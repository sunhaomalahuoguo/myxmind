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9" w:line="776" w:lineRule="exact"/>
      </w:pPr>
      <w:bookmarkStart w:id="0" w:name="day12【函数式接口、方法引用】"/>
      <w:bookmarkEnd w:id="0"/>
      <w:r>
        <w:rPr>
          <w:rFonts w:ascii="Open Sans" w:eastAsia="Open Sans"/>
          <w:color w:val="333333"/>
        </w:rPr>
        <w:t>day12</w:t>
      </w:r>
      <w:r>
        <w:rPr>
          <w:color w:val="333333"/>
        </w:rPr>
        <w:t>【函数式接口、方法引用】</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305" name="组合 305"/>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304" name="直接连接符 304"/>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V0qfdMAAAADAQAADwAAAAAAAAABACAAAAAiAAAA&#10;ZHJzL2Rvd25yZXYueG1sUEsBAhQAFAAAAAgAh07iQBrJkBdFAgAAwQQAAA4AAAAAAAAAAQAgAAAA&#10;IgEAAGRycy9lMm9Eb2MueG1sUEsFBgAAAAAGAAYAWQEAANkFAAAAAA==&#10;">
                <o:lock v:ext="edit" aspectratio="f"/>
                <v:line id="_x0000_s1026" o:spid="_x0000_s1026" o:spt="20" style="position:absolute;left:0;top:8;height:0;width:9799;" filled="f" stroked="t" coordsize="21600,21600" o:gfxdata="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DdL7sAAADc&#10;AAAADwAAAAAAAAABACAAAAAiAAAAZHJzL2Rvd25yZXYueG1sUEsBAhQAFAAAAAgAh07iQDMvBZ47&#10;AAAAOQAAABAAAAAAAAAAAQAgAAAACgEAAGRycy9zaGFwZXhtbC54bWxQSwUGAAAAAAYABgBbAQAA&#10;tAMAAAAA&#10;">
                  <v:fill on="f" focussize="0,0"/>
                  <v:stroke weight="0.750314960629921pt" color="#EDEDED" joinstyle="round"/>
                  <v:imagedata o:title=""/>
                  <o:lock v:ext="edit" aspectratio="f"/>
                </v:line>
                <w10:wrap type="none"/>
                <w10:anchorlock/>
              </v:group>
            </w:pict>
          </mc:Fallback>
        </mc:AlternateContent>
      </w:r>
    </w:p>
    <w:p>
      <w:pPr>
        <w:pStyle w:val="3"/>
        <w:spacing w:before="72"/>
        <w:ind w:left="107" w:firstLine="0"/>
      </w:pPr>
      <w:bookmarkStart w:id="1" w:name="主要内容"/>
      <w:bookmarkEnd w:id="1"/>
      <w:r>
        <w:rPr>
          <w:color w:val="333333"/>
        </w:rPr>
        <w:t>主要内容</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318" name="组合 318"/>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317" name="直接连接符 317"/>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XSp90wAAAAMBAAAPAAAAAAAAAAEAIAAAACIAAABk&#10;cnMvZG93bnJldi54bWxQSwECFAAUAAAACACHTuJA3A1VF0QCAADBBAAADgAAAAAAAAABACAAAAAi&#10;AQAAZHJzL2Uyb0RvYy54bWxQSwUGAAAAAAYABgBZAQAA2AUAAAAA&#10;">
                <o:lock v:ext="edit" aspectratio="f"/>
                <v:line id="_x0000_s1026" o:spid="_x0000_s1026" o:spt="20" style="position:absolute;left:0;top:8;height:0;width:9799;" filled="f" stroked="t" coordsize="21600,21600" o:gfxdata="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vVhbsAAADc&#10;AAAADwAAAAAAAAABACAAAAAiAAAAZHJzL2Rvd25yZXYueG1sUEsBAhQAFAAAAAgAh07iQDMvBZ47&#10;AAAAOQAAABAAAAAAAAAAAQAgAAAACgEAAGRycy9zaGFwZXhtbC54bWxQSwUGAAAAAAYABgBbAQAA&#10;tAMAAAAA&#10;">
                  <v:fill on="f" focussize="0,0"/>
                  <v:stroke weight="0.750314960629921pt" color="#EDEDED" joinstyle="round"/>
                  <v:imagedata o:title=""/>
                  <o:lock v:ext="edit" aspectratio="f"/>
                </v:line>
                <w10:wrap type="none"/>
                <w10:anchorlock/>
              </v:group>
            </w:pict>
          </mc:Fallback>
        </mc:AlternateContent>
      </w:r>
    </w:p>
    <w:p>
      <w:pPr>
        <w:pStyle w:val="5"/>
        <w:spacing w:before="17"/>
        <w:ind w:left="0"/>
        <w:rPr>
          <w:b/>
          <w:sz w:val="5"/>
        </w:rPr>
      </w:pPr>
    </w:p>
    <w:p>
      <w:pPr>
        <w:pStyle w:val="5"/>
        <w:spacing w:before="91" w:line="206" w:lineRule="auto"/>
        <w:ind w:left="557" w:right="8095"/>
      </w:pPr>
      <w:r>
        <mc:AlternateContent>
          <mc:Choice Requires="wps">
            <w:drawing>
              <wp:anchor distT="0" distB="0" distL="114300" distR="114300" simplePos="0" relativeHeight="251664384" behindDoc="0" locked="0" layoutInCell="1" allowOverlap="1">
                <wp:simplePos x="0" y="0"/>
                <wp:positionH relativeFrom="page">
                  <wp:posOffset>800100</wp:posOffset>
                </wp:positionH>
                <wp:positionV relativeFrom="paragraph">
                  <wp:posOffset>127635</wp:posOffset>
                </wp:positionV>
                <wp:extent cx="48260" cy="48260"/>
                <wp:effectExtent l="0" t="0" r="8890" b="8890"/>
                <wp:wrapNone/>
                <wp:docPr id="212" name="任意多边形 212"/>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10.05pt;height:3.8pt;width:3.8pt;mso-position-horizontal-relative:page;z-index:251664384;mso-width-relative:page;mso-height-relative:page;" fillcolor="#333333" filled="t" stroked="f" coordsize="76,76" o:gfxdata="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EHGHtrVAAAACQEAAA8AAAAAAAAA&#10;AQAgAAAAIgAAAGRycy9kb3ducmV2LnhtbFBLAQIUABQAAAAIAIdO4kAfzqUmTQIAAO4FAAAOAAAA&#10;AAAAAAEAIAAAACQBAABkcnMvZTJvRG9jLnhtbFBLBQYAAAAABgAGAFkBAADjBQAAAAA=&#10;" path="m37,75l21,72,9,65,2,54,0,37,2,21,9,9,21,2,37,0,53,2,65,9,72,21,75,37,72,54,65,65,53,72,37,75xe">
                <v:fill on="t" focussize="0,0"/>
                <v:stroke on="f"/>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page">
                  <wp:posOffset>800100</wp:posOffset>
                </wp:positionH>
                <wp:positionV relativeFrom="paragraph">
                  <wp:posOffset>318135</wp:posOffset>
                </wp:positionV>
                <wp:extent cx="48260" cy="48260"/>
                <wp:effectExtent l="0" t="0" r="8890" b="8890"/>
                <wp:wrapNone/>
                <wp:docPr id="211" name="任意多边形 211"/>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25.05pt;height:3.8pt;width:3.8pt;mso-position-horizontal-relative:page;z-index:251665408;mso-width-relative:page;mso-height-relative:page;" fillcolor="#333333" filled="t" stroked="f" coordsize="76,76" o:gfxdata="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W9oaXWAAAACQEAAA8AAAAAAAAA&#10;AQAgAAAAIgAAAGRycy9kb3ducmV2LnhtbFBLAQIUABQAAAAIAIdO4kDfjKvXTAIAAO4FAAAOAAAA&#10;AAAAAAEAIAAAACUBAABkcnMvZTJvRG9jLnhtbFBLBQYAAAAABgAGAFkBAADjBQAAAAA=&#10;" path="m37,75l21,72,9,65,2,54,0,37,2,21,9,9,21,2,37,0,53,2,65,9,72,21,75,37,72,54,65,65,53,72,37,75xe">
                <v:fill on="t" focussize="0,0"/>
                <v:stroke on="f"/>
                <v:imagedata o:title=""/>
                <o:lock v:ext="edit" aspectratio="f"/>
              </v:shape>
            </w:pict>
          </mc:Fallback>
        </mc:AlternateContent>
      </w:r>
      <w:r>
        <w:rPr>
          <w:color w:val="333333"/>
          <w:spacing w:val="-3"/>
        </w:rPr>
        <w:t>常用函数式接口</w:t>
      </w:r>
      <w:r>
        <w:rPr>
          <w:color w:val="333333"/>
          <w:w w:val="105"/>
        </w:rPr>
        <w:t>方法引用</w:t>
      </w:r>
    </w:p>
    <w:p>
      <w:pPr>
        <w:pStyle w:val="3"/>
        <w:spacing w:before="64"/>
        <w:ind w:left="107" w:firstLine="0"/>
      </w:pPr>
      <w:bookmarkStart w:id="2" w:name="教学目标"/>
      <w:bookmarkEnd w:id="2"/>
      <w:r>
        <w:rPr>
          <w:color w:val="333333"/>
        </w:rPr>
        <w:t>教学目标</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307" name="组合 307"/>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306" name="直接连接符 306"/>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&#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XSp90wAAAAMBAAAPAAAAAAAAAAEAIAAAACIAAABk&#10;cnMvZG93bnJldi54bWxQSwECFAAUAAAACACHTuJA8lzBSkQCAADBBAAADgAAAAAAAAABACAAAAAi&#10;AQAAZHJzL2Uyb0RvYy54bWxQSwUGAAAAAAYABgBZAQAA2AUAAAAA&#10;">
                <o:lock v:ext="edit" aspectratio="f"/>
                <v:line id="_x0000_s1026" o:spid="_x0000_s1026" o:spt="20" style="position:absolute;left:0;top:8;height:0;width:9799;" filled="f" stroked="t" coordsize="21600,21600" o:gfxdata="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fubDugAAANwA&#10;AAAPAAAAAAAAAAEAIAAAACIAAABkcnMvZG93bnJldi54bWxQSwECFAAUAAAACACHTuJAMy8FnjsA&#10;AAA5AAAAEAAAAAAAAAABACAAAAAJAQAAZHJzL3NoYXBleG1sLnhtbFBLBQYAAAAABgAGAFsBAACz&#10;AwAAAAA=&#10;">
                  <v:fill on="f" focussize="0,0"/>
                  <v:stroke weight="0.750314960629921pt" color="#EDEDED" joinstyle="round"/>
                  <v:imagedata o:title=""/>
                  <o:lock v:ext="edit" aspectratio="f"/>
                </v:line>
                <w10:wrap type="none"/>
                <w10:anchorlock/>
              </v:group>
            </w:pict>
          </mc:Fallback>
        </mc:AlternateContent>
      </w:r>
    </w:p>
    <w:p>
      <w:pPr>
        <w:pStyle w:val="5"/>
        <w:spacing w:before="152" w:line="273" w:lineRule="auto"/>
        <w:ind w:left="587" w:right="6329"/>
      </w:pPr>
      <w:r>
        <mc:AlternateContent>
          <mc:Choice Requires="wpg">
            <w:drawing>
              <wp:anchor distT="0" distB="0" distL="114300" distR="114300" simplePos="0" relativeHeight="251666432" behindDoc="0" locked="0" layoutInCell="1" allowOverlap="1">
                <wp:simplePos x="0" y="0"/>
                <wp:positionH relativeFrom="page">
                  <wp:posOffset>742950</wp:posOffset>
                </wp:positionH>
                <wp:positionV relativeFrom="paragraph">
                  <wp:posOffset>179070</wp:posOffset>
                </wp:positionV>
                <wp:extent cx="114935" cy="114935"/>
                <wp:effectExtent l="0" t="635" r="18415" b="17780"/>
                <wp:wrapNone/>
                <wp:docPr id="310" name="组合 310"/>
                <wp:cNvGraphicFramePr/>
                <a:graphic xmlns:a="http://schemas.openxmlformats.org/drawingml/2006/main">
                  <a:graphicData uri="http://schemas.microsoft.com/office/word/2010/wordprocessingGroup">
                    <wpg:wgp>
                      <wpg:cNvGrpSpPr/>
                      <wpg:grpSpPr>
                        <a:xfrm>
                          <a:off x="0" y="0"/>
                          <a:ext cx="114935" cy="114935"/>
                          <a:chOff x="1170" y="283"/>
                          <a:chExt cx="181" cy="181"/>
                        </a:xfrm>
                      </wpg:grpSpPr>
                      <pic:pic xmlns:pic="http://schemas.openxmlformats.org/drawingml/2006/picture">
                        <pic:nvPicPr>
                          <pic:cNvPr id="308" name="图片 11"/>
                          <pic:cNvPicPr>
                            <a:picLocks noChangeAspect="1"/>
                          </pic:cNvPicPr>
                        </pic:nvPicPr>
                        <pic:blipFill>
                          <a:blip r:embed="rId4"/>
                          <a:stretch>
                            <a:fillRect/>
                          </a:stretch>
                        </pic:blipFill>
                        <pic:spPr>
                          <a:xfrm>
                            <a:off x="1170" y="282"/>
                            <a:ext cx="181" cy="181"/>
                          </a:xfrm>
                          <a:prstGeom prst="rect">
                            <a:avLst/>
                          </a:prstGeom>
                          <a:noFill/>
                          <a:ln>
                            <a:noFill/>
                          </a:ln>
                        </pic:spPr>
                      </pic:pic>
                      <pic:pic xmlns:pic="http://schemas.openxmlformats.org/drawingml/2006/picture">
                        <pic:nvPicPr>
                          <pic:cNvPr id="309" name="图片 12"/>
                          <pic:cNvPicPr>
                            <a:picLocks noChangeAspect="1"/>
                          </pic:cNvPicPr>
                        </pic:nvPicPr>
                        <pic:blipFill>
                          <a:blip r:embed="rId5"/>
                          <a:stretch>
                            <a:fillRect/>
                          </a:stretch>
                        </pic:blipFill>
                        <pic:spPr>
                          <a:xfrm>
                            <a:off x="1170" y="282"/>
                            <a:ext cx="181" cy="181"/>
                          </a:xfrm>
                          <a:prstGeom prst="rect">
                            <a:avLst/>
                          </a:prstGeom>
                          <a:noFill/>
                          <a:ln>
                            <a:noFill/>
                          </a:ln>
                        </pic:spPr>
                      </pic:pic>
                    </wpg:wgp>
                  </a:graphicData>
                </a:graphic>
              </wp:anchor>
            </w:drawing>
          </mc:Choice>
          <mc:Fallback>
            <w:pict>
              <v:group id="_x0000_s1026" o:spid="_x0000_s1026" o:spt="203" style="position:absolute;left:0pt;margin-left:58.5pt;margin-top:14.1pt;height:9.05pt;width:9.05pt;mso-position-horizontal-relative:page;z-index:251666432;mso-width-relative:page;mso-height-relative:page;" coordorigin="1170,283" coordsize="181,181" o:gfxdata="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">
                <o:lock v:ext="edit" aspectratio="f"/>
                <v:shape id="图片 11" o:spid="_x0000_s1026" o:spt="75" type="#_x0000_t75" style="position:absolute;left:1170;top:282;height:181;width:181;" filled="f" o:preferrelative="t" stroked="f" coordsize="21600,21600" o:gfxdata="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Iz11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图片 12" o:spid="_x0000_s1026" o:spt="75" type="#_x0000_t75" style="position:absolute;left:1170;top:282;height:181;width:181;" filled="f" o:preferrelative="t" stroked="f" coordsize="21600,21600" o:gfxdata="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ZNbC/&#10;AAAA3AAAAA8AAAAAAAAAAQAgAAAAIgAAAGRycy9kb3ducmV2LnhtbFBLAQIUABQAAAAIAIdO4kAz&#10;LwWeOwAAADkAAAAQAAAAAAAAAAEAIAAAAA4BAABkcnMvc2hhcGV4bWwueG1sUEsFBgAAAAAGAAYA&#10;WwEAALgDAAAAAA==&#10;">
                  <v:fill on="f" focussize="0,0"/>
                  <v:stroke on="f"/>
                  <v:imagedata r:id="rId5" o:title=""/>
                  <o:lock v:ext="edit" aspectratio="t"/>
                </v:shape>
              </v:group>
            </w:pict>
          </mc:Fallback>
        </mc:AlternateContent>
      </w:r>
      <w:r>
        <mc:AlternateContent>
          <mc:Choice Requires="wpg">
            <w:drawing>
              <wp:anchor distT="0" distB="0" distL="114300" distR="114300" simplePos="0" relativeHeight="251667456" behindDoc="0" locked="0" layoutInCell="1" allowOverlap="1">
                <wp:simplePos x="0" y="0"/>
                <wp:positionH relativeFrom="page">
                  <wp:posOffset>742950</wp:posOffset>
                </wp:positionH>
                <wp:positionV relativeFrom="paragraph">
                  <wp:posOffset>436245</wp:posOffset>
                </wp:positionV>
                <wp:extent cx="114935" cy="114935"/>
                <wp:effectExtent l="0" t="635" r="18415" b="17780"/>
                <wp:wrapNone/>
                <wp:docPr id="300" name="组合 300"/>
                <wp:cNvGraphicFramePr/>
                <a:graphic xmlns:a="http://schemas.openxmlformats.org/drawingml/2006/main">
                  <a:graphicData uri="http://schemas.microsoft.com/office/word/2010/wordprocessingGroup">
                    <wpg:wgp>
                      <wpg:cNvGrpSpPr/>
                      <wpg:grpSpPr>
                        <a:xfrm>
                          <a:off x="0" y="0"/>
                          <a:ext cx="114935" cy="114935"/>
                          <a:chOff x="1170" y="688"/>
                          <a:chExt cx="181" cy="181"/>
                        </a:xfrm>
                      </wpg:grpSpPr>
                      <pic:pic xmlns:pic="http://schemas.openxmlformats.org/drawingml/2006/picture">
                        <pic:nvPicPr>
                          <pic:cNvPr id="298" name="图片 14"/>
                          <pic:cNvPicPr>
                            <a:picLocks noChangeAspect="1"/>
                          </pic:cNvPicPr>
                        </pic:nvPicPr>
                        <pic:blipFill>
                          <a:blip r:embed="rId6"/>
                          <a:stretch>
                            <a:fillRect/>
                          </a:stretch>
                        </pic:blipFill>
                        <pic:spPr>
                          <a:xfrm>
                            <a:off x="1170" y="687"/>
                            <a:ext cx="181" cy="181"/>
                          </a:xfrm>
                          <a:prstGeom prst="rect">
                            <a:avLst/>
                          </a:prstGeom>
                          <a:noFill/>
                          <a:ln>
                            <a:noFill/>
                          </a:ln>
                        </pic:spPr>
                      </pic:pic>
                      <pic:pic xmlns:pic="http://schemas.openxmlformats.org/drawingml/2006/picture">
                        <pic:nvPicPr>
                          <pic:cNvPr id="299" name="图片 15"/>
                          <pic:cNvPicPr>
                            <a:picLocks noChangeAspect="1"/>
                          </pic:cNvPicPr>
                        </pic:nvPicPr>
                        <pic:blipFill>
                          <a:blip r:embed="rId5"/>
                          <a:stretch>
                            <a:fillRect/>
                          </a:stretch>
                        </pic:blipFill>
                        <pic:spPr>
                          <a:xfrm>
                            <a:off x="1170" y="687"/>
                            <a:ext cx="181" cy="181"/>
                          </a:xfrm>
                          <a:prstGeom prst="rect">
                            <a:avLst/>
                          </a:prstGeom>
                          <a:noFill/>
                          <a:ln>
                            <a:noFill/>
                          </a:ln>
                        </pic:spPr>
                      </pic:pic>
                    </wpg:wgp>
                  </a:graphicData>
                </a:graphic>
              </wp:anchor>
            </w:drawing>
          </mc:Choice>
          <mc:Fallback>
            <w:pict>
              <v:group id="_x0000_s1026" o:spid="_x0000_s1026" o:spt="203" style="position:absolute;left:0pt;margin-left:58.5pt;margin-top:34.35pt;height:9.05pt;width:9.05pt;mso-position-horizontal-relative:page;z-index:251667456;mso-width-relative:page;mso-height-relative:page;" coordorigin="1170,688" coordsize="181,181" o:gfxdata="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">
                <o:lock v:ext="edit" aspectratio="f"/>
                <v:shape id="图片 14" o:spid="_x0000_s1026" o:spt="75" type="#_x0000_t75" style="position:absolute;left:1170;top:687;height:181;width:181;" filled="f" o:preferrelative="t" stroked="f" coordsize="21600,21600" o:gfxdata="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ZUzrsAAADc&#10;AAAADwAAAAAAAAABACAAAAAiAAAAZHJzL2Rvd25yZXYueG1sUEsBAhQAFAAAAAgAh07iQDMvBZ47&#10;AAAAOQAAABAAAAAAAAAAAQAgAAAACgEAAGRycy9zaGFwZXhtbC54bWxQSwUGAAAAAAYABgBbAQAA&#10;tAMAAAAA&#10;">
                  <v:fill on="f" focussize="0,0"/>
                  <v:stroke on="f"/>
                  <v:imagedata r:id="rId6" o:title=""/>
                  <o:lock v:ext="edit" aspectratio="t"/>
                </v:shape>
                <v:shape id="图片 15" o:spid="_x0000_s1026" o:spt="75" type="#_x0000_t75" style="position:absolute;left:1170;top:687;height:181;width:181;" filled="f" o:preferrelative="t" stroked="f" coordsize="21600,21600" o:gfxdata="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yr6q/&#10;AAAA3AAAAA8AAAAAAAAAAQAgAAAAIgAAAGRycy9kb3ducmV2LnhtbFBLAQIUABQAAAAIAIdO4kAz&#10;LwWeOwAAADkAAAAQAAAAAAAAAAEAIAAAAA4BAABkcnMvc2hhcGV4bWwueG1sUEsFBgAAAAAGAAYA&#10;WwEAALgDAAAAAA==&#10;">
                  <v:fill on="f" focussize="0,0"/>
                  <v:stroke on="f"/>
                  <v:imagedata r:id="rId5" o:title=""/>
                  <o:lock v:ext="edit" aspectratio="t"/>
                </v:shape>
              </v:group>
            </w:pict>
          </mc:Fallback>
        </mc:AlternateContent>
      </w:r>
      <w:r>
        <mc:AlternateContent>
          <mc:Choice Requires="wpg">
            <w:drawing>
              <wp:anchor distT="0" distB="0" distL="114300" distR="114300" simplePos="0" relativeHeight="251668480" behindDoc="0" locked="0" layoutInCell="1" allowOverlap="1">
                <wp:simplePos x="0" y="0"/>
                <wp:positionH relativeFrom="page">
                  <wp:posOffset>742950</wp:posOffset>
                </wp:positionH>
                <wp:positionV relativeFrom="paragraph">
                  <wp:posOffset>684530</wp:posOffset>
                </wp:positionV>
                <wp:extent cx="114935" cy="114935"/>
                <wp:effectExtent l="0" t="0" r="18415" b="18415"/>
                <wp:wrapNone/>
                <wp:docPr id="297" name="组合 297"/>
                <wp:cNvGraphicFramePr/>
                <a:graphic xmlns:a="http://schemas.openxmlformats.org/drawingml/2006/main">
                  <a:graphicData uri="http://schemas.microsoft.com/office/word/2010/wordprocessingGroup">
                    <wpg:wgp>
                      <wpg:cNvGrpSpPr/>
                      <wpg:grpSpPr>
                        <a:xfrm>
                          <a:off x="0" y="0"/>
                          <a:ext cx="114935" cy="114935"/>
                          <a:chOff x="1170" y="1078"/>
                          <a:chExt cx="181" cy="181"/>
                        </a:xfrm>
                      </wpg:grpSpPr>
                      <pic:pic xmlns:pic="http://schemas.openxmlformats.org/drawingml/2006/picture">
                        <pic:nvPicPr>
                          <pic:cNvPr id="295" name="图片 17"/>
                          <pic:cNvPicPr>
                            <a:picLocks noChangeAspect="1"/>
                          </pic:cNvPicPr>
                        </pic:nvPicPr>
                        <pic:blipFill>
                          <a:blip r:embed="rId7"/>
                          <a:stretch>
                            <a:fillRect/>
                          </a:stretch>
                        </pic:blipFill>
                        <pic:spPr>
                          <a:xfrm>
                            <a:off x="1170" y="1078"/>
                            <a:ext cx="181" cy="181"/>
                          </a:xfrm>
                          <a:prstGeom prst="rect">
                            <a:avLst/>
                          </a:prstGeom>
                          <a:noFill/>
                          <a:ln>
                            <a:noFill/>
                          </a:ln>
                        </pic:spPr>
                      </pic:pic>
                      <pic:pic xmlns:pic="http://schemas.openxmlformats.org/drawingml/2006/picture">
                        <pic:nvPicPr>
                          <pic:cNvPr id="296" name="图片 18"/>
                          <pic:cNvPicPr>
                            <a:picLocks noChangeAspect="1"/>
                          </pic:cNvPicPr>
                        </pic:nvPicPr>
                        <pic:blipFill>
                          <a:blip r:embed="rId5"/>
                          <a:stretch>
                            <a:fillRect/>
                          </a:stretch>
                        </pic:blipFill>
                        <pic:spPr>
                          <a:xfrm>
                            <a:off x="1170" y="1078"/>
                            <a:ext cx="181" cy="181"/>
                          </a:xfrm>
                          <a:prstGeom prst="rect">
                            <a:avLst/>
                          </a:prstGeom>
                          <a:noFill/>
                          <a:ln>
                            <a:noFill/>
                          </a:ln>
                        </pic:spPr>
                      </pic:pic>
                    </wpg:wgp>
                  </a:graphicData>
                </a:graphic>
              </wp:anchor>
            </w:drawing>
          </mc:Choice>
          <mc:Fallback>
            <w:pict>
              <v:group id="_x0000_s1026" o:spid="_x0000_s1026" o:spt="203" style="position:absolute;left:0pt;margin-left:58.5pt;margin-top:53.9pt;height:9.05pt;width:9.05pt;mso-position-horizontal-relative:page;z-index:251668480;mso-width-relative:page;mso-height-relative:page;" coordorigin="1170,1078" coordsize="181,181" o:gfxdata="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">
                <o:lock v:ext="edit" aspectratio="f"/>
                <v:shape id="图片 17" o:spid="_x0000_s1026" o:spt="75" type="#_x0000_t75" style="position:absolute;left:1170;top:1078;height:181;width:181;" filled="f" o:preferrelative="t" stroked="f" coordsize="21600,21600" o:gfxdata="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sP4&#10;d8EAAADcAAAADwAAAAAAAAABACAAAAAiAAAAZHJzL2Rvd25yZXYueG1sUEsBAhQAFAAAAAgAh07i&#10;QDMvBZ47AAAAOQAAABAAAAAAAAAAAQAgAAAAEAEAAGRycy9zaGFwZXhtbC54bWxQSwUGAAAAAAYA&#10;BgBbAQAAugMAAAAA&#10;">
                  <v:fill on="f" focussize="0,0"/>
                  <v:stroke on="f"/>
                  <v:imagedata r:id="rId7" o:title=""/>
                  <o:lock v:ext="edit" aspectratio="t"/>
                </v:shape>
                <v:shape id="图片 18" o:spid="_x0000_s1026" o:spt="75" type="#_x0000_t75" style="position:absolute;left:1170;top:1078;height:181;width:181;" filled="f" o:preferrelative="t" stroked="f" coordsize="21600,21600" o:gfxdata="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tO9i/&#10;AAAA3AAAAA8AAAAAAAAAAQAgAAAAIgAAAGRycy9kb3ducmV2LnhtbFBLAQIUABQAAAAIAIdO4kAz&#10;LwWeOwAAADkAAAAQAAAAAAAAAAEAIAAAAA4BAABkcnMvc2hhcGV4bWwueG1sUEsFBgAAAAAGAAYA&#10;WwEAALgDAAAAAA==&#10;">
                  <v:fill on="f" focussize="0,0"/>
                  <v:stroke on="f"/>
                  <v:imagedata r:id="rId5" o:title=""/>
                  <o:lock v:ext="edit" aspectratio="t"/>
                </v:shape>
              </v:group>
            </w:pict>
          </mc:Fallback>
        </mc:AlternateContent>
      </w:r>
      <w:r>
        <mc:AlternateContent>
          <mc:Choice Requires="wpg">
            <w:drawing>
              <wp:anchor distT="0" distB="0" distL="114300" distR="114300" simplePos="0" relativeHeight="251669504" behindDoc="0" locked="0" layoutInCell="1" allowOverlap="1">
                <wp:simplePos x="0" y="0"/>
                <wp:positionH relativeFrom="page">
                  <wp:posOffset>742950</wp:posOffset>
                </wp:positionH>
                <wp:positionV relativeFrom="paragraph">
                  <wp:posOffset>941705</wp:posOffset>
                </wp:positionV>
                <wp:extent cx="114935" cy="114935"/>
                <wp:effectExtent l="0" t="0" r="18415" b="18415"/>
                <wp:wrapNone/>
                <wp:docPr id="313" name="组合 313"/>
                <wp:cNvGraphicFramePr/>
                <a:graphic xmlns:a="http://schemas.openxmlformats.org/drawingml/2006/main">
                  <a:graphicData uri="http://schemas.microsoft.com/office/word/2010/wordprocessingGroup">
                    <wpg:wgp>
                      <wpg:cNvGrpSpPr/>
                      <wpg:grpSpPr>
                        <a:xfrm>
                          <a:off x="0" y="0"/>
                          <a:ext cx="114935" cy="114935"/>
                          <a:chOff x="1170" y="1483"/>
                          <a:chExt cx="181" cy="181"/>
                        </a:xfrm>
                      </wpg:grpSpPr>
                      <pic:pic xmlns:pic="http://schemas.openxmlformats.org/drawingml/2006/picture">
                        <pic:nvPicPr>
                          <pic:cNvPr id="311" name="图片 20"/>
                          <pic:cNvPicPr>
                            <a:picLocks noChangeAspect="1"/>
                          </pic:cNvPicPr>
                        </pic:nvPicPr>
                        <pic:blipFill>
                          <a:blip r:embed="rId8"/>
                          <a:stretch>
                            <a:fillRect/>
                          </a:stretch>
                        </pic:blipFill>
                        <pic:spPr>
                          <a:xfrm>
                            <a:off x="1170" y="1483"/>
                            <a:ext cx="181" cy="181"/>
                          </a:xfrm>
                          <a:prstGeom prst="rect">
                            <a:avLst/>
                          </a:prstGeom>
                          <a:noFill/>
                          <a:ln>
                            <a:noFill/>
                          </a:ln>
                        </pic:spPr>
                      </pic:pic>
                      <pic:pic xmlns:pic="http://schemas.openxmlformats.org/drawingml/2006/picture">
                        <pic:nvPicPr>
                          <pic:cNvPr id="312" name="图片 21"/>
                          <pic:cNvPicPr>
                            <a:picLocks noChangeAspect="1"/>
                          </pic:cNvPicPr>
                        </pic:nvPicPr>
                        <pic:blipFill>
                          <a:blip r:embed="rId5"/>
                          <a:stretch>
                            <a:fillRect/>
                          </a:stretch>
                        </pic:blipFill>
                        <pic:spPr>
                          <a:xfrm>
                            <a:off x="1170" y="1483"/>
                            <a:ext cx="181" cy="181"/>
                          </a:xfrm>
                          <a:prstGeom prst="rect">
                            <a:avLst/>
                          </a:prstGeom>
                          <a:noFill/>
                          <a:ln>
                            <a:noFill/>
                          </a:ln>
                        </pic:spPr>
                      </pic:pic>
                    </wpg:wgp>
                  </a:graphicData>
                </a:graphic>
              </wp:anchor>
            </w:drawing>
          </mc:Choice>
          <mc:Fallback>
            <w:pict>
              <v:group id="_x0000_s1026" o:spid="_x0000_s1026" o:spt="203" style="position:absolute;left:0pt;margin-left:58.5pt;margin-top:74.15pt;height:9.05pt;width:9.05pt;mso-position-horizontal-relative:page;z-index:251669504;mso-width-relative:page;mso-height-relative:page;" coordorigin="1170,1483" coordsize="181,181" o:gfxdata="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">
                <o:lock v:ext="edit" aspectratio="f"/>
                <v:shape id="图片 20" o:spid="_x0000_s1026" o:spt="75" type="#_x0000_t75" style="position:absolute;left:1170;top:1483;height:181;width:181;" filled="f" o:preferrelative="t" stroked="f" coordsize="21600,21600" o:gfxdata="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b1xYr4A&#10;AADcAAAADwAAAAAAAAABACAAAAAiAAAAZHJzL2Rvd25yZXYueG1sUEsBAhQAFAAAAAgAh07iQDMv&#10;BZ47AAAAOQAAABAAAAAAAAAAAQAgAAAADQEAAGRycy9zaGFwZXhtbC54bWxQSwUGAAAAAAYABgBb&#10;AQAAtwMAAAAA&#10;">
                  <v:fill on="f" focussize="0,0"/>
                  <v:stroke on="f"/>
                  <v:imagedata r:id="rId8" o:title=""/>
                  <o:lock v:ext="edit" aspectratio="t"/>
                </v:shape>
                <v:shape id="图片 21" o:spid="_x0000_s1026" o:spt="75" type="#_x0000_t75" style="position:absolute;left:1170;top:1483;height:181;width:181;" filled="f" o:preferrelative="t" stroked="f" coordsize="21600,21600" o:gfxdata="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kMRy/&#10;AAAA3AAAAA8AAAAAAAAAAQAgAAAAIgAAAGRycy9kb3ducmV2LnhtbFBLAQIUABQAAAAIAIdO4kAz&#10;LwWeOwAAADkAAAAQAAAAAAAAAAEAIAAAAA4BAABkcnMvc2hhcGV4bWwueG1sUEsFBgAAAAAGAAYA&#10;WwEAALgDAAAAAA==&#10;">
                  <v:fill on="f" focussize="0,0"/>
                  <v:stroke on="f"/>
                  <v:imagedata r:id="rId5" o:title=""/>
                  <o:lock v:ext="edit" aspectratio="t"/>
                </v:shape>
              </v:group>
            </w:pict>
          </mc:Fallback>
        </mc:AlternateContent>
      </w:r>
      <w:r>
        <mc:AlternateContent>
          <mc:Choice Requires="wpg">
            <w:drawing>
              <wp:anchor distT="0" distB="0" distL="114300" distR="114300" simplePos="0" relativeHeight="251670528" behindDoc="0" locked="0" layoutInCell="1" allowOverlap="1">
                <wp:simplePos x="0" y="0"/>
                <wp:positionH relativeFrom="page">
                  <wp:posOffset>742950</wp:posOffset>
                </wp:positionH>
                <wp:positionV relativeFrom="paragraph">
                  <wp:posOffset>1189355</wp:posOffset>
                </wp:positionV>
                <wp:extent cx="114935" cy="114935"/>
                <wp:effectExtent l="0" t="0" r="18415" b="18415"/>
                <wp:wrapNone/>
                <wp:docPr id="316" name="组合 316"/>
                <wp:cNvGraphicFramePr/>
                <a:graphic xmlns:a="http://schemas.openxmlformats.org/drawingml/2006/main">
                  <a:graphicData uri="http://schemas.microsoft.com/office/word/2010/wordprocessingGroup">
                    <wpg:wgp>
                      <wpg:cNvGrpSpPr/>
                      <wpg:grpSpPr>
                        <a:xfrm>
                          <a:off x="0" y="0"/>
                          <a:ext cx="114935" cy="114935"/>
                          <a:chOff x="1170" y="1873"/>
                          <a:chExt cx="181" cy="181"/>
                        </a:xfrm>
                      </wpg:grpSpPr>
                      <pic:pic xmlns:pic="http://schemas.openxmlformats.org/drawingml/2006/picture">
                        <pic:nvPicPr>
                          <pic:cNvPr id="314" name="图片 23"/>
                          <pic:cNvPicPr>
                            <a:picLocks noChangeAspect="1"/>
                          </pic:cNvPicPr>
                        </pic:nvPicPr>
                        <pic:blipFill>
                          <a:blip r:embed="rId9"/>
                          <a:stretch>
                            <a:fillRect/>
                          </a:stretch>
                        </pic:blipFill>
                        <pic:spPr>
                          <a:xfrm>
                            <a:off x="1170" y="1873"/>
                            <a:ext cx="181" cy="181"/>
                          </a:xfrm>
                          <a:prstGeom prst="rect">
                            <a:avLst/>
                          </a:prstGeom>
                          <a:noFill/>
                          <a:ln>
                            <a:noFill/>
                          </a:ln>
                        </pic:spPr>
                      </pic:pic>
                      <pic:pic xmlns:pic="http://schemas.openxmlformats.org/drawingml/2006/picture">
                        <pic:nvPicPr>
                          <pic:cNvPr id="315" name="图片 24"/>
                          <pic:cNvPicPr>
                            <a:picLocks noChangeAspect="1"/>
                          </pic:cNvPicPr>
                        </pic:nvPicPr>
                        <pic:blipFill>
                          <a:blip r:embed="rId5"/>
                          <a:stretch>
                            <a:fillRect/>
                          </a:stretch>
                        </pic:blipFill>
                        <pic:spPr>
                          <a:xfrm>
                            <a:off x="1170" y="1873"/>
                            <a:ext cx="181" cy="181"/>
                          </a:xfrm>
                          <a:prstGeom prst="rect">
                            <a:avLst/>
                          </a:prstGeom>
                          <a:noFill/>
                          <a:ln>
                            <a:noFill/>
                          </a:ln>
                        </pic:spPr>
                      </pic:pic>
                    </wpg:wgp>
                  </a:graphicData>
                </a:graphic>
              </wp:anchor>
            </w:drawing>
          </mc:Choice>
          <mc:Fallback>
            <w:pict>
              <v:group id="_x0000_s1026" o:spid="_x0000_s1026" o:spt="203" style="position:absolute;left:0pt;margin-left:58.5pt;margin-top:93.65pt;height:9.05pt;width:9.05pt;mso-position-horizontal-relative:page;z-index:251670528;mso-width-relative:page;mso-height-relative:page;" coordorigin="1170,1873" coordsize="181,181" o:gfxdata="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">
                <o:lock v:ext="edit" aspectratio="f"/>
                <v:shape id="图片 23" o:spid="_x0000_s1026" o:spt="75" type="#_x0000_t75" style="position:absolute;left:1170;top:1873;height:181;width:181;" filled="f" o:preferrelative="t" stroked="f" coordsize="21600,21600" o:gfxdata="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MyWL4A&#10;AADcAAAADwAAAAAAAAABACAAAAAiAAAAZHJzL2Rvd25yZXYueG1sUEsBAhQAFAAAAAgAh07iQDMv&#10;BZ47AAAAOQAAABAAAAAAAAAAAQAgAAAADQEAAGRycy9zaGFwZXhtbC54bWxQSwUGAAAAAAYABgBb&#10;AQAAtwMAAAAA&#10;">
                  <v:fill on="f" focussize="0,0"/>
                  <v:stroke on="f"/>
                  <v:imagedata r:id="rId9" o:title=""/>
                  <o:lock v:ext="edit" aspectratio="t"/>
                </v:shape>
                <v:shape id="图片 24" o:spid="_x0000_s1026" o:spt="75" type="#_x0000_t75" style="position:absolute;left:1170;top:1873;height:181;width:181;" filled="f" o:preferrelative="t" stroked="f" coordsize="21600,21600" o:gfxdata="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NqWi/&#10;AAAA3AAAAA8AAAAAAAAAAQAgAAAAIgAAAGRycy9kb3ducmV2LnhtbFBLAQIUABQAAAAIAIdO4kAz&#10;LwWeOwAAADkAAAAQAAAAAAAAAAEAIAAAAA4BAABkcnMvc2hhcGV4bWwueG1sUEsFBgAAAAAGAAYA&#10;WwEAALgDAAAAAA==&#10;">
                  <v:fill on="f" focussize="0,0"/>
                  <v:stroke on="f"/>
                  <v:imagedata r:id="rId5" o:title=""/>
                  <o:lock v:ext="edit" aspectratio="t"/>
                </v:shape>
              </v:group>
            </w:pict>
          </mc:Fallback>
        </mc:AlternateContent>
      </w:r>
      <w:r>
        <mc:AlternateContent>
          <mc:Choice Requires="wpg">
            <w:drawing>
              <wp:anchor distT="0" distB="0" distL="114300" distR="114300" simplePos="0" relativeHeight="251671552" behindDoc="0" locked="0" layoutInCell="1" allowOverlap="1">
                <wp:simplePos x="0" y="0"/>
                <wp:positionH relativeFrom="page">
                  <wp:posOffset>742950</wp:posOffset>
                </wp:positionH>
                <wp:positionV relativeFrom="paragraph">
                  <wp:posOffset>1446530</wp:posOffset>
                </wp:positionV>
                <wp:extent cx="114935" cy="114935"/>
                <wp:effectExtent l="0" t="635" r="18415" b="17780"/>
                <wp:wrapNone/>
                <wp:docPr id="303" name="组合 303"/>
                <wp:cNvGraphicFramePr/>
                <a:graphic xmlns:a="http://schemas.openxmlformats.org/drawingml/2006/main">
                  <a:graphicData uri="http://schemas.microsoft.com/office/word/2010/wordprocessingGroup">
                    <wpg:wgp>
                      <wpg:cNvGrpSpPr/>
                      <wpg:grpSpPr>
                        <a:xfrm>
                          <a:off x="0" y="0"/>
                          <a:ext cx="114935" cy="114935"/>
                          <a:chOff x="1170" y="2279"/>
                          <a:chExt cx="181" cy="181"/>
                        </a:xfrm>
                      </wpg:grpSpPr>
                      <pic:pic xmlns:pic="http://schemas.openxmlformats.org/drawingml/2006/picture">
                        <pic:nvPicPr>
                          <pic:cNvPr id="301" name="图片 26"/>
                          <pic:cNvPicPr>
                            <a:picLocks noChangeAspect="1"/>
                          </pic:cNvPicPr>
                        </pic:nvPicPr>
                        <pic:blipFill>
                          <a:blip r:embed="rId10"/>
                          <a:stretch>
                            <a:fillRect/>
                          </a:stretch>
                        </pic:blipFill>
                        <pic:spPr>
                          <a:xfrm>
                            <a:off x="1170" y="2278"/>
                            <a:ext cx="181" cy="181"/>
                          </a:xfrm>
                          <a:prstGeom prst="rect">
                            <a:avLst/>
                          </a:prstGeom>
                          <a:noFill/>
                          <a:ln>
                            <a:noFill/>
                          </a:ln>
                        </pic:spPr>
                      </pic:pic>
                      <pic:pic xmlns:pic="http://schemas.openxmlformats.org/drawingml/2006/picture">
                        <pic:nvPicPr>
                          <pic:cNvPr id="302" name="图片 27"/>
                          <pic:cNvPicPr>
                            <a:picLocks noChangeAspect="1"/>
                          </pic:cNvPicPr>
                        </pic:nvPicPr>
                        <pic:blipFill>
                          <a:blip r:embed="rId5"/>
                          <a:stretch>
                            <a:fillRect/>
                          </a:stretch>
                        </pic:blipFill>
                        <pic:spPr>
                          <a:xfrm>
                            <a:off x="1170" y="2278"/>
                            <a:ext cx="181" cy="181"/>
                          </a:xfrm>
                          <a:prstGeom prst="rect">
                            <a:avLst/>
                          </a:prstGeom>
                          <a:noFill/>
                          <a:ln>
                            <a:noFill/>
                          </a:ln>
                        </pic:spPr>
                      </pic:pic>
                    </wpg:wgp>
                  </a:graphicData>
                </a:graphic>
              </wp:anchor>
            </w:drawing>
          </mc:Choice>
          <mc:Fallback>
            <w:pict>
              <v:group id="_x0000_s1026" o:spid="_x0000_s1026" o:spt="203" style="position:absolute;left:0pt;margin-left:58.5pt;margin-top:113.9pt;height:9.05pt;width:9.05pt;mso-position-horizontal-relative:page;z-index:251671552;mso-width-relative:page;mso-height-relative:page;" coordorigin="1170,2279" coordsize="181,181" o:gfxdata="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ubPAA&#10;vwAAAKUBAAAZAAAAZHJzL19yZWxzL2Uyb0RvYy54bWwucmVsc72QwYrCMBCG7wv7DmHu27Q9LLKY&#10;9iKCV3EfYEimabCZhCSKvr2BZUFB8OZxZvi//2PW48Uv4kwpu8AKuqYFQayDcWwV/B62XysQuSAb&#10;XAKTgitlGIfPj/WeFiw1lGcXs6gUzgrmUuKPlFnP5DE3IRLXyxSSx1LHZGVEfURLsm/bb5nuGTA8&#10;MMXOKEg704M4XGNtfs0O0+Q0bYI+eeLypEI6X7srEJOlosCTcfi37JvIFuRzh+49Dt2/g3x47n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">
                <o:lock v:ext="edit" aspectratio="f"/>
                <v:shape id="图片 26" o:spid="_x0000_s1026" o:spt="75" type="#_x0000_t75" style="position:absolute;left:1170;top:2278;height:181;width:181;" filled="f" o:preferrelative="t" stroked="f" coordsize="21600,21600" o:gfxdata="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a4oG/&#10;AAAA3AAAAA8AAAAAAAAAAQAgAAAAIgAAAGRycy9kb3ducmV2LnhtbFBLAQIUABQAAAAIAIdO4kAz&#10;LwWeOwAAADkAAAAQAAAAAAAAAAEAIAAAAA4BAABkcnMvc2hhcGV4bWwueG1sUEsFBgAAAAAGAAYA&#10;WwEAALgDAAAAAA==&#10;">
                  <v:fill on="f" focussize="0,0"/>
                  <v:stroke on="f"/>
                  <v:imagedata r:id="rId10" o:title=""/>
                  <o:lock v:ext="edit" aspectratio="t"/>
                </v:shape>
                <v:shape id="图片 27" o:spid="_x0000_s1026" o:spt="75" type="#_x0000_t75" style="position:absolute;left:1170;top:2278;height:181;width:181;" filled="f" o:preferrelative="t" stroked="f" coordsize="21600,21600" o:gfxdata="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9p8G/&#10;AAAA3AAAAA8AAAAAAAAAAQAgAAAAIgAAAGRycy9kb3ducmV2LnhtbFBLAQIUABQAAAAIAIdO4kAz&#10;LwWeOwAAADkAAAAQAAAAAAAAAAEAIAAAAA4BAABkcnMvc2hhcGV4bWwueG1sUEsFBgAAAAAGAAYA&#10;WwEAALgDAAAAAA==&#10;">
                  <v:fill on="f" focussize="0,0"/>
                  <v:stroke on="f"/>
                  <v:imagedata r:id="rId5" o:title=""/>
                  <o:lock v:ext="edit" aspectratio="t"/>
                </v:shape>
              </v:group>
            </w:pict>
          </mc:Fallback>
        </mc:AlternateContent>
      </w:r>
      <w:r>
        <mc:AlternateContent>
          <mc:Choice Requires="wpg">
            <w:drawing>
              <wp:anchor distT="0" distB="0" distL="114300" distR="114300" simplePos="0" relativeHeight="251672576" behindDoc="0" locked="0" layoutInCell="1" allowOverlap="1">
                <wp:simplePos x="0" y="0"/>
                <wp:positionH relativeFrom="page">
                  <wp:posOffset>742950</wp:posOffset>
                </wp:positionH>
                <wp:positionV relativeFrom="paragraph">
                  <wp:posOffset>1694180</wp:posOffset>
                </wp:positionV>
                <wp:extent cx="114935" cy="114935"/>
                <wp:effectExtent l="0" t="635" r="18415" b="17780"/>
                <wp:wrapNone/>
                <wp:docPr id="380" name="组合 380"/>
                <wp:cNvGraphicFramePr/>
                <a:graphic xmlns:a="http://schemas.openxmlformats.org/drawingml/2006/main">
                  <a:graphicData uri="http://schemas.microsoft.com/office/word/2010/wordprocessingGroup">
                    <wpg:wgp>
                      <wpg:cNvGrpSpPr/>
                      <wpg:grpSpPr>
                        <a:xfrm>
                          <a:off x="0" y="0"/>
                          <a:ext cx="114935" cy="114935"/>
                          <a:chOff x="1170" y="2669"/>
                          <a:chExt cx="181" cy="181"/>
                        </a:xfrm>
                      </wpg:grpSpPr>
                      <pic:pic xmlns:pic="http://schemas.openxmlformats.org/drawingml/2006/picture">
                        <pic:nvPicPr>
                          <pic:cNvPr id="378" name="图片 29"/>
                          <pic:cNvPicPr>
                            <a:picLocks noChangeAspect="1"/>
                          </pic:cNvPicPr>
                        </pic:nvPicPr>
                        <pic:blipFill>
                          <a:blip r:embed="rId11"/>
                          <a:stretch>
                            <a:fillRect/>
                          </a:stretch>
                        </pic:blipFill>
                        <pic:spPr>
                          <a:xfrm>
                            <a:off x="1170" y="2668"/>
                            <a:ext cx="181" cy="181"/>
                          </a:xfrm>
                          <a:prstGeom prst="rect">
                            <a:avLst/>
                          </a:prstGeom>
                          <a:noFill/>
                          <a:ln>
                            <a:noFill/>
                          </a:ln>
                        </pic:spPr>
                      </pic:pic>
                      <pic:pic xmlns:pic="http://schemas.openxmlformats.org/drawingml/2006/picture">
                        <pic:nvPicPr>
                          <pic:cNvPr id="379" name="图片 30"/>
                          <pic:cNvPicPr>
                            <a:picLocks noChangeAspect="1"/>
                          </pic:cNvPicPr>
                        </pic:nvPicPr>
                        <pic:blipFill>
                          <a:blip r:embed="rId5"/>
                          <a:stretch>
                            <a:fillRect/>
                          </a:stretch>
                        </pic:blipFill>
                        <pic:spPr>
                          <a:xfrm>
                            <a:off x="1170" y="2668"/>
                            <a:ext cx="181" cy="181"/>
                          </a:xfrm>
                          <a:prstGeom prst="rect">
                            <a:avLst/>
                          </a:prstGeom>
                          <a:noFill/>
                          <a:ln>
                            <a:noFill/>
                          </a:ln>
                        </pic:spPr>
                      </pic:pic>
                    </wpg:wgp>
                  </a:graphicData>
                </a:graphic>
              </wp:anchor>
            </w:drawing>
          </mc:Choice>
          <mc:Fallback>
            <w:pict>
              <v:group id="_x0000_s1026" o:spid="_x0000_s1026" o:spt="203" style="position:absolute;left:0pt;margin-left:58.5pt;margin-top:133.4pt;height:9.05pt;width:9.05pt;mso-position-horizontal-relative:page;z-index:251672576;mso-width-relative:page;mso-height-relative:page;" coordorigin="1170,2669" coordsize="181,181" o:gfxdata="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">
                <o:lock v:ext="edit" aspectratio="f"/>
                <v:shape id="图片 29" o:spid="_x0000_s1026" o:spt="75" type="#_x0000_t75" style="position:absolute;left:1170;top:2668;height:181;width:181;" filled="f" o:preferrelative="t" stroked="f" coordsize="21600,21600" o:gfxdata="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Koz2ugAAANwA&#10;AAAPAAAAAAAAAAEAIAAAACIAAABkcnMvZG93bnJldi54bWxQSwECFAAUAAAACACHTuJAMy8FnjsA&#10;AAA5AAAAEAAAAAAAAAABACAAAAAJAQAAZHJzL3NoYXBleG1sLnhtbFBLBQYAAAAABgAGAFsBAACz&#10;AwAAAAA=&#10;">
                  <v:fill on="f" focussize="0,0"/>
                  <v:stroke on="f"/>
                  <v:imagedata r:id="rId11" o:title=""/>
                  <o:lock v:ext="edit" aspectratio="t"/>
                </v:shape>
                <v:shape id="图片 30" o:spid="_x0000_s1026" o:spt="75" type="#_x0000_t75" style="position:absolute;left:1170;top:2668;height:181;width:181;" filled="f" o:preferrelative="t" stroked="f" coordsize="21600,21600" o:gfxdata="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fRs2/&#10;AAAA3AAAAA8AAAAAAAAAAQAgAAAAIgAAAGRycy9kb3ducmV2LnhtbFBLAQIUABQAAAAIAIdO4kAz&#10;LwWeOwAAADkAAAAQAAAAAAAAAAEAIAAAAA4BAABkcnMvc2hhcGV4bWwueG1sUEsFBgAAAAAGAAYA&#10;WwEAALgDAAAAAA==&#10;">
                  <v:fill on="f" focussize="0,0"/>
                  <v:stroke on="f"/>
                  <v:imagedata r:id="rId5" o:title=""/>
                  <o:lock v:ext="edit" aspectratio="t"/>
                </v:shape>
              </v:group>
            </w:pict>
          </mc:Fallback>
        </mc:AlternateContent>
      </w:r>
      <w:r>
        <w:rPr>
          <w:color w:val="333333"/>
        </w:rPr>
        <w:t>能够使用</w:t>
      </w:r>
      <w:r>
        <w:rPr>
          <w:rFonts w:ascii="Open Sans" w:eastAsia="Open Sans"/>
          <w:color w:val="333333"/>
        </w:rPr>
        <w:t>@FunctionalInterface</w:t>
      </w:r>
      <w:r>
        <w:rPr>
          <w:color w:val="333333"/>
        </w:rPr>
        <w:t>注解</w:t>
      </w:r>
      <w:r>
        <w:rPr>
          <w:color w:val="333333"/>
          <w:w w:val="105"/>
        </w:rPr>
        <w:t>能够自定义无参无返回函数式接口能够自定义有参有返回函数式接口能够理解</w:t>
      </w:r>
      <w:r>
        <w:rPr>
          <w:rFonts w:ascii="Open Sans" w:eastAsia="Open Sans"/>
          <w:color w:val="333333"/>
          <w:w w:val="105"/>
        </w:rPr>
        <w:t>Lambda</w:t>
      </w:r>
      <w:r>
        <w:rPr>
          <w:color w:val="333333"/>
          <w:w w:val="105"/>
        </w:rPr>
        <w:t>延迟执行的特点能够使用</w:t>
      </w:r>
      <w:r>
        <w:rPr>
          <w:rFonts w:ascii="Open Sans" w:eastAsia="Open Sans"/>
          <w:color w:val="333333"/>
          <w:w w:val="105"/>
        </w:rPr>
        <w:t>Lambda</w:t>
      </w:r>
      <w:r>
        <w:rPr>
          <w:color w:val="333333"/>
          <w:w w:val="105"/>
        </w:rPr>
        <w:t>作为方法的参数</w:t>
      </w:r>
      <w:r>
        <w:rPr>
          <w:color w:val="333333"/>
        </w:rPr>
        <w:t>能够使用</w:t>
      </w:r>
      <w:r>
        <w:rPr>
          <w:rFonts w:ascii="Open Sans" w:eastAsia="Open Sans"/>
          <w:color w:val="333333"/>
        </w:rPr>
        <w:t>Lambda</w:t>
      </w:r>
      <w:r>
        <w:rPr>
          <w:color w:val="333333"/>
        </w:rPr>
        <w:t>作为方法的返回值</w:t>
      </w:r>
      <w:r>
        <w:rPr>
          <w:color w:val="333333"/>
          <w:w w:val="105"/>
        </w:rPr>
        <w:t>能够使用输出语句的方法引用</w:t>
      </w:r>
    </w:p>
    <w:p>
      <w:pPr>
        <w:pStyle w:val="5"/>
        <w:spacing w:line="271" w:lineRule="auto"/>
        <w:ind w:left="587" w:right="6699"/>
      </w:pPr>
      <w:r>
        <mc:AlternateContent>
          <mc:Choice Requires="wpg">
            <w:drawing>
              <wp:anchor distT="0" distB="0" distL="114300" distR="114300" simplePos="0" relativeHeight="251673600" behindDoc="0" locked="0" layoutInCell="1" allowOverlap="1">
                <wp:simplePos x="0" y="0"/>
                <wp:positionH relativeFrom="page">
                  <wp:posOffset>742950</wp:posOffset>
                </wp:positionH>
                <wp:positionV relativeFrom="paragraph">
                  <wp:posOffset>82550</wp:posOffset>
                </wp:positionV>
                <wp:extent cx="114935" cy="114935"/>
                <wp:effectExtent l="0" t="635" r="18415" b="17780"/>
                <wp:wrapNone/>
                <wp:docPr id="393" name="组合 393"/>
                <wp:cNvGraphicFramePr/>
                <a:graphic xmlns:a="http://schemas.openxmlformats.org/drawingml/2006/main">
                  <a:graphicData uri="http://schemas.microsoft.com/office/word/2010/wordprocessingGroup">
                    <wpg:wgp>
                      <wpg:cNvGrpSpPr/>
                      <wpg:grpSpPr>
                        <a:xfrm>
                          <a:off x="0" y="0"/>
                          <a:ext cx="114935" cy="114935"/>
                          <a:chOff x="1170" y="131"/>
                          <a:chExt cx="181" cy="181"/>
                        </a:xfrm>
                      </wpg:grpSpPr>
                      <pic:pic xmlns:pic="http://schemas.openxmlformats.org/drawingml/2006/picture">
                        <pic:nvPicPr>
                          <pic:cNvPr id="391" name="图片 32"/>
                          <pic:cNvPicPr>
                            <a:picLocks noChangeAspect="1"/>
                          </pic:cNvPicPr>
                        </pic:nvPicPr>
                        <pic:blipFill>
                          <a:blip r:embed="rId12"/>
                          <a:stretch>
                            <a:fillRect/>
                          </a:stretch>
                        </pic:blipFill>
                        <pic:spPr>
                          <a:xfrm>
                            <a:off x="1170" y="130"/>
                            <a:ext cx="181" cy="181"/>
                          </a:xfrm>
                          <a:prstGeom prst="rect">
                            <a:avLst/>
                          </a:prstGeom>
                          <a:noFill/>
                          <a:ln>
                            <a:noFill/>
                          </a:ln>
                        </pic:spPr>
                      </pic:pic>
                      <pic:pic xmlns:pic="http://schemas.openxmlformats.org/drawingml/2006/picture">
                        <pic:nvPicPr>
                          <pic:cNvPr id="392" name="图片 33"/>
                          <pic:cNvPicPr>
                            <a:picLocks noChangeAspect="1"/>
                          </pic:cNvPicPr>
                        </pic:nvPicPr>
                        <pic:blipFill>
                          <a:blip r:embed="rId5"/>
                          <a:stretch>
                            <a:fillRect/>
                          </a:stretch>
                        </pic:blipFill>
                        <pic:spPr>
                          <a:xfrm>
                            <a:off x="1170" y="130"/>
                            <a:ext cx="181" cy="181"/>
                          </a:xfrm>
                          <a:prstGeom prst="rect">
                            <a:avLst/>
                          </a:prstGeom>
                          <a:noFill/>
                          <a:ln>
                            <a:noFill/>
                          </a:ln>
                        </pic:spPr>
                      </pic:pic>
                    </wpg:wgp>
                  </a:graphicData>
                </a:graphic>
              </wp:anchor>
            </w:drawing>
          </mc:Choice>
          <mc:Fallback>
            <w:pict>
              <v:group id="_x0000_s1026" o:spid="_x0000_s1026" o:spt="203" style="position:absolute;left:0pt;margin-left:58.5pt;margin-top:6.5pt;height:9.05pt;width:9.05pt;mso-position-horizontal-relative:page;z-index:251673600;mso-width-relative:page;mso-height-relative:page;" coordorigin="1170,131" coordsize="181,181" o:gfxdata="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LmzwAL8A&#10;AAClAQAAGQAAAGRycy9fcmVscy9lMm9Eb2MueG1sLnJlbHO9kMGKwjAQhu8L+w5h7tu0PSyymPYi&#10;gldxH2BIpmmwmYQkir69gWVBQfDmcWb4v/9j1uPFL+JMKbvACrqmBUGsg3FsFfwetl8rELkgG1wC&#10;k4IrZRiHz4/1nhYsNZRnF7OoFM4K5lLij5RZz+QxNyES18sUksdSx2RlRH1ES7Jv22+Z7hkwPDDF&#10;zihIO9ODOFxjbX7NDtPkNG2CPnni8qRCOl+7KxCTpaLAk3H4t+ybyBbkc4fuPQ7dv4N8eO5wA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">
                <o:lock v:ext="edit" aspectratio="f"/>
                <v:shape id="图片 32" o:spid="_x0000_s1026" o:spt="75" type="#_x0000_t75" style="position:absolute;left:1170;top:130;height:181;width:181;" filled="f" o:preferrelative="t" stroked="f" coordsize="21600,21600" o:gfxdata="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iraIC/&#10;AAAA3AAAAA8AAAAAAAAAAQAgAAAAIgAAAGRycy9kb3ducmV2LnhtbFBLAQIUABQAAAAIAIdO4kAz&#10;LwWeOwAAADkAAAAQAAAAAAAAAAEAIAAAAA4BAABkcnMvc2hhcGV4bWwueG1sUEsFBgAAAAAGAAYA&#10;WwEAALgDAAAAAA==&#10;">
                  <v:fill on="f" focussize="0,0"/>
                  <v:stroke on="f"/>
                  <v:imagedata r:id="rId12" o:title=""/>
                  <o:lock v:ext="edit" aspectratio="t"/>
                </v:shape>
                <v:shape id="图片 33" o:spid="_x0000_s1026" o:spt="75" type="#_x0000_t75" style="position:absolute;left:1170;top:130;height:181;width:181;" filled="f" o:preferrelative="t" stroked="f" coordsize="21600,21600" o:gfxdata="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3Mka/&#10;AAAA3AAAAA8AAAAAAAAAAQAgAAAAIgAAAGRycy9kb3ducmV2LnhtbFBLAQIUABQAAAAIAIdO4kAz&#10;LwWeOwAAADkAAAAQAAAAAAAAAAEAIAAAAA4BAABkcnMvc2hhcGV4bWwueG1sUEsFBgAAAAAGAAYA&#10;WwEAALgDAAAAAA==&#10;">
                  <v:fill on="f" focussize="0,0"/>
                  <v:stroke on="f"/>
                  <v:imagedata r:id="rId5" o:title=""/>
                  <o:lock v:ext="edit" aspectratio="t"/>
                </v:shape>
              </v:group>
            </w:pict>
          </mc:Fallback>
        </mc:AlternateContent>
      </w:r>
      <w:r>
        <mc:AlternateContent>
          <mc:Choice Requires="wpg">
            <w:drawing>
              <wp:anchor distT="0" distB="0" distL="114300" distR="114300" simplePos="0" relativeHeight="251674624" behindDoc="0" locked="0" layoutInCell="1" allowOverlap="1">
                <wp:simplePos x="0" y="0"/>
                <wp:positionH relativeFrom="page">
                  <wp:posOffset>742950</wp:posOffset>
                </wp:positionH>
                <wp:positionV relativeFrom="paragraph">
                  <wp:posOffset>330200</wp:posOffset>
                </wp:positionV>
                <wp:extent cx="114935" cy="114935"/>
                <wp:effectExtent l="0" t="635" r="18415" b="17780"/>
                <wp:wrapNone/>
                <wp:docPr id="421" name="组合 421"/>
                <wp:cNvGraphicFramePr/>
                <a:graphic xmlns:a="http://schemas.openxmlformats.org/drawingml/2006/main">
                  <a:graphicData uri="http://schemas.microsoft.com/office/word/2010/wordprocessingGroup">
                    <wpg:wgp>
                      <wpg:cNvGrpSpPr/>
                      <wpg:grpSpPr>
                        <a:xfrm>
                          <a:off x="0" y="0"/>
                          <a:ext cx="114935" cy="114935"/>
                          <a:chOff x="1170" y="521"/>
                          <a:chExt cx="181" cy="181"/>
                        </a:xfrm>
                      </wpg:grpSpPr>
                      <pic:pic xmlns:pic="http://schemas.openxmlformats.org/drawingml/2006/picture">
                        <pic:nvPicPr>
                          <pic:cNvPr id="419" name="图片 35"/>
                          <pic:cNvPicPr>
                            <a:picLocks noChangeAspect="1"/>
                          </pic:cNvPicPr>
                        </pic:nvPicPr>
                        <pic:blipFill>
                          <a:blip r:embed="rId13"/>
                          <a:stretch>
                            <a:fillRect/>
                          </a:stretch>
                        </pic:blipFill>
                        <pic:spPr>
                          <a:xfrm>
                            <a:off x="1170" y="520"/>
                            <a:ext cx="181" cy="181"/>
                          </a:xfrm>
                          <a:prstGeom prst="rect">
                            <a:avLst/>
                          </a:prstGeom>
                          <a:noFill/>
                          <a:ln>
                            <a:noFill/>
                          </a:ln>
                        </pic:spPr>
                      </pic:pic>
                      <pic:pic xmlns:pic="http://schemas.openxmlformats.org/drawingml/2006/picture">
                        <pic:nvPicPr>
                          <pic:cNvPr id="420" name="图片 36"/>
                          <pic:cNvPicPr>
                            <a:picLocks noChangeAspect="1"/>
                          </pic:cNvPicPr>
                        </pic:nvPicPr>
                        <pic:blipFill>
                          <a:blip r:embed="rId5"/>
                          <a:stretch>
                            <a:fillRect/>
                          </a:stretch>
                        </pic:blipFill>
                        <pic:spPr>
                          <a:xfrm>
                            <a:off x="1170" y="520"/>
                            <a:ext cx="181" cy="181"/>
                          </a:xfrm>
                          <a:prstGeom prst="rect">
                            <a:avLst/>
                          </a:prstGeom>
                          <a:noFill/>
                          <a:ln>
                            <a:noFill/>
                          </a:ln>
                        </pic:spPr>
                      </pic:pic>
                    </wpg:wgp>
                  </a:graphicData>
                </a:graphic>
              </wp:anchor>
            </w:drawing>
          </mc:Choice>
          <mc:Fallback>
            <w:pict>
              <v:group id="_x0000_s1026" o:spid="_x0000_s1026" o:spt="203" style="position:absolute;left:0pt;margin-left:58.5pt;margin-top:26pt;height:9.05pt;width:9.05pt;mso-position-horizontal-relative:page;z-index:251674624;mso-width-relative:page;mso-height-relative:page;" coordorigin="1170,521" coordsize="181,181" o:gfxdata="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C5s8AC/&#10;AAAApQEAABkAAABkcnMvX3JlbHMvZTJvRG9jLnhtbC5yZWxzvZDBisIwEIbvC/sOYe7btD0sspj2&#10;IoJXcR9gSKZpsJmEJIq+vYFlQUHw5nFm+L//Y9bjxS/iTCm7wAq6pgVBrINxbBX8HrZfKxC5IBtc&#10;ApOCK2UYh8+P9Z4WLDWUZxezqBTOCuZS4o+UWc/kMTchEtfLFJLHUsdkZUR9REuyb9tvme4ZMDww&#10;xc4oSDvTgzhcY21+zQ7T5DRtgj554vKkQjpfuysQk6WiwJNx+Lfsm8gW5HOH7j0O3b+DfHjucAN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">
                <o:lock v:ext="edit" aspectratio="f"/>
                <v:shape id="图片 35" o:spid="_x0000_s1026" o:spt="75" type="#_x0000_t75" style="position:absolute;left:1170;top:520;height:181;width:181;" filled="f" o:preferrelative="t" stroked="f" coordsize="21600,21600" o:gfxdata="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OC2V&#10;wAAAANwAAAAPAAAAAAAAAAEAIAAAACIAAABkcnMvZG93bnJldi54bWxQSwECFAAUAAAACACHTuJA&#10;My8FnjsAAAA5AAAAEAAAAAAAAAABACAAAAAPAQAAZHJzL3NoYXBleG1sLnhtbFBLBQYAAAAABgAG&#10;AFsBAAC5AwAAAAA=&#10;">
                  <v:fill on="f" focussize="0,0"/>
                  <v:stroke on="f"/>
                  <v:imagedata r:id="rId13" o:title=""/>
                  <o:lock v:ext="edit" aspectratio="t"/>
                </v:shape>
                <v:shape id="图片 36" o:spid="_x0000_s1026" o:spt="75" type="#_x0000_t75" style="position:absolute;left:1170;top:520;height:181;width:181;" filled="f" o:preferrelative="t" stroked="f" coordsize="21600,21600" o:gfxdata="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fA0ovQAA&#10;ANwAAAAPAAAAAAAAAAEAIAAAACIAAABkcnMvZG93bnJldi54bWxQSwECFAAUAAAACACHTuJAMy8F&#10;njsAAAA5AAAAEAAAAAAAAAABACAAAAAMAQAAZHJzL3NoYXBleG1sLnhtbFBLBQYAAAAABgAGAFsB&#10;AAC2AwAAAAA=&#10;">
                  <v:fill on="f" focussize="0,0"/>
                  <v:stroke on="f"/>
                  <v:imagedata r:id="rId5" o:title=""/>
                  <o:lock v:ext="edit" aspectratio="t"/>
                </v:shape>
              </v:group>
            </w:pict>
          </mc:Fallback>
        </mc:AlternateContent>
      </w:r>
      <w:r>
        <mc:AlternateContent>
          <mc:Choice Requires="wpg">
            <w:drawing>
              <wp:anchor distT="0" distB="0" distL="114300" distR="114300" simplePos="0" relativeHeight="251675648" behindDoc="0" locked="0" layoutInCell="1" allowOverlap="1">
                <wp:simplePos x="0" y="0"/>
                <wp:positionH relativeFrom="page">
                  <wp:posOffset>742950</wp:posOffset>
                </wp:positionH>
                <wp:positionV relativeFrom="paragraph">
                  <wp:posOffset>588010</wp:posOffset>
                </wp:positionV>
                <wp:extent cx="114935" cy="114935"/>
                <wp:effectExtent l="0" t="0" r="18415" b="18415"/>
                <wp:wrapNone/>
                <wp:docPr id="404" name="组合 404"/>
                <wp:cNvGraphicFramePr/>
                <a:graphic xmlns:a="http://schemas.openxmlformats.org/drawingml/2006/main">
                  <a:graphicData uri="http://schemas.microsoft.com/office/word/2010/wordprocessingGroup">
                    <wpg:wgp>
                      <wpg:cNvGrpSpPr/>
                      <wpg:grpSpPr>
                        <a:xfrm>
                          <a:off x="0" y="0"/>
                          <a:ext cx="114935" cy="114935"/>
                          <a:chOff x="1170" y="926"/>
                          <a:chExt cx="181" cy="181"/>
                        </a:xfrm>
                      </wpg:grpSpPr>
                      <pic:pic xmlns:pic="http://schemas.openxmlformats.org/drawingml/2006/picture">
                        <pic:nvPicPr>
                          <pic:cNvPr id="402" name="图片 38"/>
                          <pic:cNvPicPr>
                            <a:picLocks noChangeAspect="1"/>
                          </pic:cNvPicPr>
                        </pic:nvPicPr>
                        <pic:blipFill>
                          <a:blip r:embed="rId14"/>
                          <a:stretch>
                            <a:fillRect/>
                          </a:stretch>
                        </pic:blipFill>
                        <pic:spPr>
                          <a:xfrm>
                            <a:off x="1170" y="926"/>
                            <a:ext cx="181" cy="181"/>
                          </a:xfrm>
                          <a:prstGeom prst="rect">
                            <a:avLst/>
                          </a:prstGeom>
                          <a:noFill/>
                          <a:ln>
                            <a:noFill/>
                          </a:ln>
                        </pic:spPr>
                      </pic:pic>
                      <pic:pic xmlns:pic="http://schemas.openxmlformats.org/drawingml/2006/picture">
                        <pic:nvPicPr>
                          <pic:cNvPr id="403" name="图片 39"/>
                          <pic:cNvPicPr>
                            <a:picLocks noChangeAspect="1"/>
                          </pic:cNvPicPr>
                        </pic:nvPicPr>
                        <pic:blipFill>
                          <a:blip r:embed="rId5"/>
                          <a:stretch>
                            <a:fillRect/>
                          </a:stretch>
                        </pic:blipFill>
                        <pic:spPr>
                          <a:xfrm>
                            <a:off x="1170" y="926"/>
                            <a:ext cx="181" cy="181"/>
                          </a:xfrm>
                          <a:prstGeom prst="rect">
                            <a:avLst/>
                          </a:prstGeom>
                          <a:noFill/>
                          <a:ln>
                            <a:noFill/>
                          </a:ln>
                        </pic:spPr>
                      </pic:pic>
                    </wpg:wgp>
                  </a:graphicData>
                </a:graphic>
              </wp:anchor>
            </w:drawing>
          </mc:Choice>
          <mc:Fallback>
            <w:pict>
              <v:group id="_x0000_s1026" o:spid="_x0000_s1026" o:spt="203" style="position:absolute;left:0pt;margin-left:58.5pt;margin-top:46.3pt;height:9.05pt;width:9.05pt;mso-position-horizontal-relative:page;z-index:251675648;mso-width-relative:page;mso-height-relative:page;" coordorigin="1170,926" coordsize="181,181" o:gfxdata="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">
                <o:lock v:ext="edit" aspectratio="f"/>
                <v:shape id="图片 38" o:spid="_x0000_s1026" o:spt="75" type="#_x0000_t75" style="position:absolute;left:1170;top:926;height:181;width:181;" filled="f" o:preferrelative="t" stroked="f" coordsize="21600,21600" o:gfxdata="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n3z9vQAA&#10;ANwAAAAPAAAAAAAAAAEAIAAAACIAAABkcnMvZG93bnJldi54bWxQSwECFAAUAAAACACHTuJAMy8F&#10;njsAAAA5AAAAEAAAAAAAAAABACAAAAAMAQAAZHJzL3NoYXBleG1sLnhtbFBLBQYAAAAABgAGAFsB&#10;AAC2AwAAAAA=&#10;">
                  <v:fill on="f" focussize="0,0"/>
                  <v:stroke on="f"/>
                  <v:imagedata r:id="rId14" o:title=""/>
                  <o:lock v:ext="edit" aspectratio="t"/>
                </v:shape>
                <v:shape id="图片 39" o:spid="_x0000_s1026" o:spt="75" type="#_x0000_t75" style="position:absolute;left:1170;top:926;height:181;width:181;" filled="f" o:preferrelative="t" stroked="f" coordsize="21600,21600" o:gfxdata="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wbzz+/&#10;AAAA3AAAAA8AAAAAAAAAAQAgAAAAIgAAAGRycy9kb3ducmV2LnhtbFBLAQIUABQAAAAIAIdO4kAz&#10;LwWeOwAAADkAAAAQAAAAAAAAAAEAIAAAAA4BAABkcnMvc2hhcGV4bWwueG1sUEsFBgAAAAAGAAYA&#10;WwEAALgDAAAAAA==&#10;">
                  <v:fill on="f" focussize="0,0"/>
                  <v:stroke on="f"/>
                  <v:imagedata r:id="rId5" o:title=""/>
                  <o:lock v:ext="edit" aspectratio="t"/>
                </v:shape>
              </v:group>
            </w:pict>
          </mc:Fallback>
        </mc:AlternateContent>
      </w:r>
      <w:r>
        <mc:AlternateContent>
          <mc:Choice Requires="wpg">
            <w:drawing>
              <wp:anchor distT="0" distB="0" distL="114300" distR="114300" simplePos="0" relativeHeight="251676672" behindDoc="0" locked="0" layoutInCell="1" allowOverlap="1">
                <wp:simplePos x="0" y="0"/>
                <wp:positionH relativeFrom="page">
                  <wp:posOffset>742950</wp:posOffset>
                </wp:positionH>
                <wp:positionV relativeFrom="paragraph">
                  <wp:posOffset>835660</wp:posOffset>
                </wp:positionV>
                <wp:extent cx="114935" cy="114935"/>
                <wp:effectExtent l="0" t="0" r="18415" b="18415"/>
                <wp:wrapNone/>
                <wp:docPr id="325" name="组合 325"/>
                <wp:cNvGraphicFramePr/>
                <a:graphic xmlns:a="http://schemas.openxmlformats.org/drawingml/2006/main">
                  <a:graphicData uri="http://schemas.microsoft.com/office/word/2010/wordprocessingGroup">
                    <wpg:wgp>
                      <wpg:cNvGrpSpPr/>
                      <wpg:grpSpPr>
                        <a:xfrm>
                          <a:off x="0" y="0"/>
                          <a:ext cx="114935" cy="114935"/>
                          <a:chOff x="1170" y="1316"/>
                          <a:chExt cx="181" cy="181"/>
                        </a:xfrm>
                      </wpg:grpSpPr>
                      <pic:pic xmlns:pic="http://schemas.openxmlformats.org/drawingml/2006/picture">
                        <pic:nvPicPr>
                          <pic:cNvPr id="323" name="图片 41"/>
                          <pic:cNvPicPr>
                            <a:picLocks noChangeAspect="1"/>
                          </pic:cNvPicPr>
                        </pic:nvPicPr>
                        <pic:blipFill>
                          <a:blip r:embed="rId15"/>
                          <a:stretch>
                            <a:fillRect/>
                          </a:stretch>
                        </pic:blipFill>
                        <pic:spPr>
                          <a:xfrm>
                            <a:off x="1170" y="1316"/>
                            <a:ext cx="181" cy="181"/>
                          </a:xfrm>
                          <a:prstGeom prst="rect">
                            <a:avLst/>
                          </a:prstGeom>
                          <a:noFill/>
                          <a:ln>
                            <a:noFill/>
                          </a:ln>
                        </pic:spPr>
                      </pic:pic>
                      <pic:pic xmlns:pic="http://schemas.openxmlformats.org/drawingml/2006/picture">
                        <pic:nvPicPr>
                          <pic:cNvPr id="324" name="图片 42"/>
                          <pic:cNvPicPr>
                            <a:picLocks noChangeAspect="1"/>
                          </pic:cNvPicPr>
                        </pic:nvPicPr>
                        <pic:blipFill>
                          <a:blip r:embed="rId5"/>
                          <a:stretch>
                            <a:fillRect/>
                          </a:stretch>
                        </pic:blipFill>
                        <pic:spPr>
                          <a:xfrm>
                            <a:off x="1170" y="1316"/>
                            <a:ext cx="181" cy="181"/>
                          </a:xfrm>
                          <a:prstGeom prst="rect">
                            <a:avLst/>
                          </a:prstGeom>
                          <a:noFill/>
                          <a:ln>
                            <a:noFill/>
                          </a:ln>
                        </pic:spPr>
                      </pic:pic>
                    </wpg:wgp>
                  </a:graphicData>
                </a:graphic>
              </wp:anchor>
            </w:drawing>
          </mc:Choice>
          <mc:Fallback>
            <w:pict>
              <v:group id="_x0000_s1026" o:spid="_x0000_s1026" o:spt="203" style="position:absolute;left:0pt;margin-left:58.5pt;margin-top:65.8pt;height:9.05pt;width:9.05pt;mso-position-horizontal-relative:page;z-index:251676672;mso-width-relative:page;mso-height-relative:page;" coordorigin="1170,1316" coordsize="181,181" o:gfxdata="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">
                <o:lock v:ext="edit" aspectratio="f"/>
                <v:shape id="图片 41" o:spid="_x0000_s1026" o:spt="75" type="#_x0000_t75" style="position:absolute;left:1170;top:1316;height:181;width:181;" filled="f" o:preferrelative="t" stroked="f" coordsize="21600,21600" o:gfxdata="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j24FvQAA&#10;ANwAAAAPAAAAAAAAAAEAIAAAACIAAABkcnMvZG93bnJldi54bWxQSwECFAAUAAAACACHTuJAMy8F&#10;njsAAAA5AAAAEAAAAAAAAAABACAAAAAMAQAAZHJzL3NoYXBleG1sLnhtbFBLBQYAAAAABgAGAFsB&#10;AAC2AwAAAAA=&#10;">
                  <v:fill on="f" focussize="0,0"/>
                  <v:stroke on="f"/>
                  <v:imagedata r:id="rId15" o:title=""/>
                  <o:lock v:ext="edit" aspectratio="t"/>
                </v:shape>
                <v:shape id="图片 42" o:spid="_x0000_s1026" o:spt="75" type="#_x0000_t75" style="position:absolute;left:1170;top:1316;height:181;width:181;" filled="f" o:preferrelative="t" stroked="f" coordsize="21600,21600" o:gfxdata="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txk6/&#10;AAAA3AAAAA8AAAAAAAAAAQAgAAAAIgAAAGRycy9kb3ducmV2LnhtbFBLAQIUABQAAAAIAIdO4kAz&#10;LwWeOwAAADkAAAAQAAAAAAAAAAEAIAAAAA4BAABkcnMvc2hhcGV4bWwueG1sUEsFBgAAAAAGAAYA&#10;WwEAALgDAAAAAA==&#10;">
                  <v:fill on="f" focussize="0,0"/>
                  <v:stroke on="f"/>
                  <v:imagedata r:id="rId5" o:title=""/>
                  <o:lock v:ext="edit" aspectratio="t"/>
                </v:shape>
              </v:group>
            </w:pict>
          </mc:Fallback>
        </mc:AlternateContent>
      </w:r>
      <w:r>
        <w:rPr>
          <w:color w:val="333333"/>
        </w:rPr>
        <w:t>能够通过</w:t>
      </w:r>
      <w:r>
        <w:rPr>
          <w:rFonts w:ascii="Open Sans" w:eastAsia="Open Sans"/>
          <w:color w:val="333333"/>
        </w:rPr>
        <w:t>4</w:t>
      </w:r>
      <w:r>
        <w:rPr>
          <w:color w:val="333333"/>
        </w:rPr>
        <w:t>种方式使用方法引用能够使用类和数组的构造器引用</w:t>
      </w:r>
      <w:r>
        <w:rPr>
          <w:color w:val="333333"/>
          <w:w w:val="105"/>
        </w:rPr>
        <w:t>能够使用</w:t>
      </w:r>
      <w:r>
        <w:rPr>
          <w:rFonts w:ascii="Open Sans" w:eastAsia="Open Sans"/>
          <w:color w:val="333333"/>
          <w:w w:val="105"/>
        </w:rPr>
        <w:t>Supplier</w:t>
      </w:r>
      <w:r>
        <w:rPr>
          <w:color w:val="333333"/>
          <w:w w:val="105"/>
        </w:rPr>
        <w:t>函数式接口</w:t>
      </w:r>
      <w:r>
        <w:rPr>
          <w:color w:val="333333"/>
        </w:rPr>
        <w:t>能够使用</w:t>
      </w:r>
      <w:r>
        <w:rPr>
          <w:rFonts w:ascii="Open Sans" w:eastAsia="Open Sans"/>
          <w:color w:val="333333"/>
        </w:rPr>
        <w:t>Consumer</w:t>
      </w:r>
      <w:r>
        <w:rPr>
          <w:color w:val="333333"/>
        </w:rPr>
        <w:t>函数式接口</w:t>
      </w:r>
    </w:p>
    <w:p>
      <w:pPr>
        <w:pStyle w:val="2"/>
        <w:spacing w:after="6" w:line="774" w:lineRule="exact"/>
      </w:pPr>
      <w:bookmarkStart w:id="3" w:name="第一章 函数式接口"/>
      <w:bookmarkEnd w:id="3"/>
      <w:r>
        <w:rPr>
          <w:color w:val="333333"/>
        </w:rPr>
        <w:t>第一章 函数式接口</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349" name="组合 349"/>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348" name="直接连接符 348"/>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hXSp90wAAAAMBAAAPAAAAAAAAAAEAIAAAACIA&#10;AABkcnMvZG93bnJldi54bWxQSwECFAAUAAAACACHTuJA1MJthUcCAADBBAAADgAAAAAAAAABACAA&#10;AAAiAQAAZHJzL2Uyb0RvYy54bWxQSwUGAAAAAAYABgBZAQAA2wUAAAAA&#10;">
                <o:lock v:ext="edit" aspectratio="f"/>
                <v:line id="_x0000_s1026" o:spid="_x0000_s1026" o:spt="20" style="position:absolute;left:0;top:8;height:0;width:9799;" filled="f" stroked="t" coordsize="21600,21600" o:gfxdata="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zHbuq5AAAA3AAA&#10;AA8AAAAAAAAAAQAgAAAAIgAAAGRycy9kb3ducmV2LnhtbFBLAQIUABQAAAAIAIdO4kAzLwWeOwAA&#10;ADkAAAAQAAAAAAAAAAEAIAAAAAgBAABkcnMvc2hhcGV4bWwueG1sUEsFBgAAAAAGAAYAWwEAALID&#10;AAAAAA==&#10;">
                  <v:fill on="f" focussize="0,0"/>
                  <v:stroke weight="0.750314960629921pt" color="#EDEDED" joinstyle="round"/>
                  <v:imagedata o:title=""/>
                  <o:lock v:ext="edit" aspectratio="f"/>
                </v:line>
                <w10:wrap type="none"/>
                <w10:anchorlock/>
              </v:group>
            </w:pict>
          </mc:Fallback>
        </mc:AlternateContent>
      </w:r>
    </w:p>
    <w:p>
      <w:pPr>
        <w:pStyle w:val="5"/>
        <w:spacing w:before="4"/>
        <w:ind w:left="0"/>
        <w:rPr>
          <w:b/>
          <w:sz w:val="8"/>
        </w:rPr>
      </w:pPr>
      <w:r>
        <w:drawing>
          <wp:anchor distT="0" distB="0" distL="0" distR="0" simplePos="0" relativeHeight="1024" behindDoc="0" locked="0" layoutInCell="1" allowOverlap="1">
            <wp:simplePos x="0" y="0"/>
            <wp:positionH relativeFrom="page">
              <wp:posOffset>752475</wp:posOffset>
            </wp:positionH>
            <wp:positionV relativeFrom="paragraph">
              <wp:posOffset>120650</wp:posOffset>
            </wp:positionV>
            <wp:extent cx="6057900" cy="3000375"/>
            <wp:effectExtent l="0" t="0" r="0" b="9525"/>
            <wp:wrapTopAndBottom/>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jpeg"/>
                    <pic:cNvPicPr>
                      <a:picLocks noChangeAspect="1"/>
                    </pic:cNvPicPr>
                  </pic:nvPicPr>
                  <pic:blipFill>
                    <a:blip r:embed="rId16" cstate="print"/>
                    <a:stretch>
                      <a:fillRect/>
                    </a:stretch>
                  </pic:blipFill>
                  <pic:spPr>
                    <a:xfrm>
                      <a:off x="0" y="0"/>
                      <a:ext cx="6057900" cy="3000375"/>
                    </a:xfrm>
                    <a:prstGeom prst="rect">
                      <a:avLst/>
                    </a:prstGeom>
                  </pic:spPr>
                </pic:pic>
              </a:graphicData>
            </a:graphic>
          </wp:anchor>
        </w:drawing>
      </w:r>
    </w:p>
    <w:p>
      <w:pPr>
        <w:pStyle w:val="3"/>
        <w:numPr>
          <w:ilvl w:val="1"/>
          <w:numId w:val="1"/>
        </w:numPr>
        <w:tabs>
          <w:tab w:val="left" w:pos="683"/>
        </w:tabs>
        <w:spacing w:before="49" w:after="2" w:line="240" w:lineRule="auto"/>
        <w:ind w:left="682" w:right="0" w:hanging="576"/>
        <w:jc w:val="left"/>
      </w:pPr>
      <w:bookmarkStart w:id="4" w:name="1.1 概念"/>
      <w:bookmarkEnd w:id="4"/>
      <w:bookmarkStart w:id="5" w:name="1.1 概念"/>
      <w:bookmarkEnd w:id="5"/>
      <w:r>
        <w:rPr>
          <w:color w:val="333333"/>
        </w:rPr>
        <w:t>概念</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339" name="组合 339"/>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338" name="直接连接符 338"/>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FdKn3TAAAAAwEAAA8AAAAAAAAAAQAgAAAAIgAA&#10;AGRycy9kb3ducmV2LnhtbFBLAQIUABQAAAAIAIdO4kA7FnYXRgIAAMEEAAAOAAAAAAAAAAEAIAAA&#10;ACIBAABkcnMvZTJvRG9jLnhtbFBLBQYAAAAABgAGAFkBAADaBQAAAAA=&#10;">
                <o:lock v:ext="edit" aspectratio="f"/>
                <v:line id="_x0000_s1026" o:spid="_x0000_s1026" o:spt="20" style="position:absolute;left:0;top:8;height:0;width:9799;" filled="f" stroked="t" coordsize="21600,21600" o:gfxdata="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MEdl7gAAADcAAAA&#10;DwAAAAAAAAABACAAAAAiAAAAZHJzL2Rvd25yZXYueG1sUEsBAhQAFAAAAAgAh07iQDMvBZ47AAAA&#10;OQAAABAAAAAAAAAAAQAgAAAABwEAAGRycy9zaGFwZXhtbC54bWxQSwUGAAAAAAYABgBbAQAAsQMA&#10;AAAA&#10;">
                  <v:fill on="f" focussize="0,0"/>
                  <v:stroke weight="0.750314960629921pt" color="#EDEDED" joinstyle="round"/>
                  <v:imagedata o:title=""/>
                  <o:lock v:ext="edit" aspectratio="f"/>
                </v:line>
                <w10:wrap type="none"/>
                <w10:anchorlock/>
              </v:group>
            </w:pict>
          </mc:Fallback>
        </mc:AlternateContent>
      </w:r>
    </w:p>
    <w:p>
      <w:pPr>
        <w:spacing w:after="0" w:line="20" w:lineRule="exact"/>
        <w:rPr>
          <w:sz w:val="2"/>
        </w:rPr>
        <w:sectPr>
          <w:pgSz w:w="11900" w:h="16820"/>
          <w:pgMar w:top="1520" w:right="940" w:bottom="280" w:left="940" w:header="720" w:footer="720" w:gutter="0"/>
        </w:sectPr>
      </w:pPr>
    </w:p>
    <w:p>
      <w:pPr>
        <w:spacing w:before="34"/>
        <w:ind w:left="107" w:right="0" w:firstLine="0"/>
        <w:jc w:val="left"/>
        <w:rPr>
          <w:sz w:val="19"/>
        </w:rPr>
      </w:pPr>
      <w:r>
        <w:rPr>
          <w:color w:val="333333"/>
          <w:w w:val="105"/>
          <w:sz w:val="19"/>
        </w:rPr>
        <w:t>函数式接口在</w:t>
      </w:r>
      <w:r>
        <w:rPr>
          <w:rFonts w:ascii="Open Sans" w:eastAsia="Open Sans"/>
          <w:color w:val="333333"/>
          <w:w w:val="105"/>
          <w:sz w:val="19"/>
        </w:rPr>
        <w:t>Java</w:t>
      </w:r>
      <w:r>
        <w:rPr>
          <w:color w:val="333333"/>
          <w:w w:val="105"/>
          <w:sz w:val="19"/>
        </w:rPr>
        <w:t>中是指：</w:t>
      </w:r>
      <w:r>
        <w:rPr>
          <w:b/>
          <w:color w:val="333333"/>
          <w:w w:val="105"/>
          <w:sz w:val="19"/>
        </w:rPr>
        <w:t>有且仅有一个抽象方法的接口</w:t>
      </w:r>
      <w:r>
        <w:rPr>
          <w:color w:val="333333"/>
          <w:w w:val="105"/>
          <w:sz w:val="19"/>
        </w:rPr>
        <w:t>。</w:t>
      </w:r>
    </w:p>
    <w:p>
      <w:pPr>
        <w:pStyle w:val="5"/>
        <w:spacing w:before="135" w:line="206" w:lineRule="auto"/>
        <w:ind w:right="221"/>
      </w:pPr>
      <w:r>
        <w:rPr>
          <w:color w:val="333333"/>
        </w:rPr>
        <w:t>函数式接口，即适用于函数式编程场景的接口。而</w:t>
      </w:r>
      <w:r>
        <w:rPr>
          <w:rFonts w:ascii="Open Sans" w:eastAsia="Open Sans"/>
          <w:color w:val="333333"/>
        </w:rPr>
        <w:t>Java</w:t>
      </w:r>
      <w:r>
        <w:rPr>
          <w:color w:val="333333"/>
        </w:rPr>
        <w:t>中的函数式编程体现就是</w:t>
      </w:r>
      <w:r>
        <w:rPr>
          <w:rFonts w:ascii="Open Sans" w:eastAsia="Open Sans"/>
          <w:color w:val="333333"/>
        </w:rPr>
        <w:t>Lambda</w:t>
      </w:r>
      <w:r>
        <w:rPr>
          <w:color w:val="333333"/>
          <w:spacing w:val="-2"/>
        </w:rPr>
        <w:t xml:space="preserve">，所以函数式接口就是可   </w:t>
      </w:r>
      <w:r>
        <w:rPr>
          <w:color w:val="333333"/>
        </w:rPr>
        <w:t>以适用于</w:t>
      </w:r>
      <w:r>
        <w:rPr>
          <w:rFonts w:ascii="Open Sans" w:eastAsia="Open Sans"/>
          <w:color w:val="333333"/>
        </w:rPr>
        <w:t>Lambda</w:t>
      </w:r>
      <w:r>
        <w:rPr>
          <w:color w:val="333333"/>
        </w:rPr>
        <w:t>使用的接口。只有确保接口中有且仅有一个抽象方法，</w:t>
      </w:r>
      <w:r>
        <w:rPr>
          <w:rFonts w:ascii="Open Sans" w:eastAsia="Open Sans"/>
          <w:color w:val="333333"/>
        </w:rPr>
        <w:t>Java</w:t>
      </w:r>
      <w:r>
        <w:rPr>
          <w:color w:val="333333"/>
        </w:rPr>
        <w:t>中的</w:t>
      </w:r>
      <w:r>
        <w:rPr>
          <w:rFonts w:ascii="Open Sans" w:eastAsia="Open Sans"/>
          <w:color w:val="333333"/>
        </w:rPr>
        <w:t>Lambda</w:t>
      </w:r>
      <w:r>
        <w:rPr>
          <w:color w:val="333333"/>
        </w:rPr>
        <w:t>才能顺利地进行推导。</w:t>
      </w:r>
    </w:p>
    <w:p>
      <w:pPr>
        <w:pStyle w:val="5"/>
        <w:spacing w:before="163" w:line="206" w:lineRule="auto"/>
        <w:ind w:left="392" w:right="343"/>
        <w:jc w:val="both"/>
      </w:pPr>
      <w:r>
        <mc:AlternateContent>
          <mc:Choice Requires="wps">
            <w:drawing>
              <wp:anchor distT="0" distB="0" distL="114300" distR="114300" simplePos="0" relativeHeight="251686912" behindDoc="0" locked="0" layoutInCell="1" allowOverlap="1">
                <wp:simplePos x="0" y="0"/>
                <wp:positionH relativeFrom="page">
                  <wp:posOffset>685800</wp:posOffset>
                </wp:positionH>
                <wp:positionV relativeFrom="paragraph">
                  <wp:posOffset>97155</wp:posOffset>
                </wp:positionV>
                <wp:extent cx="0" cy="571500"/>
                <wp:effectExtent l="19050" t="0" r="19050" b="0"/>
                <wp:wrapNone/>
                <wp:docPr id="213" name="直接连接符 213"/>
                <wp:cNvGraphicFramePr/>
                <a:graphic xmlns:a="http://schemas.openxmlformats.org/drawingml/2006/main">
                  <a:graphicData uri="http://schemas.microsoft.com/office/word/2010/wordprocessingShape">
                    <wps:wsp>
                      <wps:cNvCnPr/>
                      <wps:spPr>
                        <a:xfrm>
                          <a:off x="0" y="0"/>
                          <a:ext cx="0" cy="571500"/>
                        </a:xfrm>
                        <a:prstGeom prst="line">
                          <a:avLst/>
                        </a:prstGeom>
                        <a:ln w="38116" cap="flat" cmpd="sng">
                          <a:solidFill>
                            <a:srgbClr val="DDDDDD"/>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pt;margin-top:7.65pt;height:45pt;width:0pt;mso-position-horizontal-relative:page;z-index:251686912;mso-width-relative:page;mso-height-relative:page;" filled="f" stroked="t" coordsize="21600,21600" o:gfxdata="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H/ndU1gAAAAoBAAAPAAAA&#10;AAAAAAEAIAAAACIAAABkcnMvZG93bnJldi54bWxQSwECFAAUAAAACACHTuJACfEOuN4BAACaAwAA&#10;DgAAAAAAAAABACAAAAAlAQAAZHJzL2Uyb0RvYy54bWxQSwUGAAAAAAYABgBZAQAAdQUAAAAA&#10;">
                <v:fill on="f" focussize="0,0"/>
                <v:stroke weight="3.00125984251969pt" color="#DDDDDD" joinstyle="round"/>
                <v:imagedata o:title=""/>
                <o:lock v:ext="edit" aspectratio="f"/>
              </v:line>
            </w:pict>
          </mc:Fallback>
        </mc:AlternateContent>
      </w:r>
      <w:r>
        <w:rPr>
          <w:color w:val="777777"/>
        </w:rPr>
        <w:t>备注：</w:t>
      </w:r>
      <w:r>
        <w:rPr>
          <w:rFonts w:ascii="Open Sans" w:hAnsi="Open Sans" w:eastAsia="Open Sans"/>
          <w:color w:val="777777"/>
        </w:rPr>
        <w:t>“</w:t>
      </w:r>
      <w:r>
        <w:rPr>
          <w:b/>
          <w:color w:val="777777"/>
        </w:rPr>
        <w:t>语法糖</w:t>
      </w:r>
      <w:r>
        <w:rPr>
          <w:rFonts w:ascii="Open Sans" w:hAnsi="Open Sans" w:eastAsia="Open Sans"/>
          <w:color w:val="777777"/>
        </w:rPr>
        <w:t>”</w:t>
      </w:r>
      <w:r>
        <w:rPr>
          <w:color w:val="777777"/>
        </w:rPr>
        <w:t>是指使用更加方便，但是原理不变的代码语法。例如在遍历集合时使用的</w:t>
      </w:r>
      <w:r>
        <w:rPr>
          <w:rFonts w:ascii="Open Sans" w:hAnsi="Open Sans" w:eastAsia="Open Sans"/>
          <w:color w:val="777777"/>
        </w:rPr>
        <w:t>for-each</w:t>
      </w:r>
      <w:r>
        <w:rPr>
          <w:color w:val="777777"/>
          <w:spacing w:val="-4"/>
        </w:rPr>
        <w:t xml:space="preserve">语法，其实  </w:t>
      </w:r>
      <w:r>
        <w:rPr>
          <w:color w:val="777777"/>
        </w:rPr>
        <w:t>底层的实现原理仍然是迭代器，这便是</w:t>
      </w:r>
      <w:r>
        <w:rPr>
          <w:rFonts w:ascii="Open Sans" w:hAnsi="Open Sans" w:eastAsia="Open Sans"/>
          <w:color w:val="777777"/>
        </w:rPr>
        <w:t>“</w:t>
      </w:r>
      <w:r>
        <w:rPr>
          <w:color w:val="777777"/>
        </w:rPr>
        <w:t>语法糖</w:t>
      </w:r>
      <w:r>
        <w:rPr>
          <w:rFonts w:ascii="Open Sans" w:hAnsi="Open Sans" w:eastAsia="Open Sans"/>
          <w:color w:val="777777"/>
        </w:rPr>
        <w:t>”</w:t>
      </w:r>
      <w:r>
        <w:rPr>
          <w:color w:val="777777"/>
        </w:rPr>
        <w:t>。从应用层面来讲，</w:t>
      </w:r>
      <w:r>
        <w:rPr>
          <w:rFonts w:ascii="Open Sans" w:hAnsi="Open Sans" w:eastAsia="Open Sans"/>
          <w:color w:val="777777"/>
        </w:rPr>
        <w:t>Java</w:t>
      </w:r>
      <w:r>
        <w:rPr>
          <w:color w:val="777777"/>
        </w:rPr>
        <w:t>中的</w:t>
      </w:r>
      <w:r>
        <w:rPr>
          <w:rFonts w:ascii="Open Sans" w:hAnsi="Open Sans" w:eastAsia="Open Sans"/>
          <w:color w:val="777777"/>
        </w:rPr>
        <w:t>Lambda</w:t>
      </w:r>
      <w:r>
        <w:rPr>
          <w:color w:val="777777"/>
        </w:rPr>
        <w:t xml:space="preserve">可以被当做是匿名内部  </w:t>
      </w:r>
      <w:r>
        <w:rPr>
          <w:color w:val="777777"/>
          <w:w w:val="105"/>
        </w:rPr>
        <w:t>类的</w:t>
      </w:r>
      <w:r>
        <w:rPr>
          <w:rFonts w:ascii="Open Sans" w:hAnsi="Open Sans" w:eastAsia="Open Sans"/>
          <w:color w:val="777777"/>
          <w:w w:val="105"/>
        </w:rPr>
        <w:t>“</w:t>
      </w:r>
      <w:r>
        <w:rPr>
          <w:color w:val="777777"/>
          <w:w w:val="105"/>
        </w:rPr>
        <w:t>语法糖</w:t>
      </w:r>
      <w:r>
        <w:rPr>
          <w:rFonts w:ascii="Open Sans" w:hAnsi="Open Sans" w:eastAsia="Open Sans"/>
          <w:color w:val="777777"/>
          <w:w w:val="105"/>
        </w:rPr>
        <w:t>”</w:t>
      </w:r>
      <w:r>
        <w:rPr>
          <w:color w:val="777777"/>
          <w:w w:val="105"/>
        </w:rPr>
        <w:t>，但是二者在原理上是不同的。</w:t>
      </w:r>
    </w:p>
    <w:p>
      <w:pPr>
        <w:pStyle w:val="3"/>
        <w:numPr>
          <w:ilvl w:val="1"/>
          <w:numId w:val="1"/>
        </w:numPr>
        <w:tabs>
          <w:tab w:val="left" w:pos="683"/>
        </w:tabs>
        <w:spacing w:before="64" w:after="0" w:line="240" w:lineRule="auto"/>
        <w:ind w:left="682" w:right="0" w:hanging="576"/>
        <w:jc w:val="left"/>
      </w:pPr>
      <w:bookmarkStart w:id="6" w:name="1.2 格式"/>
      <w:bookmarkEnd w:id="6"/>
      <w:bookmarkStart w:id="7" w:name="1.2 格式"/>
      <w:bookmarkEnd w:id="7"/>
      <w:r>
        <w:rPr>
          <w:color w:val="333333"/>
        </w:rPr>
        <w:t>格式</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423" name="组合 423"/>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422" name="直接连接符 422"/>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&#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XSp90wAAAAMBAAAPAAAAAAAAAAEAIAAAACIAAABk&#10;cnMvZG93bnJldi54bWxQSwECFAAUAAAACACHTuJAwKjJbkQCAADBBAAADgAAAAAAAAABACAAAAAi&#10;AQAAZHJzL2Uyb0RvYy54bWxQSwUGAAAAAAYABgBZAQAA2AUAAAAA&#10;">
                <o:lock v:ext="edit" aspectratio="f"/>
                <v:line id="_x0000_s1026" o:spid="_x0000_s1026" o:spt="20" style="position:absolute;left:0;top:8;height:0;width:9799;" filled="f" stroked="t" coordsize="21600,21600" o:gfxdata="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pxxbsAAADc&#10;AAAADwAAAAAAAAABACAAAAAiAAAAZHJzL2Rvd25yZXYueG1sUEsBAhQAFAAAAAgAh07iQDMvBZ47&#10;AAAAOQAAABAAAAAAAAAAAQAgAAAACgEAAGRycy9zaGFwZXhtbC54bWxQSwUGAAAAAAYABgBbAQAA&#10;tAMAAAAA&#10;">
                  <v:fill on="f" focussize="0,0"/>
                  <v:stroke weight="0.750314960629921pt" color="#EDEDED" joinstyle="round"/>
                  <v:imagedata o:title=""/>
                  <o:lock v:ext="edit" aspectratio="f"/>
                </v:line>
                <w10:wrap type="none"/>
                <w10:anchorlock/>
              </v:group>
            </w:pict>
          </mc:Fallback>
        </mc:AlternateContent>
      </w:r>
    </w:p>
    <w:p>
      <w:pPr>
        <w:pStyle w:val="5"/>
        <w:spacing w:before="165"/>
      </w:pPr>
      <w:r>
        <w:rPr>
          <w:color w:val="333333"/>
          <w:w w:val="105"/>
        </w:rPr>
        <w:t>只要确保接口中有且仅有一个抽象方法即可：</w:t>
      </w:r>
    </w:p>
    <w:p>
      <w:pPr>
        <w:pStyle w:val="5"/>
        <w:spacing w:before="13"/>
        <w:ind w:left="0"/>
        <w:rPr>
          <w:sz w:val="8"/>
        </w:rPr>
      </w:pPr>
      <w:r>
        <mc:AlternateContent>
          <mc:Choice Requires="wpg">
            <w:drawing>
              <wp:anchor distT="0" distB="0" distL="114300" distR="114300" simplePos="0" relativeHeight="251679744" behindDoc="1" locked="0" layoutInCell="1" allowOverlap="1">
                <wp:simplePos x="0" y="0"/>
                <wp:positionH relativeFrom="page">
                  <wp:posOffset>666750</wp:posOffset>
                </wp:positionH>
                <wp:positionV relativeFrom="paragraph">
                  <wp:posOffset>127000</wp:posOffset>
                </wp:positionV>
                <wp:extent cx="6223000" cy="829310"/>
                <wp:effectExtent l="635" t="635" r="5715" b="8255"/>
                <wp:wrapTopAndBottom/>
                <wp:docPr id="397" name="组合 397"/>
                <wp:cNvGraphicFramePr/>
                <a:graphic xmlns:a="http://schemas.openxmlformats.org/drawingml/2006/main">
                  <a:graphicData uri="http://schemas.microsoft.com/office/word/2010/wordprocessingGroup">
                    <wpg:wgp>
                      <wpg:cNvGrpSpPr/>
                      <wpg:grpSpPr>
                        <a:xfrm>
                          <a:off x="0" y="0"/>
                          <a:ext cx="6223000" cy="829310"/>
                          <a:chOff x="1050" y="201"/>
                          <a:chExt cx="9800" cy="1306"/>
                        </a:xfrm>
                      </wpg:grpSpPr>
                      <wps:wsp>
                        <wps:cNvPr id="394" name="任意多边形 394"/>
                        <wps:cNvSpPr/>
                        <wps:spPr>
                          <a:xfrm>
                            <a:off x="1057" y="208"/>
                            <a:ext cx="9785" cy="1291"/>
                          </a:xfrm>
                          <a:custGeom>
                            <a:avLst/>
                            <a:gdLst/>
                            <a:ahLst/>
                            <a:cxnLst/>
                            <a:pathLst>
                              <a:path w="9785" h="1291">
                                <a:moveTo>
                                  <a:pt x="9747" y="1291"/>
                                </a:moveTo>
                                <a:lnTo>
                                  <a:pt x="37" y="1291"/>
                                </a:lnTo>
                                <a:lnTo>
                                  <a:pt x="21" y="1288"/>
                                </a:lnTo>
                                <a:lnTo>
                                  <a:pt x="9" y="1281"/>
                                </a:lnTo>
                                <a:lnTo>
                                  <a:pt x="2" y="1270"/>
                                </a:lnTo>
                                <a:lnTo>
                                  <a:pt x="0" y="1253"/>
                                </a:lnTo>
                                <a:lnTo>
                                  <a:pt x="0" y="38"/>
                                </a:lnTo>
                                <a:lnTo>
                                  <a:pt x="2" y="21"/>
                                </a:lnTo>
                                <a:lnTo>
                                  <a:pt x="9" y="9"/>
                                </a:lnTo>
                                <a:lnTo>
                                  <a:pt x="21" y="2"/>
                                </a:lnTo>
                                <a:lnTo>
                                  <a:pt x="37" y="0"/>
                                </a:lnTo>
                                <a:lnTo>
                                  <a:pt x="9747" y="0"/>
                                </a:lnTo>
                                <a:lnTo>
                                  <a:pt x="9763" y="2"/>
                                </a:lnTo>
                                <a:lnTo>
                                  <a:pt x="9775" y="9"/>
                                </a:lnTo>
                                <a:lnTo>
                                  <a:pt x="9782" y="21"/>
                                </a:lnTo>
                                <a:lnTo>
                                  <a:pt x="9784" y="38"/>
                                </a:lnTo>
                                <a:lnTo>
                                  <a:pt x="9784" y="1253"/>
                                </a:lnTo>
                                <a:lnTo>
                                  <a:pt x="9782" y="1270"/>
                                </a:lnTo>
                                <a:lnTo>
                                  <a:pt x="9775" y="1281"/>
                                </a:lnTo>
                                <a:lnTo>
                                  <a:pt x="9763" y="1288"/>
                                </a:lnTo>
                                <a:lnTo>
                                  <a:pt x="9747" y="1291"/>
                                </a:lnTo>
                                <a:close/>
                              </a:path>
                            </a:pathLst>
                          </a:custGeom>
                          <a:solidFill>
                            <a:srgbClr val="F8F8F8"/>
                          </a:solidFill>
                          <a:ln>
                            <a:noFill/>
                          </a:ln>
                        </wps:spPr>
                        <wps:bodyPr upright="1"/>
                      </wps:wsp>
                      <wps:wsp>
                        <wps:cNvPr id="395" name="任意多边形 395"/>
                        <wps:cNvSpPr/>
                        <wps:spPr>
                          <a:xfrm>
                            <a:off x="1057" y="208"/>
                            <a:ext cx="9785" cy="1291"/>
                          </a:xfrm>
                          <a:custGeom>
                            <a:avLst/>
                            <a:gdLst/>
                            <a:ahLst/>
                            <a:cxnLst/>
                            <a:pathLst>
                              <a:path w="9785" h="1291">
                                <a:moveTo>
                                  <a:pt x="0" y="1253"/>
                                </a:moveTo>
                                <a:lnTo>
                                  <a:pt x="0" y="38"/>
                                </a:lnTo>
                                <a:lnTo>
                                  <a:pt x="2" y="21"/>
                                </a:lnTo>
                                <a:lnTo>
                                  <a:pt x="9" y="9"/>
                                </a:lnTo>
                                <a:lnTo>
                                  <a:pt x="21" y="2"/>
                                </a:lnTo>
                                <a:lnTo>
                                  <a:pt x="37" y="0"/>
                                </a:lnTo>
                                <a:lnTo>
                                  <a:pt x="9747" y="0"/>
                                </a:lnTo>
                                <a:lnTo>
                                  <a:pt x="9763" y="2"/>
                                </a:lnTo>
                                <a:lnTo>
                                  <a:pt x="9775" y="9"/>
                                </a:lnTo>
                                <a:lnTo>
                                  <a:pt x="9782" y="21"/>
                                </a:lnTo>
                                <a:lnTo>
                                  <a:pt x="9784" y="38"/>
                                </a:lnTo>
                                <a:lnTo>
                                  <a:pt x="9784" y="1253"/>
                                </a:lnTo>
                                <a:lnTo>
                                  <a:pt x="9782" y="1270"/>
                                </a:lnTo>
                                <a:lnTo>
                                  <a:pt x="9775" y="1281"/>
                                </a:lnTo>
                                <a:lnTo>
                                  <a:pt x="9763" y="1288"/>
                                </a:lnTo>
                                <a:lnTo>
                                  <a:pt x="9747" y="1291"/>
                                </a:lnTo>
                                <a:lnTo>
                                  <a:pt x="37" y="1291"/>
                                </a:lnTo>
                                <a:lnTo>
                                  <a:pt x="21" y="1288"/>
                                </a:lnTo>
                                <a:lnTo>
                                  <a:pt x="9" y="1281"/>
                                </a:lnTo>
                                <a:lnTo>
                                  <a:pt x="2" y="1270"/>
                                </a:lnTo>
                                <a:lnTo>
                                  <a:pt x="0" y="1253"/>
                                </a:lnTo>
                                <a:close/>
                              </a:path>
                            </a:pathLst>
                          </a:custGeom>
                          <a:noFill/>
                          <a:ln w="9529" cap="flat" cmpd="sng">
                            <a:solidFill>
                              <a:srgbClr val="DDDDDD"/>
                            </a:solidFill>
                            <a:prstDash val="solid"/>
                            <a:headEnd type="none" w="med" len="med"/>
                            <a:tailEnd type="none" w="med" len="med"/>
                          </a:ln>
                        </wps:spPr>
                        <wps:bodyPr upright="1"/>
                      </wps:wsp>
                      <wps:wsp>
                        <wps:cNvPr id="396" name="文本框 396"/>
                        <wps:cNvSpPr txBox="1"/>
                        <wps:spPr>
                          <a:xfrm>
                            <a:off x="1050" y="200"/>
                            <a:ext cx="9800" cy="1306"/>
                          </a:xfrm>
                          <a:prstGeom prst="rect">
                            <a:avLst/>
                          </a:prstGeom>
                          <a:noFill/>
                          <a:ln>
                            <a:noFill/>
                          </a:ln>
                        </wps:spPr>
                        <wps:txbx>
                          <w:txbxContent>
                            <w:p>
                              <w:pPr>
                                <w:spacing w:before="90" w:line="292" w:lineRule="exact"/>
                                <w:ind w:left="247" w:right="0" w:firstLine="0"/>
                                <w:jc w:val="left"/>
                                <w:rPr>
                                  <w:rFonts w:ascii="Consolas" w:eastAsia="Consolas"/>
                                  <w:sz w:val="17"/>
                                </w:rPr>
                              </w:pPr>
                              <w:r>
                                <w:rPr>
                                  <w:w w:val="105"/>
                                  <w:sz w:val="17"/>
                                </w:rPr>
                                <w:t xml:space="preserve">修饰符 </w:t>
                              </w:r>
                              <w:r>
                                <w:rPr>
                                  <w:rFonts w:ascii="Consolas" w:eastAsia="Consolas"/>
                                  <w:color w:val="770087"/>
                                  <w:w w:val="105"/>
                                  <w:sz w:val="17"/>
                                </w:rPr>
                                <w:t xml:space="preserve">interface </w:t>
                              </w:r>
                              <w:r>
                                <w:rPr>
                                  <w:color w:val="0000FF"/>
                                  <w:w w:val="105"/>
                                  <w:sz w:val="17"/>
                                </w:rPr>
                                <w:t xml:space="preserve">接口名称 </w:t>
                              </w:r>
                              <w:r>
                                <w:rPr>
                                  <w:rFonts w:ascii="Consolas" w:eastAsia="Consolas"/>
                                  <w:color w:val="333333"/>
                                  <w:w w:val="105"/>
                                  <w:sz w:val="17"/>
                                </w:rPr>
                                <w:t>{</w:t>
                              </w:r>
                            </w:p>
                            <w:p>
                              <w:pPr>
                                <w:spacing w:before="0" w:line="270" w:lineRule="exact"/>
                                <w:ind w:left="633" w:right="0" w:firstLine="0"/>
                                <w:jc w:val="left"/>
                                <w:rPr>
                                  <w:rFonts w:ascii="Consolas" w:eastAsia="Consolas"/>
                                  <w:sz w:val="17"/>
                                </w:rPr>
                              </w:pPr>
                              <w:r>
                                <w:rPr>
                                  <w:rFonts w:ascii="Consolas" w:eastAsia="Consolas"/>
                                  <w:color w:val="770087"/>
                                  <w:w w:val="105"/>
                                  <w:sz w:val="17"/>
                                </w:rPr>
                                <w:t xml:space="preserve">public abstract </w:t>
                              </w:r>
                              <w:r>
                                <w:rPr>
                                  <w:w w:val="105"/>
                                  <w:sz w:val="17"/>
                                </w:rPr>
                                <w:t>返回值类型 方法名称</w:t>
                              </w:r>
                              <w:r>
                                <w:rPr>
                                  <w:rFonts w:ascii="Consolas" w:eastAsia="Consolas"/>
                                  <w:color w:val="333333"/>
                                  <w:w w:val="105"/>
                                  <w:sz w:val="17"/>
                                </w:rPr>
                                <w:t>(</w:t>
                              </w:r>
                              <w:r>
                                <w:rPr>
                                  <w:w w:val="105"/>
                                  <w:sz w:val="17"/>
                                </w:rPr>
                                <w:t>可选参数信息</w:t>
                              </w:r>
                              <w:r>
                                <w:rPr>
                                  <w:rFonts w:ascii="Consolas" w:eastAsia="Consolas"/>
                                  <w:color w:val="333333"/>
                                  <w:w w:val="105"/>
                                  <w:sz w:val="17"/>
                                </w:rPr>
                                <w:t>);</w:t>
                              </w:r>
                            </w:p>
                            <w:p>
                              <w:pPr>
                                <w:spacing w:before="0" w:line="292" w:lineRule="exact"/>
                                <w:ind w:left="633" w:right="0" w:firstLine="0"/>
                                <w:jc w:val="left"/>
                                <w:rPr>
                                  <w:sz w:val="17"/>
                                </w:rPr>
                              </w:pPr>
                              <w:r>
                                <w:rPr>
                                  <w:rFonts w:ascii="Consolas" w:eastAsia="Consolas"/>
                                  <w:color w:val="AA5400"/>
                                  <w:w w:val="105"/>
                                  <w:sz w:val="17"/>
                                </w:rPr>
                                <w:t xml:space="preserve">// </w:t>
                              </w:r>
                              <w:r>
                                <w:rPr>
                                  <w:color w:val="AA5400"/>
                                  <w:w w:val="105"/>
                                  <w:sz w:val="17"/>
                                </w:rPr>
                                <w:t>其他非抽象方法内容</w:t>
                              </w:r>
                            </w:p>
                            <w:p>
                              <w:pPr>
                                <w:spacing w:before="25"/>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65.3pt;width:490pt;mso-position-horizontal-relative:page;mso-wrap-distance-bottom:0pt;mso-wrap-distance-top:0pt;z-index:-251636736;mso-width-relative:page;mso-height-relative:page;" coordorigin="1050,201" coordsize="9800,1306" o:gfxdata="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">
                <o:lock v:ext="edit" aspectratio="f"/>
                <v:shape id="_x0000_s1026" o:spid="_x0000_s1026" o:spt="100" style="position:absolute;left:1057;top:208;height:1291;width:9785;" fillcolor="#F8F8F8" filled="t" stroked="f" coordsize="9785,1291" o:gfxdata="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fwUE&#10;wAAAANwAAAAPAAAAAAAAAAEAIAAAACIAAABkcnMvZG93bnJldi54bWxQSwECFAAUAAAACACHTuJA&#10;My8FnjsAAAA5AAAAEAAAAAAAAAABACAAAAAPAQAAZHJzL3NoYXBleG1sLnhtbFBLBQYAAAAABgAG&#10;AFsBAAC5AwAAAAA=&#10;" path="m9747,1291l37,1291,21,1288,9,1281,2,1270,0,1253,0,38,2,21,9,9,21,2,37,0,9747,0,9763,2,9775,9,9782,21,9784,38,9784,1253,9782,1270,9775,1281,9763,1288,9747,1291xe">
                  <v:fill on="t" focussize="0,0"/>
                  <v:stroke on="f"/>
                  <v:imagedata o:title=""/>
                  <o:lock v:ext="edit" aspectratio="f"/>
                </v:shape>
                <v:shape id="_x0000_s1026" o:spid="_x0000_s1026" o:spt="100" style="position:absolute;left:1057;top:208;height:1291;width:9785;" filled="f" stroked="t" coordsize="9785,1291" o:gfxdata="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pnla8AAAA&#10;3AAAAA8AAAAAAAAAAQAgAAAAIgAAAGRycy9kb3ducmV2LnhtbFBLAQIUABQAAAAIAIdO4kAzLwWe&#10;OwAAADkAAAAQAAAAAAAAAAEAIAAAAAsBAABkcnMvc2hhcGV4bWwueG1sUEsFBgAAAAAGAAYAWwEA&#10;ALUDAAAAAA==&#10;" path="m0,1253l0,38,2,21,9,9,21,2,37,0,9747,0,9763,2,9775,9,9782,21,9784,38,9784,1253,9782,1270,9775,1281,9763,1288,9747,1291,37,1291,21,1288,9,1281,2,1270,0,1253xe">
                  <v:fill on="f" focussize="0,0"/>
                  <v:stroke weight="0.750314960629921pt" color="#DDDDDD" joinstyle="round"/>
                  <v:imagedata o:title=""/>
                  <o:lock v:ext="edit" aspectratio="f"/>
                </v:shape>
                <v:shape id="_x0000_s1026" o:spid="_x0000_s1026" o:spt="202" type="#_x0000_t202" style="position:absolute;left:1050;top:200;height:1306;width:9800;" filled="f" stroked="f" coordsize="21600,21600" o:gfxdata="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rkO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90" w:line="292" w:lineRule="exact"/>
                          <w:ind w:left="247" w:right="0" w:firstLine="0"/>
                          <w:jc w:val="left"/>
                          <w:rPr>
                            <w:rFonts w:ascii="Consolas" w:eastAsia="Consolas"/>
                            <w:sz w:val="17"/>
                          </w:rPr>
                        </w:pPr>
                        <w:r>
                          <w:rPr>
                            <w:w w:val="105"/>
                            <w:sz w:val="17"/>
                          </w:rPr>
                          <w:t xml:space="preserve">修饰符 </w:t>
                        </w:r>
                        <w:r>
                          <w:rPr>
                            <w:rFonts w:ascii="Consolas" w:eastAsia="Consolas"/>
                            <w:color w:val="770087"/>
                            <w:w w:val="105"/>
                            <w:sz w:val="17"/>
                          </w:rPr>
                          <w:t xml:space="preserve">interface </w:t>
                        </w:r>
                        <w:r>
                          <w:rPr>
                            <w:color w:val="0000FF"/>
                            <w:w w:val="105"/>
                            <w:sz w:val="17"/>
                          </w:rPr>
                          <w:t xml:space="preserve">接口名称 </w:t>
                        </w:r>
                        <w:r>
                          <w:rPr>
                            <w:rFonts w:ascii="Consolas" w:eastAsia="Consolas"/>
                            <w:color w:val="333333"/>
                            <w:w w:val="105"/>
                            <w:sz w:val="17"/>
                          </w:rPr>
                          <w:t>{</w:t>
                        </w:r>
                      </w:p>
                      <w:p>
                        <w:pPr>
                          <w:spacing w:before="0" w:line="270" w:lineRule="exact"/>
                          <w:ind w:left="633" w:right="0" w:firstLine="0"/>
                          <w:jc w:val="left"/>
                          <w:rPr>
                            <w:rFonts w:ascii="Consolas" w:eastAsia="Consolas"/>
                            <w:sz w:val="17"/>
                          </w:rPr>
                        </w:pPr>
                        <w:r>
                          <w:rPr>
                            <w:rFonts w:ascii="Consolas" w:eastAsia="Consolas"/>
                            <w:color w:val="770087"/>
                            <w:w w:val="105"/>
                            <w:sz w:val="17"/>
                          </w:rPr>
                          <w:t xml:space="preserve">public abstract </w:t>
                        </w:r>
                        <w:r>
                          <w:rPr>
                            <w:w w:val="105"/>
                            <w:sz w:val="17"/>
                          </w:rPr>
                          <w:t>返回值类型 方法名称</w:t>
                        </w:r>
                        <w:r>
                          <w:rPr>
                            <w:rFonts w:ascii="Consolas" w:eastAsia="Consolas"/>
                            <w:color w:val="333333"/>
                            <w:w w:val="105"/>
                            <w:sz w:val="17"/>
                          </w:rPr>
                          <w:t>(</w:t>
                        </w:r>
                        <w:r>
                          <w:rPr>
                            <w:w w:val="105"/>
                            <w:sz w:val="17"/>
                          </w:rPr>
                          <w:t>可选参数信息</w:t>
                        </w:r>
                        <w:r>
                          <w:rPr>
                            <w:rFonts w:ascii="Consolas" w:eastAsia="Consolas"/>
                            <w:color w:val="333333"/>
                            <w:w w:val="105"/>
                            <w:sz w:val="17"/>
                          </w:rPr>
                          <w:t>);</w:t>
                        </w:r>
                      </w:p>
                      <w:p>
                        <w:pPr>
                          <w:spacing w:before="0" w:line="292" w:lineRule="exact"/>
                          <w:ind w:left="633" w:right="0" w:firstLine="0"/>
                          <w:jc w:val="left"/>
                          <w:rPr>
                            <w:sz w:val="17"/>
                          </w:rPr>
                        </w:pPr>
                        <w:r>
                          <w:rPr>
                            <w:rFonts w:ascii="Consolas" w:eastAsia="Consolas"/>
                            <w:color w:val="AA5400"/>
                            <w:w w:val="105"/>
                            <w:sz w:val="17"/>
                          </w:rPr>
                          <w:t xml:space="preserve">// </w:t>
                        </w:r>
                        <w:r>
                          <w:rPr>
                            <w:color w:val="AA5400"/>
                            <w:w w:val="105"/>
                            <w:sz w:val="17"/>
                          </w:rPr>
                          <w:t>其他非抽象方法内容</w:t>
                        </w:r>
                      </w:p>
                      <w:p>
                        <w:pPr>
                          <w:spacing w:before="25"/>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tabs>
          <w:tab w:val="left" w:pos="3850"/>
        </w:tabs>
        <w:spacing w:before="56"/>
      </w:pPr>
      <w:r>
        <mc:AlternateContent>
          <mc:Choice Requires="wpg">
            <w:drawing>
              <wp:anchor distT="0" distB="0" distL="114300" distR="114300" simplePos="0" relativeHeight="249542656" behindDoc="1" locked="0" layoutInCell="1" allowOverlap="1">
                <wp:simplePos x="0" y="0"/>
                <wp:positionH relativeFrom="page">
                  <wp:posOffset>2029460</wp:posOffset>
                </wp:positionH>
                <wp:positionV relativeFrom="paragraph">
                  <wp:posOffset>60960</wp:posOffset>
                </wp:positionV>
                <wp:extent cx="1010285" cy="172085"/>
                <wp:effectExtent l="635" t="635" r="17780" b="17780"/>
                <wp:wrapNone/>
                <wp:docPr id="343" name="组合 343"/>
                <wp:cNvGraphicFramePr/>
                <a:graphic xmlns:a="http://schemas.openxmlformats.org/drawingml/2006/main">
                  <a:graphicData uri="http://schemas.microsoft.com/office/word/2010/wordprocessingGroup">
                    <wpg:wgp>
                      <wpg:cNvGrpSpPr/>
                      <wpg:grpSpPr>
                        <a:xfrm>
                          <a:off x="0" y="0"/>
                          <a:ext cx="1010285" cy="172085"/>
                          <a:chOff x="3196" y="97"/>
                          <a:chExt cx="1591" cy="271"/>
                        </a:xfrm>
                      </wpg:grpSpPr>
                      <wps:wsp>
                        <wps:cNvPr id="340" name="任意多边形 340"/>
                        <wps:cNvSpPr/>
                        <wps:spPr>
                          <a:xfrm>
                            <a:off x="3196" y="96"/>
                            <a:ext cx="1591" cy="271"/>
                          </a:xfrm>
                          <a:custGeom>
                            <a:avLst/>
                            <a:gdLst/>
                            <a:ahLst/>
                            <a:cxnLst/>
                            <a:pathLst>
                              <a:path w="1591" h="271">
                                <a:moveTo>
                                  <a:pt x="1546" y="270"/>
                                </a:moveTo>
                                <a:lnTo>
                                  <a:pt x="45" y="270"/>
                                </a:lnTo>
                                <a:lnTo>
                                  <a:pt x="26" y="267"/>
                                </a:lnTo>
                                <a:lnTo>
                                  <a:pt x="12" y="259"/>
                                </a:lnTo>
                                <a:lnTo>
                                  <a:pt x="3" y="244"/>
                                </a:lnTo>
                                <a:lnTo>
                                  <a:pt x="0" y="225"/>
                                </a:lnTo>
                                <a:lnTo>
                                  <a:pt x="0" y="45"/>
                                </a:lnTo>
                                <a:lnTo>
                                  <a:pt x="3" y="25"/>
                                </a:lnTo>
                                <a:lnTo>
                                  <a:pt x="12" y="11"/>
                                </a:lnTo>
                                <a:lnTo>
                                  <a:pt x="26" y="2"/>
                                </a:lnTo>
                                <a:lnTo>
                                  <a:pt x="45" y="0"/>
                                </a:lnTo>
                                <a:lnTo>
                                  <a:pt x="1546" y="0"/>
                                </a:lnTo>
                                <a:lnTo>
                                  <a:pt x="1566" y="2"/>
                                </a:lnTo>
                                <a:lnTo>
                                  <a:pt x="1580" y="11"/>
                                </a:lnTo>
                                <a:lnTo>
                                  <a:pt x="1588" y="25"/>
                                </a:lnTo>
                                <a:lnTo>
                                  <a:pt x="1591" y="45"/>
                                </a:lnTo>
                                <a:lnTo>
                                  <a:pt x="1591" y="225"/>
                                </a:lnTo>
                                <a:lnTo>
                                  <a:pt x="1588" y="244"/>
                                </a:lnTo>
                                <a:lnTo>
                                  <a:pt x="1580" y="259"/>
                                </a:lnTo>
                                <a:lnTo>
                                  <a:pt x="1566" y="267"/>
                                </a:lnTo>
                                <a:lnTo>
                                  <a:pt x="1546" y="270"/>
                                </a:lnTo>
                                <a:close/>
                              </a:path>
                            </a:pathLst>
                          </a:custGeom>
                          <a:solidFill>
                            <a:srgbClr val="F8F8F8"/>
                          </a:solidFill>
                          <a:ln>
                            <a:noFill/>
                          </a:ln>
                        </wps:spPr>
                        <wps:bodyPr upright="1"/>
                      </wps:wsp>
                      <wps:wsp>
                        <wps:cNvPr id="341" name="任意多边形 341"/>
                        <wps:cNvSpPr/>
                        <wps:spPr>
                          <a:xfrm>
                            <a:off x="3203" y="104"/>
                            <a:ext cx="1576" cy="256"/>
                          </a:xfrm>
                          <a:custGeom>
                            <a:avLst/>
                            <a:gdLst/>
                            <a:ahLst/>
                            <a:cxnLst/>
                            <a:pathLst>
                              <a:path w="1576" h="256">
                                <a:moveTo>
                                  <a:pt x="0" y="218"/>
                                </a:moveTo>
                                <a:lnTo>
                                  <a:pt x="0" y="38"/>
                                </a:lnTo>
                                <a:lnTo>
                                  <a:pt x="2" y="21"/>
                                </a:lnTo>
                                <a:lnTo>
                                  <a:pt x="9" y="10"/>
                                </a:lnTo>
                                <a:lnTo>
                                  <a:pt x="21" y="3"/>
                                </a:lnTo>
                                <a:lnTo>
                                  <a:pt x="37" y="0"/>
                                </a:lnTo>
                                <a:lnTo>
                                  <a:pt x="1538" y="0"/>
                                </a:lnTo>
                                <a:lnTo>
                                  <a:pt x="1554" y="3"/>
                                </a:lnTo>
                                <a:lnTo>
                                  <a:pt x="1566" y="10"/>
                                </a:lnTo>
                                <a:lnTo>
                                  <a:pt x="1573" y="21"/>
                                </a:lnTo>
                                <a:lnTo>
                                  <a:pt x="1576" y="38"/>
                                </a:lnTo>
                                <a:lnTo>
                                  <a:pt x="1576" y="218"/>
                                </a:lnTo>
                                <a:lnTo>
                                  <a:pt x="1573" y="234"/>
                                </a:lnTo>
                                <a:lnTo>
                                  <a:pt x="1566" y="246"/>
                                </a:lnTo>
                                <a:lnTo>
                                  <a:pt x="1554" y="253"/>
                                </a:lnTo>
                                <a:lnTo>
                                  <a:pt x="153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342" name="文本框 342"/>
                        <wps:cNvSpPr txBox="1"/>
                        <wps:spPr>
                          <a:xfrm>
                            <a:off x="3196" y="96"/>
                            <a:ext cx="159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public abstract</w:t>
                              </w:r>
                            </w:p>
                          </w:txbxContent>
                        </wps:txbx>
                        <wps:bodyPr lIns="0" tIns="0" rIns="0" bIns="0" upright="1"/>
                      </wps:wsp>
                    </wpg:wgp>
                  </a:graphicData>
                </a:graphic>
              </wp:anchor>
            </w:drawing>
          </mc:Choice>
          <mc:Fallback>
            <w:pict>
              <v:group id="_x0000_s1026" o:spid="_x0000_s1026" o:spt="203" style="position:absolute;left:0pt;margin-left:159.8pt;margin-top:4.8pt;height:13.55pt;width:79.55pt;mso-position-horizontal-relative:page;z-index:-253773824;mso-width-relative:page;mso-height-relative:page;" coordorigin="3196,97" coordsize="1591,271" o:gfxdata="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">
                <o:lock v:ext="edit" aspectratio="f"/>
                <v:shape id="_x0000_s1026" o:spid="_x0000_s1026" o:spt="100" style="position:absolute;left:3196;top:96;height:271;width:1591;" fillcolor="#F8F8F8" filled="t" stroked="f" coordsize="1591,271" o:gfxdata="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BOZO8AAAA&#10;3AAAAA8AAAAAAAAAAQAgAAAAIgAAAGRycy9kb3ducmV2LnhtbFBLAQIUABQAAAAIAIdO4kAzLwWe&#10;OwAAADkAAAAQAAAAAAAAAAEAIAAAAAsBAABkcnMvc2hhcGV4bWwueG1sUEsFBgAAAAAGAAYAWwEA&#10;ALUDAAAAAA==&#10;" path="m1546,270l45,270,26,267,12,259,3,244,0,225,0,45,3,25,12,11,26,2,45,0,1546,0,1566,2,1580,11,1588,25,1591,45,1591,225,1588,244,1580,259,1566,267,1546,270xe">
                  <v:fill on="t" focussize="0,0"/>
                  <v:stroke on="f"/>
                  <v:imagedata o:title=""/>
                  <o:lock v:ext="edit" aspectratio="f"/>
                </v:shape>
                <v:shape id="_x0000_s1026" o:spid="_x0000_s1026" o:spt="100" style="position:absolute;left:3203;top:104;height:256;width:1576;" filled="f" stroked="t" coordsize="1576,256" o:gfxdata="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jC6y/&#10;AAAA3AAAAA8AAAAAAAAAAQAgAAAAIgAAAGRycy9kb3ducmV2LnhtbFBLAQIUABQAAAAIAIdO4kAz&#10;LwWeOwAAADkAAAAQAAAAAAAAAAEAIAAAAA4BAABkcnMvc2hhcGV4bWwueG1sUEsFBgAAAAAGAAYA&#10;WwEAALgDAAAAAA==&#10;" path="m0,218l0,38,2,21,9,10,21,3,37,0,1538,0,1554,3,1566,10,1573,21,1576,38,1576,218,1573,234,1566,246,1554,253,1538,255,37,255,21,253,9,246,2,234,0,218xe">
                  <v:fill on="f" focussize="0,0"/>
                  <v:stroke weight="0.750314960629921pt" color="#DDDDDD" joinstyle="round"/>
                  <v:imagedata o:title=""/>
                  <o:lock v:ext="edit" aspectratio="f"/>
                </v:shape>
                <v:shape id="_x0000_s1026" o:spid="_x0000_s1026" o:spt="202" type="#_x0000_t202" style="position:absolute;left:3196;top:96;height:271;width:1591;" filled="f" stroked="f" coordsize="21600,21600" o:gfxdata="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wu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public abstract</w:t>
                        </w:r>
                      </w:p>
                    </w:txbxContent>
                  </v:textbox>
                </v:shape>
              </v:group>
            </w:pict>
          </mc:Fallback>
        </mc:AlternateContent>
      </w:r>
      <w:r>
        <w:rPr>
          <w:color w:val="333333"/>
          <w:w w:val="105"/>
        </w:rPr>
        <w:t>由于接口当中抽象方法的</w:t>
      </w:r>
      <w:r>
        <w:rPr>
          <w:color w:val="333333"/>
          <w:w w:val="105"/>
        </w:rPr>
        <w:tab/>
      </w:r>
      <w:r>
        <w:rPr>
          <w:color w:val="333333"/>
          <w:w w:val="105"/>
        </w:rPr>
        <w:t>是可以省略的，所以定义一个函数式接口很简单：</w:t>
      </w:r>
    </w:p>
    <w:p>
      <w:pPr>
        <w:pStyle w:val="5"/>
        <w:spacing w:before="14"/>
        <w:ind w:left="0"/>
        <w:rPr>
          <w:sz w:val="8"/>
        </w:rPr>
      </w:pPr>
      <w:r>
        <mc:AlternateContent>
          <mc:Choice Requires="wpg">
            <w:drawing>
              <wp:anchor distT="0" distB="0" distL="114300" distR="114300" simplePos="0" relativeHeight="251681792" behindDoc="1" locked="0" layoutInCell="1" allowOverlap="1">
                <wp:simplePos x="0" y="0"/>
                <wp:positionH relativeFrom="page">
                  <wp:posOffset>666750</wp:posOffset>
                </wp:positionH>
                <wp:positionV relativeFrom="paragraph">
                  <wp:posOffset>127635</wp:posOffset>
                </wp:positionV>
                <wp:extent cx="6223000" cy="657860"/>
                <wp:effectExtent l="635" t="635" r="5715" b="8255"/>
                <wp:wrapTopAndBottom/>
                <wp:docPr id="384" name="组合 384"/>
                <wp:cNvGraphicFramePr/>
                <a:graphic xmlns:a="http://schemas.openxmlformats.org/drawingml/2006/main">
                  <a:graphicData uri="http://schemas.microsoft.com/office/word/2010/wordprocessingGroup">
                    <wpg:wgp>
                      <wpg:cNvGrpSpPr/>
                      <wpg:grpSpPr>
                        <a:xfrm>
                          <a:off x="0" y="0"/>
                          <a:ext cx="6223000" cy="657860"/>
                          <a:chOff x="1050" y="201"/>
                          <a:chExt cx="9800" cy="1036"/>
                        </a:xfrm>
                      </wpg:grpSpPr>
                      <wps:wsp>
                        <wps:cNvPr id="381" name="任意多边形 381"/>
                        <wps:cNvSpPr/>
                        <wps:spPr>
                          <a:xfrm>
                            <a:off x="1057" y="208"/>
                            <a:ext cx="9785" cy="1021"/>
                          </a:xfrm>
                          <a:custGeom>
                            <a:avLst/>
                            <a:gdLst/>
                            <a:ahLst/>
                            <a:cxnLst/>
                            <a:pathLst>
                              <a:path w="9785" h="1021">
                                <a:moveTo>
                                  <a:pt x="9747" y="1020"/>
                                </a:moveTo>
                                <a:lnTo>
                                  <a:pt x="37" y="1020"/>
                                </a:lnTo>
                                <a:lnTo>
                                  <a:pt x="21" y="1018"/>
                                </a:lnTo>
                                <a:lnTo>
                                  <a:pt x="9" y="1011"/>
                                </a:lnTo>
                                <a:lnTo>
                                  <a:pt x="2" y="999"/>
                                </a:lnTo>
                                <a:lnTo>
                                  <a:pt x="0" y="982"/>
                                </a:lnTo>
                                <a:lnTo>
                                  <a:pt x="0" y="37"/>
                                </a:lnTo>
                                <a:lnTo>
                                  <a:pt x="2" y="21"/>
                                </a:lnTo>
                                <a:lnTo>
                                  <a:pt x="9" y="9"/>
                                </a:lnTo>
                                <a:lnTo>
                                  <a:pt x="21" y="2"/>
                                </a:lnTo>
                                <a:lnTo>
                                  <a:pt x="37" y="0"/>
                                </a:lnTo>
                                <a:lnTo>
                                  <a:pt x="9747" y="0"/>
                                </a:lnTo>
                                <a:lnTo>
                                  <a:pt x="9763" y="2"/>
                                </a:lnTo>
                                <a:lnTo>
                                  <a:pt x="9775" y="9"/>
                                </a:lnTo>
                                <a:lnTo>
                                  <a:pt x="9782" y="21"/>
                                </a:lnTo>
                                <a:lnTo>
                                  <a:pt x="9784" y="37"/>
                                </a:lnTo>
                                <a:lnTo>
                                  <a:pt x="9784" y="982"/>
                                </a:lnTo>
                                <a:lnTo>
                                  <a:pt x="9782" y="999"/>
                                </a:lnTo>
                                <a:lnTo>
                                  <a:pt x="9775" y="1011"/>
                                </a:lnTo>
                                <a:lnTo>
                                  <a:pt x="9763" y="1018"/>
                                </a:lnTo>
                                <a:lnTo>
                                  <a:pt x="9747" y="1020"/>
                                </a:lnTo>
                                <a:close/>
                              </a:path>
                            </a:pathLst>
                          </a:custGeom>
                          <a:solidFill>
                            <a:srgbClr val="F8F8F8"/>
                          </a:solidFill>
                          <a:ln>
                            <a:noFill/>
                          </a:ln>
                        </wps:spPr>
                        <wps:bodyPr upright="1"/>
                      </wps:wsp>
                      <wps:wsp>
                        <wps:cNvPr id="382" name="任意多边形 382"/>
                        <wps:cNvSpPr/>
                        <wps:spPr>
                          <a:xfrm>
                            <a:off x="1057" y="208"/>
                            <a:ext cx="9785" cy="1021"/>
                          </a:xfrm>
                          <a:custGeom>
                            <a:avLst/>
                            <a:gdLst/>
                            <a:ahLst/>
                            <a:cxnLst/>
                            <a:pathLst>
                              <a:path w="9785" h="1021">
                                <a:moveTo>
                                  <a:pt x="0" y="982"/>
                                </a:moveTo>
                                <a:lnTo>
                                  <a:pt x="0" y="37"/>
                                </a:lnTo>
                                <a:lnTo>
                                  <a:pt x="2" y="21"/>
                                </a:lnTo>
                                <a:lnTo>
                                  <a:pt x="9" y="9"/>
                                </a:lnTo>
                                <a:lnTo>
                                  <a:pt x="21" y="2"/>
                                </a:lnTo>
                                <a:lnTo>
                                  <a:pt x="37" y="0"/>
                                </a:lnTo>
                                <a:lnTo>
                                  <a:pt x="9747" y="0"/>
                                </a:lnTo>
                                <a:lnTo>
                                  <a:pt x="9763" y="2"/>
                                </a:lnTo>
                                <a:lnTo>
                                  <a:pt x="9775" y="9"/>
                                </a:lnTo>
                                <a:lnTo>
                                  <a:pt x="9782" y="21"/>
                                </a:lnTo>
                                <a:lnTo>
                                  <a:pt x="9784" y="37"/>
                                </a:lnTo>
                                <a:lnTo>
                                  <a:pt x="9784" y="982"/>
                                </a:lnTo>
                                <a:lnTo>
                                  <a:pt x="9782" y="999"/>
                                </a:lnTo>
                                <a:lnTo>
                                  <a:pt x="9775" y="1011"/>
                                </a:lnTo>
                                <a:lnTo>
                                  <a:pt x="9763" y="1018"/>
                                </a:lnTo>
                                <a:lnTo>
                                  <a:pt x="9747" y="1020"/>
                                </a:lnTo>
                                <a:lnTo>
                                  <a:pt x="37" y="1020"/>
                                </a:lnTo>
                                <a:lnTo>
                                  <a:pt x="21" y="1018"/>
                                </a:lnTo>
                                <a:lnTo>
                                  <a:pt x="9" y="1011"/>
                                </a:lnTo>
                                <a:lnTo>
                                  <a:pt x="2" y="999"/>
                                </a:lnTo>
                                <a:lnTo>
                                  <a:pt x="0" y="982"/>
                                </a:lnTo>
                                <a:close/>
                              </a:path>
                            </a:pathLst>
                          </a:custGeom>
                          <a:noFill/>
                          <a:ln w="9529" cap="flat" cmpd="sng">
                            <a:solidFill>
                              <a:srgbClr val="DDDDDD"/>
                            </a:solidFill>
                            <a:prstDash val="solid"/>
                            <a:headEnd type="none" w="med" len="med"/>
                            <a:tailEnd type="none" w="med" len="med"/>
                          </a:ln>
                        </wps:spPr>
                        <wps:bodyPr upright="1"/>
                      </wps:wsp>
                      <wps:wsp>
                        <wps:cNvPr id="383" name="文本框 383"/>
                        <wps:cNvSpPr txBox="1"/>
                        <wps:spPr>
                          <a:xfrm>
                            <a:off x="1050" y="201"/>
                            <a:ext cx="9800" cy="1036"/>
                          </a:xfrm>
                          <a:prstGeom prst="rect">
                            <a:avLst/>
                          </a:prstGeom>
                          <a:noFill/>
                          <a:ln>
                            <a:noFill/>
                          </a:ln>
                        </wps:spPr>
                        <wps:txbx>
                          <w:txbxContent>
                            <w:p>
                              <w:pPr>
                                <w:spacing w:before="158" w:line="326" w:lineRule="auto"/>
                                <w:ind w:left="667" w:right="5686" w:hanging="421"/>
                                <w:jc w:val="left"/>
                                <w:rPr>
                                  <w:rFonts w:ascii="Consolas"/>
                                  <w:sz w:val="17"/>
                                </w:rPr>
                              </w:pPr>
                              <w:r>
                                <w:rPr>
                                  <w:rFonts w:ascii="Consolas"/>
                                  <w:color w:val="770087"/>
                                  <w:w w:val="105"/>
                                  <w:sz w:val="17"/>
                                </w:rPr>
                                <w:t xml:space="preserve">public interface </w:t>
                              </w:r>
                              <w:r>
                                <w:rPr>
                                  <w:rFonts w:ascii="Consolas"/>
                                  <w:color w:val="0000FF"/>
                                  <w:w w:val="105"/>
                                  <w:sz w:val="17"/>
                                </w:rPr>
                                <w:t>MyFunctionalInterface</w:t>
                              </w:r>
                              <w:r>
                                <w:rPr>
                                  <w:rFonts w:ascii="Consolas"/>
                                  <w:color w:val="0000FF"/>
                                  <w:spacing w:val="-64"/>
                                  <w:w w:val="105"/>
                                  <w:sz w:val="17"/>
                                </w:rPr>
                                <w:t xml:space="preserve"> </w:t>
                              </w:r>
                              <w:r>
                                <w:rPr>
                                  <w:rFonts w:ascii="Consolas"/>
                                  <w:color w:val="333333"/>
                                  <w:spacing w:val="-14"/>
                                  <w:w w:val="105"/>
                                  <w:sz w:val="17"/>
                                </w:rPr>
                                <w:t xml:space="preserve">{ </w:t>
                              </w:r>
                              <w:r>
                                <w:rPr>
                                  <w:rFonts w:ascii="Consolas"/>
                                  <w:color w:val="008754"/>
                                  <w:w w:val="105"/>
                                  <w:sz w:val="17"/>
                                </w:rPr>
                                <w:t xml:space="preserve">void </w:t>
                              </w:r>
                              <w:r>
                                <w:rPr>
                                  <w:rFonts w:ascii="Consolas"/>
                                  <w:w w:val="105"/>
                                  <w:sz w:val="17"/>
                                </w:rPr>
                                <w:t>myMethod</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51.8pt;width:490pt;mso-position-horizontal-relative:page;mso-wrap-distance-bottom:0pt;mso-wrap-distance-top:0pt;z-index:-251634688;mso-width-relative:page;mso-height-relative:page;" coordorigin="1050,201" coordsize="9800,1036" o:gfxdata="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">
                <o:lock v:ext="edit" aspectratio="f"/>
                <v:shape id="_x0000_s1026" o:spid="_x0000_s1026" o:spt="100" style="position:absolute;left:1057;top:208;height:1021;width:9785;" fillcolor="#F8F8F8" filled="t" stroked="f" coordsize="9785,1021" o:gfxdata="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vSJ+/&#10;AAAA3AAAAA8AAAAAAAAAAQAgAAAAIgAAAGRycy9kb3ducmV2LnhtbFBLAQIUABQAAAAIAIdO4kAz&#10;LwWeOwAAADkAAAAQAAAAAAAAAAEAIAAAAA4BAABkcnMvc2hhcGV4bWwueG1sUEsFBgAAAAAGAAYA&#10;WwEAALgDAAAAAA==&#10;" path="m9747,1020l37,1020,21,1018,9,1011,2,999,0,982,0,37,2,21,9,9,21,2,37,0,9747,0,9763,2,9775,9,9782,21,9784,37,9784,982,9782,999,9775,1011,9763,1018,9747,1020xe">
                  <v:fill on="t" focussize="0,0"/>
                  <v:stroke on="f"/>
                  <v:imagedata o:title=""/>
                  <o:lock v:ext="edit" aspectratio="f"/>
                </v:shape>
                <v:shape id="_x0000_s1026" o:spid="_x0000_s1026" o:spt="100" style="position:absolute;left:1057;top:208;height:1021;width:9785;" filled="f" stroked="t" coordsize="9785,1021" o:gfxdata="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Tkai8AAAA&#10;3AAAAA8AAAAAAAAAAQAgAAAAIgAAAGRycy9kb3ducmV2LnhtbFBLAQIUABQAAAAIAIdO4kAzLwWe&#10;OwAAADkAAAAQAAAAAAAAAAEAIAAAAAsBAABkcnMvc2hhcGV4bWwueG1sUEsFBgAAAAAGAAYAWwEA&#10;ALUDAAAAAA==&#10;" path="m0,982l0,37,2,21,9,9,21,2,37,0,9747,0,9763,2,9775,9,9782,21,9784,37,9784,982,9782,999,9775,1011,9763,1018,9747,1020,37,1020,21,1018,9,1011,2,999,0,982xe">
                  <v:fill on="f" focussize="0,0"/>
                  <v:stroke weight="0.750314960629921pt" color="#DDDDDD" joinstyle="round"/>
                  <v:imagedata o:title=""/>
                  <o:lock v:ext="edit" aspectratio="f"/>
                </v:shape>
                <v:shape id="_x0000_s1026" o:spid="_x0000_s1026" o:spt="202" type="#_x0000_t202" style="position:absolute;left:1050;top:201;height:1036;width:9800;" filled="f" stroked="f" coordsize="21600,21600" o:gfxdata="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Wlr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58" w:line="326" w:lineRule="auto"/>
                          <w:ind w:left="667" w:right="5686" w:hanging="421"/>
                          <w:jc w:val="left"/>
                          <w:rPr>
                            <w:rFonts w:ascii="Consolas"/>
                            <w:sz w:val="17"/>
                          </w:rPr>
                        </w:pPr>
                        <w:r>
                          <w:rPr>
                            <w:rFonts w:ascii="Consolas"/>
                            <w:color w:val="770087"/>
                            <w:w w:val="105"/>
                            <w:sz w:val="17"/>
                          </w:rPr>
                          <w:t xml:space="preserve">public interface </w:t>
                        </w:r>
                        <w:r>
                          <w:rPr>
                            <w:rFonts w:ascii="Consolas"/>
                            <w:color w:val="0000FF"/>
                            <w:w w:val="105"/>
                            <w:sz w:val="17"/>
                          </w:rPr>
                          <w:t>MyFunctionalInterface</w:t>
                        </w:r>
                        <w:r>
                          <w:rPr>
                            <w:rFonts w:ascii="Consolas"/>
                            <w:color w:val="0000FF"/>
                            <w:spacing w:val="-64"/>
                            <w:w w:val="105"/>
                            <w:sz w:val="17"/>
                          </w:rPr>
                          <w:t xml:space="preserve"> </w:t>
                        </w:r>
                        <w:r>
                          <w:rPr>
                            <w:rFonts w:ascii="Consolas"/>
                            <w:color w:val="333333"/>
                            <w:spacing w:val="-14"/>
                            <w:w w:val="105"/>
                            <w:sz w:val="17"/>
                          </w:rPr>
                          <w:t xml:space="preserve">{ </w:t>
                        </w:r>
                        <w:r>
                          <w:rPr>
                            <w:rFonts w:ascii="Consolas"/>
                            <w:color w:val="008754"/>
                            <w:w w:val="105"/>
                            <w:sz w:val="17"/>
                          </w:rPr>
                          <w:t xml:space="preserve">void </w:t>
                        </w:r>
                        <w:r>
                          <w:rPr>
                            <w:rFonts w:ascii="Consolas"/>
                            <w:w w:val="105"/>
                            <w:sz w:val="17"/>
                          </w:rPr>
                          <w:t>myMethod</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3"/>
        <w:numPr>
          <w:ilvl w:val="1"/>
          <w:numId w:val="1"/>
        </w:numPr>
        <w:tabs>
          <w:tab w:val="left" w:pos="683"/>
        </w:tabs>
        <w:spacing w:before="77" w:after="0" w:line="240" w:lineRule="auto"/>
        <w:ind w:left="682" w:right="0" w:hanging="576"/>
        <w:jc w:val="left"/>
      </w:pPr>
      <w:bookmarkStart w:id="8" w:name="1.3 @FunctionalInterface注解"/>
      <w:bookmarkEnd w:id="8"/>
      <w:bookmarkStart w:id="9" w:name="1.3 @FunctionalInterface注解"/>
      <w:bookmarkEnd w:id="9"/>
      <w:r>
        <w:rPr>
          <w:rFonts w:ascii="Open Sans" w:eastAsia="Open Sans"/>
          <w:color w:val="333333"/>
          <w:w w:val="110"/>
        </w:rPr>
        <w:t>@FunctionalInterface</w:t>
      </w:r>
      <w:r>
        <w:rPr>
          <w:color w:val="333333"/>
          <w:w w:val="110"/>
        </w:rPr>
        <w:t>注解</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386" name="组合 386"/>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385" name="直接连接符 385"/>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&#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FdKn3TAAAAAwEAAA8AAAAAAAAAAQAgAAAAIgAAAGRy&#10;cy9kb3ducmV2LnhtbFBLAQIUABQAAAAIAIdO4kBWUQDAQwIAAMEEAAAOAAAAAAAAAAEAIAAAACIB&#10;AABkcnMvZTJvRG9jLnhtbFBLBQYAAAAABgAGAFkBAADXBQAAAAA=&#10;">
                <o:lock v:ext="edit" aspectratio="f"/>
                <v:line id="_x0000_s1026" o:spid="_x0000_s1026" o:spt="20" style="position:absolute;left:0;top:8;height:0;width:9799;" filled="f" stroked="t" coordsize="21600,21600" o:gfxdata="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X977rsAAADc&#10;AAAADwAAAAAAAAABACAAAAAiAAAAZHJzL2Rvd25yZXYueG1sUEsBAhQAFAAAAAgAh07iQDMvBZ47&#10;AAAAOQAAABAAAAAAAAAAAQAgAAAACgEAAGRycy9zaGFwZXhtbC54bWxQSwUGAAAAAAYABgBbAQAA&#10;tAMAAAAA&#10;">
                  <v:fill on="f" focussize="0,0"/>
                  <v:stroke weight="0.750314960629921pt" color="#EDEDED" joinstyle="round"/>
                  <v:imagedata o:title=""/>
                  <o:lock v:ext="edit" aspectratio="f"/>
                </v:line>
                <w10:wrap type="none"/>
                <w10:anchorlock/>
              </v:group>
            </w:pict>
          </mc:Fallback>
        </mc:AlternateContent>
      </w:r>
    </w:p>
    <w:p>
      <w:pPr>
        <w:pStyle w:val="5"/>
        <w:spacing w:before="10"/>
        <w:ind w:left="0"/>
        <w:rPr>
          <w:b/>
          <w:sz w:val="15"/>
        </w:rPr>
      </w:pPr>
      <w:r>
        <w:drawing>
          <wp:anchor distT="0" distB="0" distL="0" distR="0" simplePos="0" relativeHeight="1024" behindDoc="0" locked="0" layoutInCell="1" allowOverlap="1">
            <wp:simplePos x="0" y="0"/>
            <wp:positionH relativeFrom="page">
              <wp:posOffset>2991485</wp:posOffset>
            </wp:positionH>
            <wp:positionV relativeFrom="paragraph">
              <wp:posOffset>206375</wp:posOffset>
            </wp:positionV>
            <wp:extent cx="1609725" cy="2047875"/>
            <wp:effectExtent l="0" t="0" r="9525" b="9525"/>
            <wp:wrapTopAndBottom/>
            <wp:docPr id="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jpeg"/>
                    <pic:cNvPicPr>
                      <a:picLocks noChangeAspect="1"/>
                    </pic:cNvPicPr>
                  </pic:nvPicPr>
                  <pic:blipFill>
                    <a:blip r:embed="rId17" cstate="print"/>
                    <a:stretch>
                      <a:fillRect/>
                    </a:stretch>
                  </pic:blipFill>
                  <pic:spPr>
                    <a:xfrm>
                      <a:off x="0" y="0"/>
                      <a:ext cx="1609724" cy="2047875"/>
                    </a:xfrm>
                    <a:prstGeom prst="rect">
                      <a:avLst/>
                    </a:prstGeom>
                  </pic:spPr>
                </pic:pic>
              </a:graphicData>
            </a:graphic>
          </wp:anchor>
        </w:drawing>
      </w:r>
    </w:p>
    <w:p>
      <w:pPr>
        <w:pStyle w:val="5"/>
        <w:spacing w:before="15"/>
        <w:ind w:left="0"/>
        <w:rPr>
          <w:b/>
          <w:sz w:val="7"/>
        </w:rPr>
      </w:pPr>
    </w:p>
    <w:p>
      <w:pPr>
        <w:pStyle w:val="5"/>
        <w:tabs>
          <w:tab w:val="left" w:pos="1320"/>
          <w:tab w:val="left" w:pos="9197"/>
        </w:tabs>
        <w:spacing w:before="57" w:line="344" w:lineRule="exact"/>
      </w:pPr>
      <w:r>
        <mc:AlternateContent>
          <mc:Choice Requires="wpg">
            <w:drawing>
              <wp:anchor distT="0" distB="0" distL="114300" distR="114300" simplePos="0" relativeHeight="249544704" behindDoc="1" locked="0" layoutInCell="1" allowOverlap="1">
                <wp:simplePos x="0" y="0"/>
                <wp:positionH relativeFrom="page">
                  <wp:posOffset>790575</wp:posOffset>
                </wp:positionH>
                <wp:positionV relativeFrom="paragraph">
                  <wp:posOffset>61595</wp:posOffset>
                </wp:positionV>
                <wp:extent cx="648335" cy="172085"/>
                <wp:effectExtent l="635" t="635" r="17780" b="17780"/>
                <wp:wrapNone/>
                <wp:docPr id="361" name="组合 361"/>
                <wp:cNvGraphicFramePr/>
                <a:graphic xmlns:a="http://schemas.openxmlformats.org/drawingml/2006/main">
                  <a:graphicData uri="http://schemas.microsoft.com/office/word/2010/wordprocessingGroup">
                    <wpg:wgp>
                      <wpg:cNvGrpSpPr/>
                      <wpg:grpSpPr>
                        <a:xfrm>
                          <a:off x="0" y="0"/>
                          <a:ext cx="648335" cy="172085"/>
                          <a:chOff x="1246" y="98"/>
                          <a:chExt cx="1021" cy="271"/>
                        </a:xfrm>
                      </wpg:grpSpPr>
                      <wps:wsp>
                        <wps:cNvPr id="358" name="任意多边形 358"/>
                        <wps:cNvSpPr/>
                        <wps:spPr>
                          <a:xfrm>
                            <a:off x="1245" y="97"/>
                            <a:ext cx="1021" cy="271"/>
                          </a:xfrm>
                          <a:custGeom>
                            <a:avLst/>
                            <a:gdLst/>
                            <a:ahLst/>
                            <a:cxnLst/>
                            <a:pathLst>
                              <a:path w="1021" h="271">
                                <a:moveTo>
                                  <a:pt x="975" y="270"/>
                                </a:moveTo>
                                <a:lnTo>
                                  <a:pt x="45" y="270"/>
                                </a:lnTo>
                                <a:lnTo>
                                  <a:pt x="25" y="267"/>
                                </a:lnTo>
                                <a:lnTo>
                                  <a:pt x="11" y="259"/>
                                </a:lnTo>
                                <a:lnTo>
                                  <a:pt x="2" y="244"/>
                                </a:lnTo>
                                <a:lnTo>
                                  <a:pt x="0" y="225"/>
                                </a:lnTo>
                                <a:lnTo>
                                  <a:pt x="0" y="45"/>
                                </a:lnTo>
                                <a:lnTo>
                                  <a:pt x="2" y="25"/>
                                </a:lnTo>
                                <a:lnTo>
                                  <a:pt x="11" y="11"/>
                                </a:lnTo>
                                <a:lnTo>
                                  <a:pt x="25" y="2"/>
                                </a:lnTo>
                                <a:lnTo>
                                  <a:pt x="45" y="0"/>
                                </a:lnTo>
                                <a:lnTo>
                                  <a:pt x="975" y="0"/>
                                </a:lnTo>
                                <a:lnTo>
                                  <a:pt x="995" y="2"/>
                                </a:lnTo>
                                <a:lnTo>
                                  <a:pt x="1009" y="11"/>
                                </a:lnTo>
                                <a:lnTo>
                                  <a:pt x="1017" y="25"/>
                                </a:lnTo>
                                <a:lnTo>
                                  <a:pt x="1020" y="45"/>
                                </a:lnTo>
                                <a:lnTo>
                                  <a:pt x="1020" y="225"/>
                                </a:lnTo>
                                <a:lnTo>
                                  <a:pt x="1017" y="244"/>
                                </a:lnTo>
                                <a:lnTo>
                                  <a:pt x="1009" y="259"/>
                                </a:lnTo>
                                <a:lnTo>
                                  <a:pt x="995" y="267"/>
                                </a:lnTo>
                                <a:lnTo>
                                  <a:pt x="975" y="270"/>
                                </a:lnTo>
                                <a:close/>
                              </a:path>
                            </a:pathLst>
                          </a:custGeom>
                          <a:solidFill>
                            <a:srgbClr val="F8F8F8"/>
                          </a:solidFill>
                          <a:ln>
                            <a:noFill/>
                          </a:ln>
                        </wps:spPr>
                        <wps:bodyPr upright="1"/>
                      </wps:wsp>
                      <wps:wsp>
                        <wps:cNvPr id="359" name="任意多边形 359"/>
                        <wps:cNvSpPr/>
                        <wps:spPr>
                          <a:xfrm>
                            <a:off x="1253" y="105"/>
                            <a:ext cx="1006" cy="256"/>
                          </a:xfrm>
                          <a:custGeom>
                            <a:avLst/>
                            <a:gdLst/>
                            <a:ahLst/>
                            <a:cxnLst/>
                            <a:pathLst>
                              <a:path w="1006" h="256">
                                <a:moveTo>
                                  <a:pt x="0" y="218"/>
                                </a:moveTo>
                                <a:lnTo>
                                  <a:pt x="0" y="38"/>
                                </a:lnTo>
                                <a:lnTo>
                                  <a:pt x="2" y="21"/>
                                </a:lnTo>
                                <a:lnTo>
                                  <a:pt x="9" y="10"/>
                                </a:lnTo>
                                <a:lnTo>
                                  <a:pt x="21" y="3"/>
                                </a:lnTo>
                                <a:lnTo>
                                  <a:pt x="38" y="0"/>
                                </a:lnTo>
                                <a:lnTo>
                                  <a:pt x="968" y="0"/>
                                </a:lnTo>
                                <a:lnTo>
                                  <a:pt x="984" y="3"/>
                                </a:lnTo>
                                <a:lnTo>
                                  <a:pt x="996" y="10"/>
                                </a:lnTo>
                                <a:lnTo>
                                  <a:pt x="1003" y="21"/>
                                </a:lnTo>
                                <a:lnTo>
                                  <a:pt x="1005" y="38"/>
                                </a:lnTo>
                                <a:lnTo>
                                  <a:pt x="1005" y="218"/>
                                </a:lnTo>
                                <a:lnTo>
                                  <a:pt x="1003" y="234"/>
                                </a:lnTo>
                                <a:lnTo>
                                  <a:pt x="996" y="246"/>
                                </a:lnTo>
                                <a:lnTo>
                                  <a:pt x="984" y="253"/>
                                </a:lnTo>
                                <a:lnTo>
                                  <a:pt x="968"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360" name="文本框 360"/>
                        <wps:cNvSpPr txBox="1"/>
                        <wps:spPr>
                          <a:xfrm>
                            <a:off x="1245" y="97"/>
                            <a:ext cx="102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@Override</w:t>
                              </w:r>
                            </w:p>
                          </w:txbxContent>
                        </wps:txbx>
                        <wps:bodyPr lIns="0" tIns="0" rIns="0" bIns="0" upright="1"/>
                      </wps:wsp>
                    </wpg:wgp>
                  </a:graphicData>
                </a:graphic>
              </wp:anchor>
            </w:drawing>
          </mc:Choice>
          <mc:Fallback>
            <w:pict>
              <v:group id="_x0000_s1026" o:spid="_x0000_s1026" o:spt="203" style="position:absolute;left:0pt;margin-left:62.25pt;margin-top:4.85pt;height:13.55pt;width:51.05pt;mso-position-horizontal-relative:page;z-index:-253771776;mso-width-relative:page;mso-height-relative:page;" coordorigin="1246,98" coordsize="1021,271" o:gfxdata="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">
                <o:lock v:ext="edit" aspectratio="f"/>
                <v:shape id="_x0000_s1026" o:spid="_x0000_s1026" o:spt="100" style="position:absolute;left:1245;top:97;height:271;width:1021;" fillcolor="#F8F8F8" filled="t" stroked="f" coordsize="1021,271" o:gfxdata="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9OWQugAAANwA&#10;AAAPAAAAAAAAAAEAIAAAACIAAABkcnMvZG93bnJldi54bWxQSwECFAAUAAAACACHTuJAMy8FnjsA&#10;AAA5AAAAEAAAAAAAAAABACAAAAAJAQAAZHJzL3NoYXBleG1sLnhtbFBLBQYAAAAABgAGAFsBAACz&#10;AwAAAAA=&#10;" path="m975,270l45,270,25,267,11,259,2,244,0,225,0,45,2,25,11,11,25,2,45,0,975,0,995,2,1009,11,1017,25,1020,45,1020,225,1017,244,1009,259,995,267,975,270xe">
                  <v:fill on="t" focussize="0,0"/>
                  <v:stroke on="f"/>
                  <v:imagedata o:title=""/>
                  <o:lock v:ext="edit" aspectratio="f"/>
                </v:shape>
                <v:shape id="_x0000_s1026" o:spid="_x0000_s1026" o:spt="100" style="position:absolute;left:1253;top:105;height:256;width:1006;" filled="f" stroked="t" coordsize="1006,256" o:gfxdata="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fN/xr4A&#10;AADcAAAADwAAAAAAAAABACAAAAAiAAAAZHJzL2Rvd25yZXYueG1sUEsBAhQAFAAAAAgAh07iQDMv&#10;BZ47AAAAOQAAABAAAAAAAAAAAQAgAAAADQEAAGRycy9zaGFwZXhtbC54bWxQSwUGAAAAAAYABgBb&#10;AQAAtwMAAAAA&#10;" path="m0,218l0,38,2,21,9,10,21,3,38,0,968,0,984,3,996,10,1003,21,1005,38,1005,218,1003,234,996,246,984,253,968,255,38,255,21,253,9,246,2,234,0,218xe">
                  <v:fill on="f" focussize="0,0"/>
                  <v:stroke weight="0.750314960629921pt" color="#DDDDDD" joinstyle="round"/>
                  <v:imagedata o:title=""/>
                  <o:lock v:ext="edit" aspectratio="f"/>
                </v:shape>
                <v:shape id="_x0000_s1026" o:spid="_x0000_s1026" o:spt="202" type="#_x0000_t202" style="position:absolute;left:1245;top:97;height:271;width:1021;" filled="f" stroked="f" coordsize="21600,21600" o:gfxdata="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5vdI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@Override</w:t>
                        </w:r>
                      </w:p>
                    </w:txbxContent>
                  </v:textbox>
                </v:shape>
              </v:group>
            </w:pict>
          </mc:Fallback>
        </mc:AlternateContent>
      </w:r>
      <w:r>
        <mc:AlternateContent>
          <mc:Choice Requires="wpg">
            <w:drawing>
              <wp:anchor distT="0" distB="0" distL="114300" distR="114300" simplePos="0" relativeHeight="249546752" behindDoc="1" locked="0" layoutInCell="1" allowOverlap="1">
                <wp:simplePos x="0" y="0"/>
                <wp:positionH relativeFrom="page">
                  <wp:posOffset>5116830</wp:posOffset>
                </wp:positionH>
                <wp:positionV relativeFrom="paragraph">
                  <wp:posOffset>61595</wp:posOffset>
                </wp:positionV>
                <wp:extent cx="1324610" cy="172085"/>
                <wp:effectExtent l="635" t="635" r="8255" b="17780"/>
                <wp:wrapNone/>
                <wp:docPr id="365" name="组合 365"/>
                <wp:cNvGraphicFramePr/>
                <a:graphic xmlns:a="http://schemas.openxmlformats.org/drawingml/2006/main">
                  <a:graphicData uri="http://schemas.microsoft.com/office/word/2010/wordprocessingGroup">
                    <wpg:wgp>
                      <wpg:cNvGrpSpPr/>
                      <wpg:grpSpPr>
                        <a:xfrm>
                          <a:off x="0" y="0"/>
                          <a:ext cx="1324610" cy="172085"/>
                          <a:chOff x="8058" y="98"/>
                          <a:chExt cx="2086" cy="271"/>
                        </a:xfrm>
                      </wpg:grpSpPr>
                      <wps:wsp>
                        <wps:cNvPr id="362" name="任意多边形 362"/>
                        <wps:cNvSpPr/>
                        <wps:spPr>
                          <a:xfrm>
                            <a:off x="8058" y="97"/>
                            <a:ext cx="2086" cy="271"/>
                          </a:xfrm>
                          <a:custGeom>
                            <a:avLst/>
                            <a:gdLst/>
                            <a:ahLst/>
                            <a:cxnLst/>
                            <a:pathLst>
                              <a:path w="2086" h="271">
                                <a:moveTo>
                                  <a:pt x="2041" y="270"/>
                                </a:moveTo>
                                <a:lnTo>
                                  <a:pt x="45" y="270"/>
                                </a:lnTo>
                                <a:lnTo>
                                  <a:pt x="26" y="267"/>
                                </a:lnTo>
                                <a:lnTo>
                                  <a:pt x="12" y="259"/>
                                </a:lnTo>
                                <a:lnTo>
                                  <a:pt x="3" y="244"/>
                                </a:lnTo>
                                <a:lnTo>
                                  <a:pt x="0" y="225"/>
                                </a:lnTo>
                                <a:lnTo>
                                  <a:pt x="0" y="45"/>
                                </a:lnTo>
                                <a:lnTo>
                                  <a:pt x="3" y="25"/>
                                </a:lnTo>
                                <a:lnTo>
                                  <a:pt x="12" y="11"/>
                                </a:lnTo>
                                <a:lnTo>
                                  <a:pt x="26" y="2"/>
                                </a:lnTo>
                                <a:lnTo>
                                  <a:pt x="45" y="0"/>
                                </a:lnTo>
                                <a:lnTo>
                                  <a:pt x="2041" y="0"/>
                                </a:lnTo>
                                <a:lnTo>
                                  <a:pt x="2061" y="2"/>
                                </a:lnTo>
                                <a:lnTo>
                                  <a:pt x="2075" y="11"/>
                                </a:lnTo>
                                <a:lnTo>
                                  <a:pt x="2083" y="25"/>
                                </a:lnTo>
                                <a:lnTo>
                                  <a:pt x="2086" y="45"/>
                                </a:lnTo>
                                <a:lnTo>
                                  <a:pt x="2086" y="225"/>
                                </a:lnTo>
                                <a:lnTo>
                                  <a:pt x="2083" y="244"/>
                                </a:lnTo>
                                <a:lnTo>
                                  <a:pt x="2075" y="259"/>
                                </a:lnTo>
                                <a:lnTo>
                                  <a:pt x="2061" y="267"/>
                                </a:lnTo>
                                <a:lnTo>
                                  <a:pt x="2041" y="270"/>
                                </a:lnTo>
                                <a:close/>
                              </a:path>
                            </a:pathLst>
                          </a:custGeom>
                          <a:solidFill>
                            <a:srgbClr val="F8F8F8"/>
                          </a:solidFill>
                          <a:ln>
                            <a:noFill/>
                          </a:ln>
                        </wps:spPr>
                        <wps:bodyPr upright="1"/>
                      </wps:wsp>
                      <wps:wsp>
                        <wps:cNvPr id="363" name="任意多边形 363"/>
                        <wps:cNvSpPr/>
                        <wps:spPr>
                          <a:xfrm>
                            <a:off x="8065" y="105"/>
                            <a:ext cx="2071" cy="256"/>
                          </a:xfrm>
                          <a:custGeom>
                            <a:avLst/>
                            <a:gdLst/>
                            <a:ahLst/>
                            <a:cxnLst/>
                            <a:pathLst>
                              <a:path w="2071" h="256">
                                <a:moveTo>
                                  <a:pt x="0" y="218"/>
                                </a:moveTo>
                                <a:lnTo>
                                  <a:pt x="0" y="38"/>
                                </a:lnTo>
                                <a:lnTo>
                                  <a:pt x="2" y="21"/>
                                </a:lnTo>
                                <a:lnTo>
                                  <a:pt x="9" y="10"/>
                                </a:lnTo>
                                <a:lnTo>
                                  <a:pt x="21" y="3"/>
                                </a:lnTo>
                                <a:lnTo>
                                  <a:pt x="37" y="0"/>
                                </a:lnTo>
                                <a:lnTo>
                                  <a:pt x="2033" y="0"/>
                                </a:lnTo>
                                <a:lnTo>
                                  <a:pt x="2050" y="3"/>
                                </a:lnTo>
                                <a:lnTo>
                                  <a:pt x="2061" y="10"/>
                                </a:lnTo>
                                <a:lnTo>
                                  <a:pt x="2068" y="21"/>
                                </a:lnTo>
                                <a:lnTo>
                                  <a:pt x="2071" y="38"/>
                                </a:lnTo>
                                <a:lnTo>
                                  <a:pt x="2071" y="218"/>
                                </a:lnTo>
                                <a:lnTo>
                                  <a:pt x="2068" y="234"/>
                                </a:lnTo>
                                <a:lnTo>
                                  <a:pt x="2061" y="246"/>
                                </a:lnTo>
                                <a:lnTo>
                                  <a:pt x="2050" y="253"/>
                                </a:lnTo>
                                <a:lnTo>
                                  <a:pt x="203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364" name="文本框 364"/>
                        <wps:cNvSpPr txBox="1"/>
                        <wps:spPr>
                          <a:xfrm>
                            <a:off x="8058" y="97"/>
                            <a:ext cx="2086" cy="271"/>
                          </a:xfrm>
                          <a:prstGeom prst="rect">
                            <a:avLst/>
                          </a:prstGeom>
                          <a:noFill/>
                          <a:ln>
                            <a:noFill/>
                          </a:ln>
                        </wps:spPr>
                        <wps:txbx>
                          <w:txbxContent>
                            <w:p>
                              <w:pPr>
                                <w:spacing w:before="53"/>
                                <w:ind w:left="73" w:right="0" w:firstLine="0"/>
                                <w:jc w:val="left"/>
                                <w:rPr>
                                  <w:rFonts w:ascii="Consolas"/>
                                  <w:sz w:val="17"/>
                                </w:rPr>
                              </w:pPr>
                              <w:r>
                                <w:rPr>
                                  <w:rFonts w:ascii="Consolas"/>
                                  <w:color w:val="333333"/>
                                  <w:w w:val="105"/>
                                  <w:sz w:val="17"/>
                                </w:rPr>
                                <w:t>@FunctionalInterface</w:t>
                              </w:r>
                            </w:p>
                          </w:txbxContent>
                        </wps:txbx>
                        <wps:bodyPr lIns="0" tIns="0" rIns="0" bIns="0" upright="1"/>
                      </wps:wsp>
                    </wpg:wgp>
                  </a:graphicData>
                </a:graphic>
              </wp:anchor>
            </w:drawing>
          </mc:Choice>
          <mc:Fallback>
            <w:pict>
              <v:group id="_x0000_s1026" o:spid="_x0000_s1026" o:spt="203" style="position:absolute;left:0pt;margin-left:402.9pt;margin-top:4.85pt;height:13.55pt;width:104.3pt;mso-position-horizontal-relative:page;z-index:-253769728;mso-width-relative:page;mso-height-relative:page;" coordorigin="8058,98" coordsize="2086,271" o:gfxdata="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">
                <o:lock v:ext="edit" aspectratio="f"/>
                <v:shape id="_x0000_s1026" o:spid="_x0000_s1026" o:spt="100" style="position:absolute;left:8058;top:97;height:271;width:2086;" fillcolor="#F8F8F8" filled="t" stroked="f" coordsize="2086,271" o:gfxdata="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Fbb4&#10;wAAAANwAAAAPAAAAAAAAAAEAIAAAACIAAABkcnMvZG93bnJldi54bWxQSwECFAAUAAAACACHTuJA&#10;My8FnjsAAAA5AAAAEAAAAAAAAAABACAAAAAPAQAAZHJzL3NoYXBleG1sLnhtbFBLBQYAAAAABgAG&#10;AFsBAAC5AwAAAAA=&#10;" path="m2041,270l45,270,26,267,12,259,3,244,0,225,0,45,3,25,12,11,26,2,45,0,2041,0,2061,2,2075,11,2083,25,2086,45,2086,225,2083,244,2075,259,2061,267,2041,270xe">
                  <v:fill on="t" focussize="0,0"/>
                  <v:stroke on="f"/>
                  <v:imagedata o:title=""/>
                  <o:lock v:ext="edit" aspectratio="f"/>
                </v:shape>
                <v:shape id="_x0000_s1026" o:spid="_x0000_s1026" o:spt="100" style="position:absolute;left:8065;top:105;height:256;width:2071;" filled="f" stroked="t" coordsize="2071,256" o:gfxdata="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6xxm/&#10;AAAA3AAAAA8AAAAAAAAAAQAgAAAAIgAAAGRycy9kb3ducmV2LnhtbFBLAQIUABQAAAAIAIdO4kAz&#10;LwWeOwAAADkAAAAQAAAAAAAAAAEAIAAAAA4BAABkcnMvc2hhcGV4bWwueG1sUEsFBgAAAAAGAAYA&#10;WwEAALgDAAAAAA==&#10;" path="m0,218l0,38,2,21,9,10,21,3,37,0,2033,0,2050,3,2061,10,2068,21,2071,38,2071,218,2068,234,2061,246,2050,253,2033,255,37,255,21,253,9,246,2,234,0,218xe">
                  <v:fill on="f" focussize="0,0"/>
                  <v:stroke weight="0.750314960629921pt" color="#DDDDDD" joinstyle="round"/>
                  <v:imagedata o:title=""/>
                  <o:lock v:ext="edit" aspectratio="f"/>
                </v:shape>
                <v:shape id="_x0000_s1026" o:spid="_x0000_s1026" o:spt="202" type="#_x0000_t202" style="position:absolute;left:8058;top:97;height:271;width:2086;" filled="f" stroked="f" coordsize="21600,21600" o:gfxdata="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g2y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3" w:right="0" w:firstLine="0"/>
                          <w:jc w:val="left"/>
                          <w:rPr>
                            <w:rFonts w:ascii="Consolas"/>
                            <w:sz w:val="17"/>
                          </w:rPr>
                        </w:pPr>
                        <w:r>
                          <w:rPr>
                            <w:rFonts w:ascii="Consolas"/>
                            <w:color w:val="333333"/>
                            <w:w w:val="105"/>
                            <w:sz w:val="17"/>
                          </w:rPr>
                          <w:t>@FunctionalInterface</w:t>
                        </w:r>
                      </w:p>
                    </w:txbxContent>
                  </v:textbox>
                </v:shape>
              </v:group>
            </w:pict>
          </mc:Fallback>
        </mc:AlternateContent>
      </w:r>
      <w:r>
        <w:rPr>
          <w:color w:val="333333"/>
          <w:w w:val="105"/>
        </w:rPr>
        <w:t>与</w:t>
      </w:r>
      <w:r>
        <w:rPr>
          <w:color w:val="333333"/>
          <w:w w:val="105"/>
        </w:rPr>
        <w:tab/>
      </w:r>
      <w:r>
        <w:rPr>
          <w:color w:val="333333"/>
          <w:w w:val="105"/>
        </w:rPr>
        <w:t>注解的作用类似，</w:t>
      </w:r>
      <w:r>
        <w:rPr>
          <w:rFonts w:ascii="Open Sans" w:eastAsia="Open Sans"/>
          <w:color w:val="333333"/>
          <w:w w:val="105"/>
        </w:rPr>
        <w:t>Java</w:t>
      </w:r>
      <w:r>
        <w:rPr>
          <w:rFonts w:ascii="Open Sans" w:eastAsia="Open Sans"/>
          <w:color w:val="333333"/>
          <w:spacing w:val="-31"/>
          <w:w w:val="105"/>
        </w:rPr>
        <w:t xml:space="preserve"> </w:t>
      </w:r>
      <w:r>
        <w:rPr>
          <w:rFonts w:ascii="Open Sans" w:eastAsia="Open Sans"/>
          <w:color w:val="333333"/>
          <w:w w:val="105"/>
        </w:rPr>
        <w:t>8</w:t>
      </w:r>
      <w:r>
        <w:rPr>
          <w:color w:val="333333"/>
          <w:w w:val="105"/>
        </w:rPr>
        <w:t>中专门为函数式接口引入了一个新的注解：</w:t>
      </w:r>
      <w:r>
        <w:rPr>
          <w:color w:val="333333"/>
          <w:w w:val="105"/>
        </w:rPr>
        <w:tab/>
      </w:r>
      <w:r>
        <w:rPr>
          <w:color w:val="333333"/>
          <w:w w:val="105"/>
        </w:rPr>
        <w:t>。该注</w:t>
      </w:r>
    </w:p>
    <w:p>
      <w:pPr>
        <w:pStyle w:val="5"/>
        <w:spacing w:line="307" w:lineRule="exact"/>
      </w:pPr>
      <w:r>
        <w:rPr>
          <w:color w:val="333333"/>
          <w:w w:val="105"/>
        </w:rPr>
        <w:t>解可用于一个接口的定义上：</w:t>
      </w:r>
    </w:p>
    <w:p>
      <w:pPr>
        <w:pStyle w:val="5"/>
        <w:spacing w:before="13"/>
        <w:ind w:left="0"/>
        <w:rPr>
          <w:sz w:val="8"/>
        </w:rPr>
      </w:pPr>
      <w:r>
        <mc:AlternateContent>
          <mc:Choice Requires="wpg">
            <w:drawing>
              <wp:anchor distT="0" distB="0" distL="114300" distR="114300" simplePos="0" relativeHeight="251685888" behindDoc="1" locked="0" layoutInCell="1" allowOverlap="1">
                <wp:simplePos x="0" y="0"/>
                <wp:positionH relativeFrom="page">
                  <wp:posOffset>666750</wp:posOffset>
                </wp:positionH>
                <wp:positionV relativeFrom="paragraph">
                  <wp:posOffset>127000</wp:posOffset>
                </wp:positionV>
                <wp:extent cx="6223000" cy="838835"/>
                <wp:effectExtent l="635" t="635" r="5715" b="17780"/>
                <wp:wrapTopAndBottom/>
                <wp:docPr id="390" name="组合 390"/>
                <wp:cNvGraphicFramePr/>
                <a:graphic xmlns:a="http://schemas.openxmlformats.org/drawingml/2006/main">
                  <a:graphicData uri="http://schemas.microsoft.com/office/word/2010/wordprocessingGroup">
                    <wpg:wgp>
                      <wpg:cNvGrpSpPr/>
                      <wpg:grpSpPr>
                        <a:xfrm>
                          <a:off x="0" y="0"/>
                          <a:ext cx="6223000" cy="838835"/>
                          <a:chOff x="1050" y="201"/>
                          <a:chExt cx="9800" cy="1321"/>
                        </a:xfrm>
                      </wpg:grpSpPr>
                      <wps:wsp>
                        <wps:cNvPr id="387" name="任意多边形 387"/>
                        <wps:cNvSpPr/>
                        <wps:spPr>
                          <a:xfrm>
                            <a:off x="1057" y="208"/>
                            <a:ext cx="9785" cy="1306"/>
                          </a:xfrm>
                          <a:custGeom>
                            <a:avLst/>
                            <a:gdLst/>
                            <a:ahLst/>
                            <a:cxnLst/>
                            <a:pathLst>
                              <a:path w="9785" h="1306">
                                <a:moveTo>
                                  <a:pt x="9747" y="1306"/>
                                </a:moveTo>
                                <a:lnTo>
                                  <a:pt x="37" y="1306"/>
                                </a:lnTo>
                                <a:lnTo>
                                  <a:pt x="21" y="1303"/>
                                </a:lnTo>
                                <a:lnTo>
                                  <a:pt x="9" y="1296"/>
                                </a:lnTo>
                                <a:lnTo>
                                  <a:pt x="2" y="1285"/>
                                </a:lnTo>
                                <a:lnTo>
                                  <a:pt x="0" y="1268"/>
                                </a:lnTo>
                                <a:lnTo>
                                  <a:pt x="0" y="38"/>
                                </a:lnTo>
                                <a:lnTo>
                                  <a:pt x="2" y="21"/>
                                </a:lnTo>
                                <a:lnTo>
                                  <a:pt x="9" y="10"/>
                                </a:lnTo>
                                <a:lnTo>
                                  <a:pt x="21" y="3"/>
                                </a:lnTo>
                                <a:lnTo>
                                  <a:pt x="37" y="0"/>
                                </a:lnTo>
                                <a:lnTo>
                                  <a:pt x="9747" y="0"/>
                                </a:lnTo>
                                <a:lnTo>
                                  <a:pt x="9763" y="3"/>
                                </a:lnTo>
                                <a:lnTo>
                                  <a:pt x="9775" y="10"/>
                                </a:lnTo>
                                <a:lnTo>
                                  <a:pt x="9782" y="21"/>
                                </a:lnTo>
                                <a:lnTo>
                                  <a:pt x="9784" y="38"/>
                                </a:lnTo>
                                <a:lnTo>
                                  <a:pt x="9784" y="1268"/>
                                </a:lnTo>
                                <a:lnTo>
                                  <a:pt x="9782" y="1285"/>
                                </a:lnTo>
                                <a:lnTo>
                                  <a:pt x="9775" y="1296"/>
                                </a:lnTo>
                                <a:lnTo>
                                  <a:pt x="9763" y="1303"/>
                                </a:lnTo>
                                <a:lnTo>
                                  <a:pt x="9747" y="1306"/>
                                </a:lnTo>
                                <a:close/>
                              </a:path>
                            </a:pathLst>
                          </a:custGeom>
                          <a:solidFill>
                            <a:srgbClr val="F8F8F8"/>
                          </a:solidFill>
                          <a:ln>
                            <a:noFill/>
                          </a:ln>
                        </wps:spPr>
                        <wps:bodyPr upright="1"/>
                      </wps:wsp>
                      <wps:wsp>
                        <wps:cNvPr id="388" name="任意多边形 388"/>
                        <wps:cNvSpPr/>
                        <wps:spPr>
                          <a:xfrm>
                            <a:off x="1057" y="208"/>
                            <a:ext cx="9785" cy="1306"/>
                          </a:xfrm>
                          <a:custGeom>
                            <a:avLst/>
                            <a:gdLst/>
                            <a:ahLst/>
                            <a:cxnLst/>
                            <a:pathLst>
                              <a:path w="9785" h="1306">
                                <a:moveTo>
                                  <a:pt x="0" y="1268"/>
                                </a:moveTo>
                                <a:lnTo>
                                  <a:pt x="0" y="38"/>
                                </a:lnTo>
                                <a:lnTo>
                                  <a:pt x="2" y="21"/>
                                </a:lnTo>
                                <a:lnTo>
                                  <a:pt x="9" y="10"/>
                                </a:lnTo>
                                <a:lnTo>
                                  <a:pt x="21" y="3"/>
                                </a:lnTo>
                                <a:lnTo>
                                  <a:pt x="37" y="0"/>
                                </a:lnTo>
                                <a:lnTo>
                                  <a:pt x="9747" y="0"/>
                                </a:lnTo>
                                <a:lnTo>
                                  <a:pt x="9763" y="3"/>
                                </a:lnTo>
                                <a:lnTo>
                                  <a:pt x="9775" y="10"/>
                                </a:lnTo>
                                <a:lnTo>
                                  <a:pt x="9782" y="21"/>
                                </a:lnTo>
                                <a:lnTo>
                                  <a:pt x="9784" y="38"/>
                                </a:lnTo>
                                <a:lnTo>
                                  <a:pt x="9784" y="1268"/>
                                </a:lnTo>
                                <a:lnTo>
                                  <a:pt x="9782" y="1285"/>
                                </a:lnTo>
                                <a:lnTo>
                                  <a:pt x="9775" y="1296"/>
                                </a:lnTo>
                                <a:lnTo>
                                  <a:pt x="9763" y="1303"/>
                                </a:lnTo>
                                <a:lnTo>
                                  <a:pt x="9747" y="1306"/>
                                </a:lnTo>
                                <a:lnTo>
                                  <a:pt x="37" y="1306"/>
                                </a:lnTo>
                                <a:lnTo>
                                  <a:pt x="21" y="1303"/>
                                </a:lnTo>
                                <a:lnTo>
                                  <a:pt x="9" y="1296"/>
                                </a:lnTo>
                                <a:lnTo>
                                  <a:pt x="2" y="1285"/>
                                </a:lnTo>
                                <a:lnTo>
                                  <a:pt x="0" y="1268"/>
                                </a:lnTo>
                                <a:close/>
                              </a:path>
                            </a:pathLst>
                          </a:custGeom>
                          <a:noFill/>
                          <a:ln w="9529" cap="flat" cmpd="sng">
                            <a:solidFill>
                              <a:srgbClr val="DDDDDD"/>
                            </a:solidFill>
                            <a:prstDash val="solid"/>
                            <a:headEnd type="none" w="med" len="med"/>
                            <a:tailEnd type="none" w="med" len="med"/>
                          </a:ln>
                        </wps:spPr>
                        <wps:bodyPr upright="1"/>
                      </wps:wsp>
                      <wps:wsp>
                        <wps:cNvPr id="389" name="文本框 389"/>
                        <wps:cNvSpPr txBox="1"/>
                        <wps:spPr>
                          <a:xfrm>
                            <a:off x="1050" y="200"/>
                            <a:ext cx="9800" cy="1321"/>
                          </a:xfrm>
                          <a:prstGeom prst="rect">
                            <a:avLst/>
                          </a:prstGeom>
                          <a:noFill/>
                          <a:ln>
                            <a:noFill/>
                          </a:ln>
                        </wps:spPr>
                        <wps:txbx>
                          <w:txbxContent>
                            <w:p>
                              <w:pPr>
                                <w:spacing w:before="7" w:line="240" w:lineRule="auto"/>
                                <w:rPr>
                                  <w:sz w:val="9"/>
                                </w:rPr>
                              </w:pPr>
                            </w:p>
                            <w:p>
                              <w:pPr>
                                <w:spacing w:before="1"/>
                                <w:ind w:left="247" w:right="0" w:firstLine="0"/>
                                <w:jc w:val="left"/>
                                <w:rPr>
                                  <w:rFonts w:ascii="Consolas"/>
                                  <w:sz w:val="17"/>
                                </w:rPr>
                              </w:pPr>
                              <w:r>
                                <w:rPr>
                                  <w:rFonts w:ascii="Consolas"/>
                                  <w:color w:val="545454"/>
                                  <w:w w:val="105"/>
                                  <w:sz w:val="17"/>
                                </w:rPr>
                                <w:t>@FunctionalInterface</w:t>
                              </w:r>
                            </w:p>
                            <w:p>
                              <w:pPr>
                                <w:spacing w:before="71" w:line="326" w:lineRule="auto"/>
                                <w:ind w:left="667" w:right="5686" w:hanging="421"/>
                                <w:jc w:val="left"/>
                                <w:rPr>
                                  <w:rFonts w:ascii="Consolas"/>
                                  <w:sz w:val="17"/>
                                </w:rPr>
                              </w:pPr>
                              <w:r>
                                <w:rPr>
                                  <w:rFonts w:ascii="Consolas"/>
                                  <w:color w:val="770087"/>
                                  <w:w w:val="105"/>
                                  <w:sz w:val="17"/>
                                </w:rPr>
                                <w:t xml:space="preserve">public interface </w:t>
                              </w:r>
                              <w:r>
                                <w:rPr>
                                  <w:rFonts w:ascii="Consolas"/>
                                  <w:color w:val="0000FF"/>
                                  <w:w w:val="105"/>
                                  <w:sz w:val="17"/>
                                </w:rPr>
                                <w:t>MyFunctionalInterface</w:t>
                              </w:r>
                              <w:r>
                                <w:rPr>
                                  <w:rFonts w:ascii="Consolas"/>
                                  <w:color w:val="0000FF"/>
                                  <w:spacing w:val="-64"/>
                                  <w:w w:val="105"/>
                                  <w:sz w:val="17"/>
                                </w:rPr>
                                <w:t xml:space="preserve"> </w:t>
                              </w:r>
                              <w:r>
                                <w:rPr>
                                  <w:rFonts w:ascii="Consolas"/>
                                  <w:color w:val="333333"/>
                                  <w:spacing w:val="-14"/>
                                  <w:w w:val="105"/>
                                  <w:sz w:val="17"/>
                                </w:rPr>
                                <w:t xml:space="preserve">{ </w:t>
                              </w:r>
                              <w:r>
                                <w:rPr>
                                  <w:rFonts w:ascii="Consolas"/>
                                  <w:color w:val="008754"/>
                                  <w:w w:val="105"/>
                                  <w:sz w:val="17"/>
                                </w:rPr>
                                <w:t>void</w:t>
                              </w:r>
                              <w:r>
                                <w:rPr>
                                  <w:rFonts w:ascii="Consolas"/>
                                  <w:color w:val="008754"/>
                                  <w:spacing w:val="-4"/>
                                  <w:w w:val="105"/>
                                  <w:sz w:val="17"/>
                                </w:rPr>
                                <w:t xml:space="preserve"> </w:t>
                              </w:r>
                              <w:r>
                                <w:rPr>
                                  <w:rFonts w:ascii="Consolas"/>
                                  <w:w w:val="105"/>
                                  <w:sz w:val="17"/>
                                </w:rPr>
                                <w:t>myMethod</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66.05pt;width:490pt;mso-position-horizontal-relative:page;mso-wrap-distance-bottom:0pt;mso-wrap-distance-top:0pt;z-index:-251630592;mso-width-relative:page;mso-height-relative:page;" coordorigin="1050,201" coordsize="9800,1321" o:gfxdata="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">
                <o:lock v:ext="edit" aspectratio="f"/>
                <v:shape id="_x0000_s1026" o:spid="_x0000_s1026" o:spt="100" style="position:absolute;left:1057;top:208;height:1306;width:9785;" fillcolor="#F8F8F8" filled="t" stroked="f" coordsize="9785,1306" o:gfxdata="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rC9r4A&#10;AADcAAAADwAAAAAAAAABACAAAAAiAAAAZHJzL2Rvd25yZXYueG1sUEsBAhQAFAAAAAgAh07iQDMv&#10;BZ47AAAAOQAAABAAAAAAAAAAAQAgAAAADQEAAGRycy9zaGFwZXhtbC54bWxQSwUGAAAAAAYABgBb&#10;AQAAtwMAAAAA&#10;" path="m9747,1306l37,1306,21,1303,9,1296,2,1285,0,1268,0,38,2,21,9,10,21,3,37,0,9747,0,9763,3,9775,10,9782,21,9784,38,9784,1268,9782,1285,9775,1296,9763,1303,9747,1306xe">
                  <v:fill on="t" focussize="0,0"/>
                  <v:stroke on="f"/>
                  <v:imagedata o:title=""/>
                  <o:lock v:ext="edit" aspectratio="f"/>
                </v:shape>
                <v:shape id="_x0000_s1026" o:spid="_x0000_s1026" o:spt="100" style="position:absolute;left:1057;top:208;height:1306;width:9785;" filled="f" stroked="t" coordsize="9785,1306" o:gfxdata="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rgZ+LsAAADc&#10;AAAADwAAAAAAAAABACAAAAAiAAAAZHJzL2Rvd25yZXYueG1sUEsBAhQAFAAAAAgAh07iQDMvBZ47&#10;AAAAOQAAABAAAAAAAAAAAQAgAAAACgEAAGRycy9zaGFwZXhtbC54bWxQSwUGAAAAAAYABgBbAQAA&#10;tAMAAAAA&#10;" path="m0,1268l0,38,2,21,9,10,21,3,37,0,9747,0,9763,3,9775,10,9782,21,9784,38,9784,1268,9782,1285,9775,1296,9763,1303,9747,1306,37,1306,21,1303,9,1296,2,1285,0,1268xe">
                  <v:fill on="f" focussize="0,0"/>
                  <v:stroke weight="0.750314960629921pt" color="#DDDDDD" joinstyle="round"/>
                  <v:imagedata o:title=""/>
                  <o:lock v:ext="edit" aspectratio="f"/>
                </v:shape>
                <v:shape id="_x0000_s1026" o:spid="_x0000_s1026" o:spt="202" type="#_x0000_t202" style="position:absolute;left:1050;top:200;height:1321;width:9800;" filled="f" stroked="f" coordsize="21600,21600" o:gfxdata="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2SR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7" w:line="240" w:lineRule="auto"/>
                          <w:rPr>
                            <w:sz w:val="9"/>
                          </w:rPr>
                        </w:pPr>
                      </w:p>
                      <w:p>
                        <w:pPr>
                          <w:spacing w:before="1"/>
                          <w:ind w:left="247" w:right="0" w:firstLine="0"/>
                          <w:jc w:val="left"/>
                          <w:rPr>
                            <w:rFonts w:ascii="Consolas"/>
                            <w:sz w:val="17"/>
                          </w:rPr>
                        </w:pPr>
                        <w:r>
                          <w:rPr>
                            <w:rFonts w:ascii="Consolas"/>
                            <w:color w:val="545454"/>
                            <w:w w:val="105"/>
                            <w:sz w:val="17"/>
                          </w:rPr>
                          <w:t>@FunctionalInterface</w:t>
                        </w:r>
                      </w:p>
                      <w:p>
                        <w:pPr>
                          <w:spacing w:before="71" w:line="326" w:lineRule="auto"/>
                          <w:ind w:left="667" w:right="5686" w:hanging="421"/>
                          <w:jc w:val="left"/>
                          <w:rPr>
                            <w:rFonts w:ascii="Consolas"/>
                            <w:sz w:val="17"/>
                          </w:rPr>
                        </w:pPr>
                        <w:r>
                          <w:rPr>
                            <w:rFonts w:ascii="Consolas"/>
                            <w:color w:val="770087"/>
                            <w:w w:val="105"/>
                            <w:sz w:val="17"/>
                          </w:rPr>
                          <w:t xml:space="preserve">public interface </w:t>
                        </w:r>
                        <w:r>
                          <w:rPr>
                            <w:rFonts w:ascii="Consolas"/>
                            <w:color w:val="0000FF"/>
                            <w:w w:val="105"/>
                            <w:sz w:val="17"/>
                          </w:rPr>
                          <w:t>MyFunctionalInterface</w:t>
                        </w:r>
                        <w:r>
                          <w:rPr>
                            <w:rFonts w:ascii="Consolas"/>
                            <w:color w:val="0000FF"/>
                            <w:spacing w:val="-64"/>
                            <w:w w:val="105"/>
                            <w:sz w:val="17"/>
                          </w:rPr>
                          <w:t xml:space="preserve"> </w:t>
                        </w:r>
                        <w:r>
                          <w:rPr>
                            <w:rFonts w:ascii="Consolas"/>
                            <w:color w:val="333333"/>
                            <w:spacing w:val="-14"/>
                            <w:w w:val="105"/>
                            <w:sz w:val="17"/>
                          </w:rPr>
                          <w:t xml:space="preserve">{ </w:t>
                        </w:r>
                        <w:r>
                          <w:rPr>
                            <w:rFonts w:ascii="Consolas"/>
                            <w:color w:val="008754"/>
                            <w:w w:val="105"/>
                            <w:sz w:val="17"/>
                          </w:rPr>
                          <w:t>void</w:t>
                        </w:r>
                        <w:r>
                          <w:rPr>
                            <w:rFonts w:ascii="Consolas"/>
                            <w:color w:val="008754"/>
                            <w:spacing w:val="-4"/>
                            <w:w w:val="105"/>
                            <w:sz w:val="17"/>
                          </w:rPr>
                          <w:t xml:space="preserve"> </w:t>
                        </w:r>
                        <w:r>
                          <w:rPr>
                            <w:rFonts w:ascii="Consolas"/>
                            <w:w w:val="105"/>
                            <w:sz w:val="17"/>
                          </w:rPr>
                          <w:t>myMethod</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spacing w:before="91" w:line="206" w:lineRule="auto"/>
        <w:ind w:right="156"/>
      </w:pPr>
      <w:r>
        <w:rPr>
          <w:color w:val="333333"/>
        </w:rPr>
        <w:t>一旦使用该注解来定义接口，编译器将会强制检查该接口是否确实有且仅有一个抽象方法，否则将会报错。需要</w:t>
      </w:r>
      <w:r>
        <w:rPr>
          <w:b/>
          <w:color w:val="333333"/>
          <w:spacing w:val="-18"/>
        </w:rPr>
        <w:t xml:space="preserve">注   </w:t>
      </w:r>
      <w:r>
        <w:rPr>
          <w:b/>
          <w:color w:val="333333"/>
          <w:w w:val="105"/>
        </w:rPr>
        <w:t>意</w:t>
      </w:r>
      <w:r>
        <w:rPr>
          <w:color w:val="333333"/>
          <w:w w:val="105"/>
        </w:rPr>
        <w:t>的是，即使不使用该注解，只要满足函数式接口的定义，这仍然是一个函数式接口，使用起来都一样。</w:t>
      </w:r>
    </w:p>
    <w:p>
      <w:pPr>
        <w:spacing w:after="0" w:line="206" w:lineRule="auto"/>
        <w:sectPr>
          <w:pgSz w:w="11900" w:h="16820"/>
          <w:pgMar w:top="1060" w:right="940" w:bottom="280" w:left="940" w:header="720" w:footer="720" w:gutter="0"/>
        </w:sectPr>
      </w:pPr>
    </w:p>
    <w:p>
      <w:pPr>
        <w:pStyle w:val="3"/>
        <w:numPr>
          <w:ilvl w:val="1"/>
          <w:numId w:val="1"/>
        </w:numPr>
        <w:tabs>
          <w:tab w:val="left" w:pos="683"/>
        </w:tabs>
        <w:spacing w:before="1" w:after="2" w:line="240" w:lineRule="auto"/>
        <w:ind w:left="682" w:right="0" w:hanging="576"/>
        <w:jc w:val="left"/>
      </w:pPr>
      <w:bookmarkStart w:id="10" w:name="1.4 自定义函数式接口"/>
      <w:bookmarkEnd w:id="10"/>
      <w:bookmarkStart w:id="11" w:name="1.4 自定义函数式接口"/>
      <w:bookmarkEnd w:id="11"/>
      <w:r>
        <w:rPr>
          <w:color w:val="333333"/>
        </w:rPr>
        <w:t>自定义函数式接口</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412" name="组合 412"/>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411" name="直接连接符 411"/>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&#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FdKn3TAAAAAwEAAA8AAAAAAAAAAQAgAAAAIgAAAGRy&#10;cy9kb3ducmV2LnhtbFBLAQIUABQAAAAIAIdO4kDL5dknQwIAAMEEAAAOAAAAAAAAAAEAIAAAACIB&#10;AABkcnMvZTJvRG9jLnhtbFBLBQYAAAAABgAGAFkBAADXBQAAAAA=&#10;">
                <o:lock v:ext="edit" aspectratio="f"/>
                <v:line id="_x0000_s1026" o:spid="_x0000_s1026" o:spt="20" style="position:absolute;left:0;top:8;height:0;width:9799;" filled="f" stroked="t" coordsize="21600,21600" o:gfxdata="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QlD7sAAADc&#10;AAAADwAAAAAAAAABACAAAAAiAAAAZHJzL2Rvd25yZXYueG1sUEsBAhQAFAAAAAgAh07iQDMvBZ47&#10;AAAAOQAAABAAAAAAAAAAAQAgAAAACgEAAGRycy9zaGFwZXhtbC54bWxQSwUGAAAAAAYABgBbAQAA&#10;tAMAAAAA&#10;">
                  <v:fill on="f" focussize="0,0"/>
                  <v:stroke weight="0.750314960629921pt" color="#EDEDED" joinstyle="round"/>
                  <v:imagedata o:title=""/>
                  <o:lock v:ext="edit" aspectratio="f"/>
                </v:line>
                <w10:wrap type="none"/>
                <w10:anchorlock/>
              </v:group>
            </w:pict>
          </mc:Fallback>
        </mc:AlternateContent>
      </w:r>
    </w:p>
    <w:p>
      <w:pPr>
        <w:pStyle w:val="5"/>
        <w:spacing w:before="17"/>
        <w:ind w:left="0"/>
        <w:rPr>
          <w:b/>
          <w:sz w:val="5"/>
        </w:rPr>
      </w:pPr>
    </w:p>
    <w:p>
      <w:pPr>
        <w:pStyle w:val="5"/>
        <w:tabs>
          <w:tab w:val="left" w:pos="3844"/>
        </w:tabs>
        <w:spacing w:before="55"/>
      </w:pPr>
      <w:r>
        <mc:AlternateContent>
          <mc:Choice Requires="wpg">
            <w:drawing>
              <wp:anchor distT="0" distB="0" distL="114300" distR="114300" simplePos="0" relativeHeight="249558016" behindDoc="1" locked="0" layoutInCell="1" allowOverlap="1">
                <wp:simplePos x="0" y="0"/>
                <wp:positionH relativeFrom="page">
                  <wp:posOffset>1657985</wp:posOffset>
                </wp:positionH>
                <wp:positionV relativeFrom="paragraph">
                  <wp:posOffset>60325</wp:posOffset>
                </wp:positionV>
                <wp:extent cx="1381760" cy="172085"/>
                <wp:effectExtent l="635" t="635" r="8255" b="17780"/>
                <wp:wrapNone/>
                <wp:docPr id="401" name="组合 401"/>
                <wp:cNvGraphicFramePr/>
                <a:graphic xmlns:a="http://schemas.openxmlformats.org/drawingml/2006/main">
                  <a:graphicData uri="http://schemas.microsoft.com/office/word/2010/wordprocessingGroup">
                    <wpg:wgp>
                      <wpg:cNvGrpSpPr/>
                      <wpg:grpSpPr>
                        <a:xfrm>
                          <a:off x="0" y="0"/>
                          <a:ext cx="1381760" cy="172085"/>
                          <a:chOff x="2611" y="96"/>
                          <a:chExt cx="2176" cy="271"/>
                        </a:xfrm>
                      </wpg:grpSpPr>
                      <wps:wsp>
                        <wps:cNvPr id="398" name="任意多边形 398"/>
                        <wps:cNvSpPr/>
                        <wps:spPr>
                          <a:xfrm>
                            <a:off x="2611" y="95"/>
                            <a:ext cx="2176" cy="271"/>
                          </a:xfrm>
                          <a:custGeom>
                            <a:avLst/>
                            <a:gdLst/>
                            <a:ahLst/>
                            <a:cxnLst/>
                            <a:pathLst>
                              <a:path w="2176" h="271">
                                <a:moveTo>
                                  <a:pt x="2131" y="270"/>
                                </a:moveTo>
                                <a:lnTo>
                                  <a:pt x="45" y="270"/>
                                </a:lnTo>
                                <a:lnTo>
                                  <a:pt x="25" y="267"/>
                                </a:lnTo>
                                <a:lnTo>
                                  <a:pt x="11" y="259"/>
                                </a:lnTo>
                                <a:lnTo>
                                  <a:pt x="3" y="244"/>
                                </a:lnTo>
                                <a:lnTo>
                                  <a:pt x="0" y="225"/>
                                </a:lnTo>
                                <a:lnTo>
                                  <a:pt x="0" y="45"/>
                                </a:lnTo>
                                <a:lnTo>
                                  <a:pt x="3" y="25"/>
                                </a:lnTo>
                                <a:lnTo>
                                  <a:pt x="11" y="11"/>
                                </a:lnTo>
                                <a:lnTo>
                                  <a:pt x="25" y="2"/>
                                </a:lnTo>
                                <a:lnTo>
                                  <a:pt x="45" y="0"/>
                                </a:lnTo>
                                <a:lnTo>
                                  <a:pt x="2131" y="0"/>
                                </a:lnTo>
                                <a:lnTo>
                                  <a:pt x="2151" y="2"/>
                                </a:lnTo>
                                <a:lnTo>
                                  <a:pt x="2165" y="11"/>
                                </a:lnTo>
                                <a:lnTo>
                                  <a:pt x="2173" y="25"/>
                                </a:lnTo>
                                <a:lnTo>
                                  <a:pt x="2176" y="45"/>
                                </a:lnTo>
                                <a:lnTo>
                                  <a:pt x="2176" y="225"/>
                                </a:lnTo>
                                <a:lnTo>
                                  <a:pt x="2173" y="244"/>
                                </a:lnTo>
                                <a:lnTo>
                                  <a:pt x="2165" y="259"/>
                                </a:lnTo>
                                <a:lnTo>
                                  <a:pt x="2151" y="267"/>
                                </a:lnTo>
                                <a:lnTo>
                                  <a:pt x="2131" y="270"/>
                                </a:lnTo>
                                <a:close/>
                              </a:path>
                            </a:pathLst>
                          </a:custGeom>
                          <a:solidFill>
                            <a:srgbClr val="F8F8F8"/>
                          </a:solidFill>
                          <a:ln>
                            <a:noFill/>
                          </a:ln>
                        </wps:spPr>
                        <wps:bodyPr upright="1"/>
                      </wps:wsp>
                      <wps:wsp>
                        <wps:cNvPr id="399" name="任意多边形 399"/>
                        <wps:cNvSpPr/>
                        <wps:spPr>
                          <a:xfrm>
                            <a:off x="2618" y="103"/>
                            <a:ext cx="2161" cy="256"/>
                          </a:xfrm>
                          <a:custGeom>
                            <a:avLst/>
                            <a:gdLst/>
                            <a:ahLst/>
                            <a:cxnLst/>
                            <a:pathLst>
                              <a:path w="2161" h="256">
                                <a:moveTo>
                                  <a:pt x="0" y="218"/>
                                </a:moveTo>
                                <a:lnTo>
                                  <a:pt x="0" y="38"/>
                                </a:lnTo>
                                <a:lnTo>
                                  <a:pt x="2" y="21"/>
                                </a:lnTo>
                                <a:lnTo>
                                  <a:pt x="9" y="10"/>
                                </a:lnTo>
                                <a:lnTo>
                                  <a:pt x="21" y="3"/>
                                </a:lnTo>
                                <a:lnTo>
                                  <a:pt x="37" y="0"/>
                                </a:lnTo>
                                <a:lnTo>
                                  <a:pt x="2123" y="0"/>
                                </a:lnTo>
                                <a:lnTo>
                                  <a:pt x="2139" y="3"/>
                                </a:lnTo>
                                <a:lnTo>
                                  <a:pt x="2151" y="10"/>
                                </a:lnTo>
                                <a:lnTo>
                                  <a:pt x="2158" y="21"/>
                                </a:lnTo>
                                <a:lnTo>
                                  <a:pt x="2161" y="38"/>
                                </a:lnTo>
                                <a:lnTo>
                                  <a:pt x="2161" y="218"/>
                                </a:lnTo>
                                <a:lnTo>
                                  <a:pt x="2158" y="234"/>
                                </a:lnTo>
                                <a:lnTo>
                                  <a:pt x="2151" y="246"/>
                                </a:lnTo>
                                <a:lnTo>
                                  <a:pt x="2139" y="253"/>
                                </a:lnTo>
                                <a:lnTo>
                                  <a:pt x="212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400" name="文本框 400"/>
                        <wps:cNvSpPr txBox="1"/>
                        <wps:spPr>
                          <a:xfrm>
                            <a:off x="2611" y="95"/>
                            <a:ext cx="217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MyFunctionalInterface</w:t>
                              </w:r>
                            </w:p>
                          </w:txbxContent>
                        </wps:txbx>
                        <wps:bodyPr lIns="0" tIns="0" rIns="0" bIns="0" upright="1"/>
                      </wps:wsp>
                    </wpg:wgp>
                  </a:graphicData>
                </a:graphic>
              </wp:anchor>
            </w:drawing>
          </mc:Choice>
          <mc:Fallback>
            <w:pict>
              <v:group id="_x0000_s1026" o:spid="_x0000_s1026" o:spt="203" style="position:absolute;left:0pt;margin-left:130.55pt;margin-top:4.75pt;height:13.55pt;width:108.8pt;mso-position-horizontal-relative:page;z-index:-253758464;mso-width-relative:page;mso-height-relative:page;" coordorigin="2611,96" coordsize="2176,271" o:gfxdata="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">
                <o:lock v:ext="edit" aspectratio="f"/>
                <v:shape id="_x0000_s1026" o:spid="_x0000_s1026" o:spt="100" style="position:absolute;left:2611;top:95;height:271;width:2176;" fillcolor="#F8F8F8" filled="t" stroked="f" coordsize="2176,271" o:gfxdata="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BNrh/twAAANwAAAAP&#10;AAAAAAAAAAEAIAAAACIAAABkcnMvZG93bnJldi54bWxQSwECFAAUAAAACACHTuJAMy8FnjsAAAA5&#10;AAAAEAAAAAAAAAABACAAAAAGAQAAZHJzL3NoYXBleG1sLnhtbFBLBQYAAAAABgAGAFsBAACwAwAA&#10;AAA=&#10;" path="m2131,270l45,270,25,267,11,259,3,244,0,225,0,45,3,25,11,11,25,2,45,0,2131,0,2151,2,2165,11,2173,25,2176,45,2176,225,2173,244,2165,259,2151,267,2131,270xe">
                  <v:fill on="t" focussize="0,0"/>
                  <v:stroke on="f"/>
                  <v:imagedata o:title=""/>
                  <o:lock v:ext="edit" aspectratio="f"/>
                </v:shape>
                <v:shape id="_x0000_s1026" o:spid="_x0000_s1026" o:spt="100" style="position:absolute;left:2618;top:103;height:256;width:2161;" filled="f" stroked="t" coordsize="2161,256" o:gfxdata="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tfHRrsAAADc&#10;AAAADwAAAAAAAAABACAAAAAiAAAAZHJzL2Rvd25yZXYueG1sUEsBAhQAFAAAAAgAh07iQDMvBZ47&#10;AAAAOQAAABAAAAAAAAAAAQAgAAAACgEAAGRycy9zaGFwZXhtbC54bWxQSwUGAAAAAAYABgBbAQAA&#10;tAMAAAAA&#10;" path="m0,218l0,38,2,21,9,10,21,3,37,0,2123,0,2139,3,2151,10,2158,21,2161,38,2161,218,2158,234,2151,246,2139,253,2123,255,37,255,21,253,9,246,2,234,0,218xe">
                  <v:fill on="f" focussize="0,0"/>
                  <v:stroke weight="0.750314960629921pt" color="#DDDDDD" joinstyle="round"/>
                  <v:imagedata o:title=""/>
                  <o:lock v:ext="edit" aspectratio="f"/>
                </v:shape>
                <v:shape id="_x0000_s1026" o:spid="_x0000_s1026" o:spt="202" type="#_x0000_t202" style="position:absolute;left:2611;top:95;height:271;width:2176;" filled="f" stroked="f" coordsize="21600,21600" o:gfxdata="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715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MyFunctionalInterface</w:t>
                        </w:r>
                      </w:p>
                    </w:txbxContent>
                  </v:textbox>
                </v:shape>
              </v:group>
            </w:pict>
          </mc:Fallback>
        </mc:AlternateContent>
      </w:r>
      <w:r>
        <w:rPr>
          <w:color w:val="333333"/>
          <w:w w:val="105"/>
        </w:rPr>
        <w:t>对于刚刚定义好的</w:t>
      </w:r>
      <w:r>
        <w:rPr>
          <w:color w:val="333333"/>
          <w:w w:val="105"/>
        </w:rPr>
        <w:tab/>
      </w:r>
      <w:r>
        <w:rPr>
          <w:color w:val="333333"/>
          <w:w w:val="105"/>
        </w:rPr>
        <w:t>函数式接口，典型使用场景就是作为方法的参数：</w:t>
      </w:r>
    </w:p>
    <w:p>
      <w:pPr>
        <w:pStyle w:val="5"/>
        <w:spacing w:before="14"/>
        <w:ind w:left="0"/>
        <w:rPr>
          <w:sz w:val="8"/>
        </w:rPr>
      </w:pPr>
      <w:r>
        <mc:AlternateContent>
          <mc:Choice Requires="wpg">
            <w:drawing>
              <wp:anchor distT="0" distB="0" distL="114300" distR="114300" simplePos="0" relativeHeight="251696128" behindDoc="1" locked="0" layoutInCell="1" allowOverlap="1">
                <wp:simplePos x="0" y="0"/>
                <wp:positionH relativeFrom="page">
                  <wp:posOffset>666750</wp:posOffset>
                </wp:positionH>
                <wp:positionV relativeFrom="paragraph">
                  <wp:posOffset>127635</wp:posOffset>
                </wp:positionV>
                <wp:extent cx="6223000" cy="2030095"/>
                <wp:effectExtent l="635" t="635" r="5715" b="7620"/>
                <wp:wrapTopAndBottom/>
                <wp:docPr id="408" name="组合 408"/>
                <wp:cNvGraphicFramePr/>
                <a:graphic xmlns:a="http://schemas.openxmlformats.org/drawingml/2006/main">
                  <a:graphicData uri="http://schemas.microsoft.com/office/word/2010/wordprocessingGroup">
                    <wpg:wgp>
                      <wpg:cNvGrpSpPr/>
                      <wpg:grpSpPr>
                        <a:xfrm>
                          <a:off x="0" y="0"/>
                          <a:ext cx="6223000" cy="2030095"/>
                          <a:chOff x="1050" y="201"/>
                          <a:chExt cx="9800" cy="3197"/>
                        </a:xfrm>
                      </wpg:grpSpPr>
                      <wps:wsp>
                        <wps:cNvPr id="405" name="任意多边形 405"/>
                        <wps:cNvSpPr/>
                        <wps:spPr>
                          <a:xfrm>
                            <a:off x="1057" y="208"/>
                            <a:ext cx="9785" cy="3182"/>
                          </a:xfrm>
                          <a:custGeom>
                            <a:avLst/>
                            <a:gdLst/>
                            <a:ahLst/>
                            <a:cxnLst/>
                            <a:pathLst>
                              <a:path w="9785" h="3182">
                                <a:moveTo>
                                  <a:pt x="9747" y="3181"/>
                                </a:moveTo>
                                <a:lnTo>
                                  <a:pt x="37" y="3181"/>
                                </a:lnTo>
                                <a:lnTo>
                                  <a:pt x="21" y="3179"/>
                                </a:lnTo>
                                <a:lnTo>
                                  <a:pt x="9" y="3172"/>
                                </a:lnTo>
                                <a:lnTo>
                                  <a:pt x="2" y="3160"/>
                                </a:lnTo>
                                <a:lnTo>
                                  <a:pt x="0" y="3144"/>
                                </a:lnTo>
                                <a:lnTo>
                                  <a:pt x="0" y="37"/>
                                </a:lnTo>
                                <a:lnTo>
                                  <a:pt x="2" y="21"/>
                                </a:lnTo>
                                <a:lnTo>
                                  <a:pt x="9" y="9"/>
                                </a:lnTo>
                                <a:lnTo>
                                  <a:pt x="21" y="2"/>
                                </a:lnTo>
                                <a:lnTo>
                                  <a:pt x="37" y="0"/>
                                </a:lnTo>
                                <a:lnTo>
                                  <a:pt x="9747" y="0"/>
                                </a:lnTo>
                                <a:lnTo>
                                  <a:pt x="9763" y="2"/>
                                </a:lnTo>
                                <a:lnTo>
                                  <a:pt x="9775" y="9"/>
                                </a:lnTo>
                                <a:lnTo>
                                  <a:pt x="9782" y="21"/>
                                </a:lnTo>
                                <a:lnTo>
                                  <a:pt x="9784" y="37"/>
                                </a:lnTo>
                                <a:lnTo>
                                  <a:pt x="9784" y="3144"/>
                                </a:lnTo>
                                <a:lnTo>
                                  <a:pt x="9782" y="3160"/>
                                </a:lnTo>
                                <a:lnTo>
                                  <a:pt x="9775" y="3172"/>
                                </a:lnTo>
                                <a:lnTo>
                                  <a:pt x="9763" y="3179"/>
                                </a:lnTo>
                                <a:lnTo>
                                  <a:pt x="9747" y="3181"/>
                                </a:lnTo>
                                <a:close/>
                              </a:path>
                            </a:pathLst>
                          </a:custGeom>
                          <a:solidFill>
                            <a:srgbClr val="F8F8F8"/>
                          </a:solidFill>
                          <a:ln>
                            <a:noFill/>
                          </a:ln>
                        </wps:spPr>
                        <wps:bodyPr upright="1"/>
                      </wps:wsp>
                      <wps:wsp>
                        <wps:cNvPr id="406" name="任意多边形 406"/>
                        <wps:cNvSpPr/>
                        <wps:spPr>
                          <a:xfrm>
                            <a:off x="1057" y="208"/>
                            <a:ext cx="9785" cy="3182"/>
                          </a:xfrm>
                          <a:custGeom>
                            <a:avLst/>
                            <a:gdLst/>
                            <a:ahLst/>
                            <a:cxnLst/>
                            <a:pathLst>
                              <a:path w="9785" h="3182">
                                <a:moveTo>
                                  <a:pt x="0" y="3144"/>
                                </a:moveTo>
                                <a:lnTo>
                                  <a:pt x="0" y="37"/>
                                </a:lnTo>
                                <a:lnTo>
                                  <a:pt x="2" y="21"/>
                                </a:lnTo>
                                <a:lnTo>
                                  <a:pt x="9" y="9"/>
                                </a:lnTo>
                                <a:lnTo>
                                  <a:pt x="21" y="2"/>
                                </a:lnTo>
                                <a:lnTo>
                                  <a:pt x="37" y="0"/>
                                </a:lnTo>
                                <a:lnTo>
                                  <a:pt x="9747" y="0"/>
                                </a:lnTo>
                                <a:lnTo>
                                  <a:pt x="9763" y="2"/>
                                </a:lnTo>
                                <a:lnTo>
                                  <a:pt x="9775" y="9"/>
                                </a:lnTo>
                                <a:lnTo>
                                  <a:pt x="9782" y="21"/>
                                </a:lnTo>
                                <a:lnTo>
                                  <a:pt x="9784" y="37"/>
                                </a:lnTo>
                                <a:lnTo>
                                  <a:pt x="9784" y="3144"/>
                                </a:lnTo>
                                <a:lnTo>
                                  <a:pt x="9782" y="3160"/>
                                </a:lnTo>
                                <a:lnTo>
                                  <a:pt x="9775" y="3172"/>
                                </a:lnTo>
                                <a:lnTo>
                                  <a:pt x="9763" y="3179"/>
                                </a:lnTo>
                                <a:lnTo>
                                  <a:pt x="9747" y="3181"/>
                                </a:lnTo>
                                <a:lnTo>
                                  <a:pt x="37" y="3181"/>
                                </a:lnTo>
                                <a:lnTo>
                                  <a:pt x="21" y="3179"/>
                                </a:lnTo>
                                <a:lnTo>
                                  <a:pt x="9" y="3172"/>
                                </a:lnTo>
                                <a:lnTo>
                                  <a:pt x="2" y="3160"/>
                                </a:lnTo>
                                <a:lnTo>
                                  <a:pt x="0" y="3144"/>
                                </a:lnTo>
                                <a:close/>
                              </a:path>
                            </a:pathLst>
                          </a:custGeom>
                          <a:noFill/>
                          <a:ln w="9529" cap="flat" cmpd="sng">
                            <a:solidFill>
                              <a:srgbClr val="DDDDDD"/>
                            </a:solidFill>
                            <a:prstDash val="solid"/>
                            <a:headEnd type="none" w="med" len="med"/>
                            <a:tailEnd type="none" w="med" len="med"/>
                          </a:ln>
                        </wps:spPr>
                        <wps:bodyPr upright="1"/>
                      </wps:wsp>
                      <wps:wsp>
                        <wps:cNvPr id="407" name="文本框 407"/>
                        <wps:cNvSpPr txBox="1"/>
                        <wps:spPr>
                          <a:xfrm>
                            <a:off x="1050" y="201"/>
                            <a:ext cx="9800" cy="3197"/>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Demo09FunctionalInterface </w:t>
                              </w:r>
                              <w:r>
                                <w:rPr>
                                  <w:rFonts w:ascii="Consolas"/>
                                  <w:color w:val="333333"/>
                                  <w:w w:val="105"/>
                                  <w:sz w:val="17"/>
                                </w:rPr>
                                <w:t>{</w:t>
                              </w:r>
                            </w:p>
                            <w:p>
                              <w:pPr>
                                <w:spacing w:before="4"/>
                                <w:ind w:left="621" w:right="5809" w:firstLine="0"/>
                                <w:jc w:val="center"/>
                                <w:rPr>
                                  <w:sz w:val="17"/>
                                </w:rPr>
                              </w:pPr>
                              <w:r>
                                <w:rPr>
                                  <w:rFonts w:ascii="Consolas" w:eastAsia="Consolas"/>
                                  <w:color w:val="AA5400"/>
                                  <w:w w:val="105"/>
                                  <w:sz w:val="17"/>
                                </w:rPr>
                                <w:t xml:space="preserve">// </w:t>
                              </w:r>
                              <w:r>
                                <w:rPr>
                                  <w:color w:val="AA5400"/>
                                  <w:w w:val="105"/>
                                  <w:sz w:val="17"/>
                                </w:rPr>
                                <w:t>使用自定义的函数式接口作为方法参数</w:t>
                              </w:r>
                            </w:p>
                            <w:p>
                              <w:pPr>
                                <w:spacing w:before="24" w:line="244" w:lineRule="auto"/>
                                <w:ind w:left="1087" w:right="3074" w:hanging="421"/>
                                <w:jc w:val="left"/>
                                <w:rPr>
                                  <w:sz w:val="17"/>
                                </w:rPr>
                              </w:pPr>
                              <w:r>
                                <w:rPr>
                                  <w:rFonts w:ascii="Consolas" w:eastAsia="Consolas"/>
                                  <w:color w:val="770087"/>
                                  <w:w w:val="105"/>
                                  <w:sz w:val="17"/>
                                </w:rPr>
                                <w:t xml:space="preserve">private static </w:t>
                              </w:r>
                              <w:r>
                                <w:rPr>
                                  <w:rFonts w:ascii="Consolas" w:eastAsia="Consolas"/>
                                  <w:color w:val="008754"/>
                                  <w:w w:val="105"/>
                                  <w:sz w:val="17"/>
                                </w:rPr>
                                <w:t xml:space="preserve">void </w:t>
                              </w:r>
                              <w:r>
                                <w:rPr>
                                  <w:rFonts w:ascii="Consolas" w:eastAsia="Consolas"/>
                                  <w:w w:val="105"/>
                                  <w:sz w:val="17"/>
                                </w:rPr>
                                <w:t>doSomething</w:t>
                              </w:r>
                              <w:r>
                                <w:rPr>
                                  <w:rFonts w:ascii="Consolas" w:eastAsia="Consolas"/>
                                  <w:color w:val="333333"/>
                                  <w:w w:val="105"/>
                                  <w:sz w:val="17"/>
                                </w:rPr>
                                <w:t>(</w:t>
                              </w:r>
                              <w:r>
                                <w:rPr>
                                  <w:rFonts w:ascii="Consolas" w:eastAsia="Consolas"/>
                                  <w:w w:val="105"/>
                                  <w:sz w:val="17"/>
                                </w:rPr>
                                <w:t>MyFunctionalInterface inter</w:t>
                              </w:r>
                              <w:r>
                                <w:rPr>
                                  <w:rFonts w:ascii="Consolas" w:eastAsia="Consolas"/>
                                  <w:color w:val="333333"/>
                                  <w:spacing w:val="-11"/>
                                  <w:w w:val="105"/>
                                  <w:sz w:val="17"/>
                                </w:rPr>
                                <w:t xml:space="preserve">) { </w:t>
                              </w:r>
                              <w:r>
                                <w:rPr>
                                  <w:rFonts w:ascii="Consolas" w:eastAsia="Consolas"/>
                                  <w:w w:val="105"/>
                                  <w:sz w:val="17"/>
                                </w:rPr>
                                <w:t>inter</w:t>
                              </w:r>
                              <w:r>
                                <w:rPr>
                                  <w:rFonts w:ascii="Consolas" w:eastAsia="Consolas"/>
                                  <w:color w:val="333333"/>
                                  <w:w w:val="105"/>
                                  <w:sz w:val="17"/>
                                </w:rPr>
                                <w:t>.</w:t>
                              </w:r>
                              <w:r>
                                <w:rPr>
                                  <w:rFonts w:ascii="Consolas" w:eastAsia="Consolas"/>
                                  <w:w w:val="105"/>
                                  <w:sz w:val="17"/>
                                </w:rPr>
                                <w:t>myMethod</w:t>
                              </w:r>
                              <w:r>
                                <w:rPr>
                                  <w:rFonts w:ascii="Consolas" w:eastAsia="Consolas"/>
                                  <w:color w:val="333333"/>
                                  <w:spacing w:val="-2"/>
                                  <w:w w:val="105"/>
                                  <w:sz w:val="17"/>
                                </w:rPr>
                                <w:t xml:space="preserve">(); </w:t>
                              </w:r>
                              <w:r>
                                <w:rPr>
                                  <w:rFonts w:ascii="Consolas" w:eastAsia="Consolas"/>
                                  <w:color w:val="AA5400"/>
                                  <w:w w:val="105"/>
                                  <w:sz w:val="17"/>
                                </w:rPr>
                                <w:t xml:space="preserve">// </w:t>
                              </w:r>
                              <w:r>
                                <w:rPr>
                                  <w:color w:val="AA5400"/>
                                  <w:w w:val="105"/>
                                  <w:sz w:val="17"/>
                                </w:rPr>
                                <w:t>调用自定义的函数式接口方法</w:t>
                              </w:r>
                            </w:p>
                            <w:p>
                              <w:pPr>
                                <w:spacing w:before="18"/>
                                <w:ind w:left="667" w:right="0" w:firstLine="0"/>
                                <w:jc w:val="left"/>
                                <w:rPr>
                                  <w:rFonts w:ascii="Consolas"/>
                                  <w:sz w:val="17"/>
                                </w:rPr>
                              </w:pPr>
                              <w:r>
                                <w:rPr>
                                  <w:rFonts w:ascii="Consolas"/>
                                  <w:color w:val="333333"/>
                                  <w:w w:val="103"/>
                                  <w:sz w:val="17"/>
                                </w:rPr>
                                <w:t>}</w:t>
                              </w:r>
                            </w:p>
                            <w:p>
                              <w:pPr>
                                <w:spacing w:before="9" w:line="240" w:lineRule="auto"/>
                                <w:rPr>
                                  <w:sz w:val="18"/>
                                </w:rPr>
                              </w:pPr>
                            </w:p>
                            <w:p>
                              <w:pPr>
                                <w:spacing w:before="0"/>
                                <w:ind w:left="667" w:right="0" w:firstLine="0"/>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w:t>
                              </w:r>
                            </w:p>
                            <w:p>
                              <w:pPr>
                                <w:spacing w:before="3" w:line="292" w:lineRule="exact"/>
                                <w:ind w:left="584" w:right="5809" w:firstLine="0"/>
                                <w:jc w:val="center"/>
                                <w:rPr>
                                  <w:sz w:val="17"/>
                                </w:rPr>
                              </w:pPr>
                              <w:r>
                                <w:rPr>
                                  <w:rFonts w:ascii="Consolas" w:eastAsia="Consolas"/>
                                  <w:color w:val="AA5400"/>
                                  <w:w w:val="105"/>
                                  <w:sz w:val="17"/>
                                </w:rPr>
                                <w:t xml:space="preserve">// </w:t>
                              </w:r>
                              <w:r>
                                <w:rPr>
                                  <w:color w:val="AA5400"/>
                                  <w:w w:val="105"/>
                                  <w:sz w:val="17"/>
                                </w:rPr>
                                <w:t>调用使用函数式接口的方法</w:t>
                              </w:r>
                            </w:p>
                            <w:p>
                              <w:pPr>
                                <w:spacing w:before="0" w:line="292" w:lineRule="exact"/>
                                <w:ind w:left="1087" w:right="0" w:firstLine="0"/>
                                <w:jc w:val="left"/>
                                <w:rPr>
                                  <w:rFonts w:ascii="Consolas" w:hAnsi="Consolas" w:eastAsia="Consolas"/>
                                  <w:sz w:val="17"/>
                                </w:rPr>
                              </w:pPr>
                              <w:r>
                                <w:rPr>
                                  <w:rFonts w:ascii="Consolas" w:hAnsi="Consolas" w:eastAsia="Consolas"/>
                                  <w:w w:val="105"/>
                                  <w:sz w:val="17"/>
                                </w:rPr>
                                <w:t>doSomething</w:t>
                              </w:r>
                              <w:r>
                                <w:rPr>
                                  <w:rFonts w:ascii="Consolas" w:hAnsi="Consolas" w:eastAsia="Consolas"/>
                                  <w:color w:val="333333"/>
                                  <w:w w:val="105"/>
                                  <w:sz w:val="17"/>
                                </w:rPr>
                                <w:t xml:space="preserve">(() </w:t>
                              </w:r>
                              <w:r>
                                <w:rPr>
                                  <w:rFonts w:ascii="Consolas" w:hAnsi="Consolas" w:eastAsia="Consolas"/>
                                  <w:color w:val="971A1A"/>
                                  <w:w w:val="105"/>
                                  <w:sz w:val="17"/>
                                </w:rPr>
                                <w:t xml:space="preserve">‐&gt; </w:t>
                              </w:r>
                              <w:r>
                                <w:rPr>
                                  <w:rFonts w:ascii="Consolas" w:hAnsi="Consolas" w:eastAsia="Consolas"/>
                                  <w:w w:val="105"/>
                                  <w:sz w:val="17"/>
                                </w:rPr>
                                <w:t>System</w:t>
                              </w:r>
                              <w:r>
                                <w:rPr>
                                  <w:rFonts w:ascii="Consolas" w:hAnsi="Consolas" w:eastAsia="Consolas"/>
                                  <w:color w:val="333333"/>
                                  <w:w w:val="105"/>
                                  <w:sz w:val="17"/>
                                </w:rPr>
                                <w:t>.</w:t>
                              </w:r>
                              <w:r>
                                <w:rPr>
                                  <w:rFonts w:ascii="Consolas" w:hAnsi="Consolas" w:eastAsia="Consolas"/>
                                  <w:w w:val="105"/>
                                  <w:sz w:val="17"/>
                                </w:rPr>
                                <w:t>out</w:t>
                              </w:r>
                              <w:r>
                                <w:rPr>
                                  <w:rFonts w:ascii="Consolas" w:hAnsi="Consolas" w:eastAsia="Consolas"/>
                                  <w:color w:val="333333"/>
                                  <w:w w:val="105"/>
                                  <w:sz w:val="17"/>
                                </w:rPr>
                                <w:t>.</w:t>
                              </w:r>
                              <w:r>
                                <w:rPr>
                                  <w:rFonts w:ascii="Consolas" w:hAnsi="Consolas" w:eastAsia="Consolas"/>
                                  <w:w w:val="105"/>
                                  <w:sz w:val="17"/>
                                </w:rPr>
                                <w:t>println</w:t>
                              </w:r>
                              <w:r>
                                <w:rPr>
                                  <w:rFonts w:ascii="Consolas" w:hAnsi="Consolas" w:eastAsia="Consolas"/>
                                  <w:color w:val="333333"/>
                                  <w:w w:val="105"/>
                                  <w:sz w:val="17"/>
                                </w:rPr>
                                <w:t>(</w:t>
                              </w:r>
                              <w:r>
                                <w:rPr>
                                  <w:rFonts w:ascii="Consolas" w:hAnsi="Consolas" w:eastAsia="Consolas"/>
                                  <w:color w:val="AA1111"/>
                                  <w:w w:val="105"/>
                                  <w:sz w:val="17"/>
                                </w:rPr>
                                <w:t>"Lambda</w:t>
                              </w:r>
                              <w:r>
                                <w:rPr>
                                  <w:color w:val="AA1111"/>
                                  <w:w w:val="105"/>
                                  <w:sz w:val="17"/>
                                </w:rPr>
                                <w:t>执行啦！</w:t>
                              </w:r>
                              <w:r>
                                <w:rPr>
                                  <w:rFonts w:ascii="Consolas" w:hAnsi="Consolas" w:eastAsia="Consolas"/>
                                  <w:color w:val="AA1111"/>
                                  <w:w w:val="105"/>
                                  <w:sz w:val="17"/>
                                </w:rPr>
                                <w:t>"</w:t>
                              </w:r>
                              <w:r>
                                <w:rPr>
                                  <w:rFonts w:ascii="Consolas" w:hAnsi="Consolas" w:eastAsia="Consolas"/>
                                  <w:color w:val="333333"/>
                                  <w:w w:val="105"/>
                                  <w:sz w:val="17"/>
                                </w:rPr>
                                <w:t>));</w:t>
                              </w:r>
                            </w:p>
                            <w:p>
                              <w:pPr>
                                <w:spacing w:before="25"/>
                                <w:ind w:left="667"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159.85pt;width:490pt;mso-position-horizontal-relative:page;mso-wrap-distance-bottom:0pt;mso-wrap-distance-top:0pt;z-index:-251620352;mso-width-relative:page;mso-height-relative:page;" coordorigin="1050,201" coordsize="9800,3197" o:gfxdata="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">
                <o:lock v:ext="edit" aspectratio="f"/>
                <v:shape id="_x0000_s1026" o:spid="_x0000_s1026" o:spt="100" style="position:absolute;left:1057;top:208;height:3182;width:9785;" fillcolor="#F8F8F8" filled="t" stroked="f" coordsize="9785,3182" o:gfxdata="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5+wr4A&#10;AADcAAAADwAAAAAAAAABACAAAAAiAAAAZHJzL2Rvd25yZXYueG1sUEsBAhQAFAAAAAgAh07iQDMv&#10;BZ47AAAAOQAAABAAAAAAAAAAAQAgAAAADQEAAGRycy9zaGFwZXhtbC54bWxQSwUGAAAAAAYABgBb&#10;AQAAtwMAAAAA&#10;" path="m9747,3181l37,3181,21,3179,9,3172,2,3160,0,3144,0,37,2,21,9,9,21,2,37,0,9747,0,9763,2,9775,9,9782,21,9784,37,9784,3144,9782,3160,9775,3172,9763,3179,9747,3181xe">
                  <v:fill on="t" focussize="0,0"/>
                  <v:stroke on="f"/>
                  <v:imagedata o:title=""/>
                  <o:lock v:ext="edit" aspectratio="f"/>
                </v:shape>
                <v:shape id="_x0000_s1026" o:spid="_x0000_s1026" o:spt="100" style="position:absolute;left:1057;top:208;height:3182;width:9785;" filled="f" stroked="t" coordsize="9785,3182" o:gfxdata="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4FuEe8AAAA&#10;3AAAAA8AAAAAAAAAAQAgAAAAIgAAAGRycy9kb3ducmV2LnhtbFBLAQIUABQAAAAIAIdO4kAzLwWe&#10;OwAAADkAAAAQAAAAAAAAAAEAIAAAAAsBAABkcnMvc2hhcGV4bWwueG1sUEsFBgAAAAAGAAYAWwEA&#10;ALUDAAAAAA==&#10;" path="m0,3144l0,37,2,21,9,9,21,2,37,0,9747,0,9763,2,9775,9,9782,21,9784,37,9784,3144,9782,3160,9775,3172,9763,3179,9747,3181,37,3181,21,3179,9,3172,2,3160,0,3144xe">
                  <v:fill on="f" focussize="0,0"/>
                  <v:stroke weight="0.750314960629921pt" color="#DDDDDD" joinstyle="round"/>
                  <v:imagedata o:title=""/>
                  <o:lock v:ext="edit" aspectratio="f"/>
                </v:shape>
                <v:shape id="_x0000_s1026" o:spid="_x0000_s1026" o:spt="202" type="#_x0000_t202" style="position:absolute;left:1050;top:201;height:3197;width:9800;" filled="f" stroked="f" coordsize="21600,21600" o:gfxdata="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HbZ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Demo09FunctionalInterface </w:t>
                        </w:r>
                        <w:r>
                          <w:rPr>
                            <w:rFonts w:ascii="Consolas"/>
                            <w:color w:val="333333"/>
                            <w:w w:val="105"/>
                            <w:sz w:val="17"/>
                          </w:rPr>
                          <w:t>{</w:t>
                        </w:r>
                      </w:p>
                      <w:p>
                        <w:pPr>
                          <w:spacing w:before="4"/>
                          <w:ind w:left="621" w:right="5809" w:firstLine="0"/>
                          <w:jc w:val="center"/>
                          <w:rPr>
                            <w:sz w:val="17"/>
                          </w:rPr>
                        </w:pPr>
                        <w:r>
                          <w:rPr>
                            <w:rFonts w:ascii="Consolas" w:eastAsia="Consolas"/>
                            <w:color w:val="AA5400"/>
                            <w:w w:val="105"/>
                            <w:sz w:val="17"/>
                          </w:rPr>
                          <w:t xml:space="preserve">// </w:t>
                        </w:r>
                        <w:r>
                          <w:rPr>
                            <w:color w:val="AA5400"/>
                            <w:w w:val="105"/>
                            <w:sz w:val="17"/>
                          </w:rPr>
                          <w:t>使用自定义的函数式接口作为方法参数</w:t>
                        </w:r>
                      </w:p>
                      <w:p>
                        <w:pPr>
                          <w:spacing w:before="24" w:line="244" w:lineRule="auto"/>
                          <w:ind w:left="1087" w:right="3074" w:hanging="421"/>
                          <w:jc w:val="left"/>
                          <w:rPr>
                            <w:sz w:val="17"/>
                          </w:rPr>
                        </w:pPr>
                        <w:r>
                          <w:rPr>
                            <w:rFonts w:ascii="Consolas" w:eastAsia="Consolas"/>
                            <w:color w:val="770087"/>
                            <w:w w:val="105"/>
                            <w:sz w:val="17"/>
                          </w:rPr>
                          <w:t xml:space="preserve">private static </w:t>
                        </w:r>
                        <w:r>
                          <w:rPr>
                            <w:rFonts w:ascii="Consolas" w:eastAsia="Consolas"/>
                            <w:color w:val="008754"/>
                            <w:w w:val="105"/>
                            <w:sz w:val="17"/>
                          </w:rPr>
                          <w:t xml:space="preserve">void </w:t>
                        </w:r>
                        <w:r>
                          <w:rPr>
                            <w:rFonts w:ascii="Consolas" w:eastAsia="Consolas"/>
                            <w:w w:val="105"/>
                            <w:sz w:val="17"/>
                          </w:rPr>
                          <w:t>doSomething</w:t>
                        </w:r>
                        <w:r>
                          <w:rPr>
                            <w:rFonts w:ascii="Consolas" w:eastAsia="Consolas"/>
                            <w:color w:val="333333"/>
                            <w:w w:val="105"/>
                            <w:sz w:val="17"/>
                          </w:rPr>
                          <w:t>(</w:t>
                        </w:r>
                        <w:r>
                          <w:rPr>
                            <w:rFonts w:ascii="Consolas" w:eastAsia="Consolas"/>
                            <w:w w:val="105"/>
                            <w:sz w:val="17"/>
                          </w:rPr>
                          <w:t>MyFunctionalInterface inter</w:t>
                        </w:r>
                        <w:r>
                          <w:rPr>
                            <w:rFonts w:ascii="Consolas" w:eastAsia="Consolas"/>
                            <w:color w:val="333333"/>
                            <w:spacing w:val="-11"/>
                            <w:w w:val="105"/>
                            <w:sz w:val="17"/>
                          </w:rPr>
                          <w:t xml:space="preserve">) { </w:t>
                        </w:r>
                        <w:r>
                          <w:rPr>
                            <w:rFonts w:ascii="Consolas" w:eastAsia="Consolas"/>
                            <w:w w:val="105"/>
                            <w:sz w:val="17"/>
                          </w:rPr>
                          <w:t>inter</w:t>
                        </w:r>
                        <w:r>
                          <w:rPr>
                            <w:rFonts w:ascii="Consolas" w:eastAsia="Consolas"/>
                            <w:color w:val="333333"/>
                            <w:w w:val="105"/>
                            <w:sz w:val="17"/>
                          </w:rPr>
                          <w:t>.</w:t>
                        </w:r>
                        <w:r>
                          <w:rPr>
                            <w:rFonts w:ascii="Consolas" w:eastAsia="Consolas"/>
                            <w:w w:val="105"/>
                            <w:sz w:val="17"/>
                          </w:rPr>
                          <w:t>myMethod</w:t>
                        </w:r>
                        <w:r>
                          <w:rPr>
                            <w:rFonts w:ascii="Consolas" w:eastAsia="Consolas"/>
                            <w:color w:val="333333"/>
                            <w:spacing w:val="-2"/>
                            <w:w w:val="105"/>
                            <w:sz w:val="17"/>
                          </w:rPr>
                          <w:t xml:space="preserve">(); </w:t>
                        </w:r>
                        <w:r>
                          <w:rPr>
                            <w:rFonts w:ascii="Consolas" w:eastAsia="Consolas"/>
                            <w:color w:val="AA5400"/>
                            <w:w w:val="105"/>
                            <w:sz w:val="17"/>
                          </w:rPr>
                          <w:t xml:space="preserve">// </w:t>
                        </w:r>
                        <w:r>
                          <w:rPr>
                            <w:color w:val="AA5400"/>
                            <w:w w:val="105"/>
                            <w:sz w:val="17"/>
                          </w:rPr>
                          <w:t>调用自定义的函数式接口方法</w:t>
                        </w:r>
                      </w:p>
                      <w:p>
                        <w:pPr>
                          <w:spacing w:before="18"/>
                          <w:ind w:left="667" w:right="0" w:firstLine="0"/>
                          <w:jc w:val="left"/>
                          <w:rPr>
                            <w:rFonts w:ascii="Consolas"/>
                            <w:sz w:val="17"/>
                          </w:rPr>
                        </w:pPr>
                        <w:r>
                          <w:rPr>
                            <w:rFonts w:ascii="Consolas"/>
                            <w:color w:val="333333"/>
                            <w:w w:val="103"/>
                            <w:sz w:val="17"/>
                          </w:rPr>
                          <w:t>}</w:t>
                        </w:r>
                      </w:p>
                      <w:p>
                        <w:pPr>
                          <w:spacing w:before="9" w:line="240" w:lineRule="auto"/>
                          <w:rPr>
                            <w:sz w:val="18"/>
                          </w:rPr>
                        </w:pPr>
                      </w:p>
                      <w:p>
                        <w:pPr>
                          <w:spacing w:before="0"/>
                          <w:ind w:left="667" w:right="0" w:firstLine="0"/>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w:t>
                        </w:r>
                      </w:p>
                      <w:p>
                        <w:pPr>
                          <w:spacing w:before="3" w:line="292" w:lineRule="exact"/>
                          <w:ind w:left="584" w:right="5809" w:firstLine="0"/>
                          <w:jc w:val="center"/>
                          <w:rPr>
                            <w:sz w:val="17"/>
                          </w:rPr>
                        </w:pPr>
                        <w:r>
                          <w:rPr>
                            <w:rFonts w:ascii="Consolas" w:eastAsia="Consolas"/>
                            <w:color w:val="AA5400"/>
                            <w:w w:val="105"/>
                            <w:sz w:val="17"/>
                          </w:rPr>
                          <w:t xml:space="preserve">// </w:t>
                        </w:r>
                        <w:r>
                          <w:rPr>
                            <w:color w:val="AA5400"/>
                            <w:w w:val="105"/>
                            <w:sz w:val="17"/>
                          </w:rPr>
                          <w:t>调用使用函数式接口的方法</w:t>
                        </w:r>
                      </w:p>
                      <w:p>
                        <w:pPr>
                          <w:spacing w:before="0" w:line="292" w:lineRule="exact"/>
                          <w:ind w:left="1087" w:right="0" w:firstLine="0"/>
                          <w:jc w:val="left"/>
                          <w:rPr>
                            <w:rFonts w:ascii="Consolas" w:hAnsi="Consolas" w:eastAsia="Consolas"/>
                            <w:sz w:val="17"/>
                          </w:rPr>
                        </w:pPr>
                        <w:r>
                          <w:rPr>
                            <w:rFonts w:ascii="Consolas" w:hAnsi="Consolas" w:eastAsia="Consolas"/>
                            <w:w w:val="105"/>
                            <w:sz w:val="17"/>
                          </w:rPr>
                          <w:t>doSomething</w:t>
                        </w:r>
                        <w:r>
                          <w:rPr>
                            <w:rFonts w:ascii="Consolas" w:hAnsi="Consolas" w:eastAsia="Consolas"/>
                            <w:color w:val="333333"/>
                            <w:w w:val="105"/>
                            <w:sz w:val="17"/>
                          </w:rPr>
                          <w:t xml:space="preserve">(() </w:t>
                        </w:r>
                        <w:r>
                          <w:rPr>
                            <w:rFonts w:ascii="Consolas" w:hAnsi="Consolas" w:eastAsia="Consolas"/>
                            <w:color w:val="971A1A"/>
                            <w:w w:val="105"/>
                            <w:sz w:val="17"/>
                          </w:rPr>
                          <w:t xml:space="preserve">‐&gt; </w:t>
                        </w:r>
                        <w:r>
                          <w:rPr>
                            <w:rFonts w:ascii="Consolas" w:hAnsi="Consolas" w:eastAsia="Consolas"/>
                            <w:w w:val="105"/>
                            <w:sz w:val="17"/>
                          </w:rPr>
                          <w:t>System</w:t>
                        </w:r>
                        <w:r>
                          <w:rPr>
                            <w:rFonts w:ascii="Consolas" w:hAnsi="Consolas" w:eastAsia="Consolas"/>
                            <w:color w:val="333333"/>
                            <w:w w:val="105"/>
                            <w:sz w:val="17"/>
                          </w:rPr>
                          <w:t>.</w:t>
                        </w:r>
                        <w:r>
                          <w:rPr>
                            <w:rFonts w:ascii="Consolas" w:hAnsi="Consolas" w:eastAsia="Consolas"/>
                            <w:w w:val="105"/>
                            <w:sz w:val="17"/>
                          </w:rPr>
                          <w:t>out</w:t>
                        </w:r>
                        <w:r>
                          <w:rPr>
                            <w:rFonts w:ascii="Consolas" w:hAnsi="Consolas" w:eastAsia="Consolas"/>
                            <w:color w:val="333333"/>
                            <w:w w:val="105"/>
                            <w:sz w:val="17"/>
                          </w:rPr>
                          <w:t>.</w:t>
                        </w:r>
                        <w:r>
                          <w:rPr>
                            <w:rFonts w:ascii="Consolas" w:hAnsi="Consolas" w:eastAsia="Consolas"/>
                            <w:w w:val="105"/>
                            <w:sz w:val="17"/>
                          </w:rPr>
                          <w:t>println</w:t>
                        </w:r>
                        <w:r>
                          <w:rPr>
                            <w:rFonts w:ascii="Consolas" w:hAnsi="Consolas" w:eastAsia="Consolas"/>
                            <w:color w:val="333333"/>
                            <w:w w:val="105"/>
                            <w:sz w:val="17"/>
                          </w:rPr>
                          <w:t>(</w:t>
                        </w:r>
                        <w:r>
                          <w:rPr>
                            <w:rFonts w:ascii="Consolas" w:hAnsi="Consolas" w:eastAsia="Consolas"/>
                            <w:color w:val="AA1111"/>
                            <w:w w:val="105"/>
                            <w:sz w:val="17"/>
                          </w:rPr>
                          <w:t>"Lambda</w:t>
                        </w:r>
                        <w:r>
                          <w:rPr>
                            <w:color w:val="AA1111"/>
                            <w:w w:val="105"/>
                            <w:sz w:val="17"/>
                          </w:rPr>
                          <w:t>执行啦！</w:t>
                        </w:r>
                        <w:r>
                          <w:rPr>
                            <w:rFonts w:ascii="Consolas" w:hAnsi="Consolas" w:eastAsia="Consolas"/>
                            <w:color w:val="AA1111"/>
                            <w:w w:val="105"/>
                            <w:sz w:val="17"/>
                          </w:rPr>
                          <w:t>"</w:t>
                        </w:r>
                        <w:r>
                          <w:rPr>
                            <w:rFonts w:ascii="Consolas" w:hAnsi="Consolas" w:eastAsia="Consolas"/>
                            <w:color w:val="333333"/>
                            <w:w w:val="105"/>
                            <w:sz w:val="17"/>
                          </w:rPr>
                          <w:t>));</w:t>
                        </w:r>
                      </w:p>
                      <w:p>
                        <w:pPr>
                          <w:spacing w:before="25"/>
                          <w:ind w:left="667"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3"/>
        <w:numPr>
          <w:ilvl w:val="1"/>
          <w:numId w:val="1"/>
        </w:numPr>
        <w:tabs>
          <w:tab w:val="left" w:pos="683"/>
        </w:tabs>
        <w:spacing w:before="77" w:after="0" w:line="240" w:lineRule="auto"/>
        <w:ind w:left="682" w:right="0" w:hanging="576"/>
        <w:jc w:val="left"/>
      </w:pPr>
      <w:bookmarkStart w:id="12" w:name="1.5 练习：自定义函数式接口（无参无返回）"/>
      <w:bookmarkEnd w:id="12"/>
      <w:bookmarkStart w:id="13" w:name="1.5 练习：自定义函数式接口（无参无返回）"/>
      <w:bookmarkEnd w:id="13"/>
      <w:r>
        <w:rPr>
          <w:color w:val="333333"/>
        </w:rPr>
        <w:t>练习：自定义函数式接口（无参无返回）</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410" name="组合 410"/>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409" name="直接连接符 409"/>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XSp90wAAAAMBAAAPAAAAAAAAAAEAIAAAACIAAABk&#10;cnMvZG93bnJldi54bWxQSwECFAAUAAAACACHTuJA9EbA6EQCAADBBAAADgAAAAAAAAABACAAAAAi&#10;AQAAZHJzL2Uyb0RvYy54bWxQSwUGAAAAAAYABgBZAQAA2AUAAAAA&#10;">
                <o:lock v:ext="edit" aspectratio="f"/>
                <v:line id="_x0000_s1026" o:spid="_x0000_s1026" o:spt="20" style="position:absolute;left:0;top:8;height:0;width:9799;" filled="f" stroked="t" coordsize="21600,21600" o:gfxdata="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u/1LsAAADc&#10;AAAADwAAAAAAAAABACAAAAAiAAAAZHJzL2Rvd25yZXYueG1sUEsBAhQAFAAAAAgAh07iQDMvBZ47&#10;AAAAOQAAABAAAAAAAAAAAQAgAAAACgEAAGRycy9zaGFwZXhtbC54bWxQSwUGAAAAAAYABgBbAQAA&#10;tAMAAAAA&#10;">
                  <v:fill on="f" focussize="0,0"/>
                  <v:stroke weight="0.750314960629921pt" color="#EDEDED" joinstyle="round"/>
                  <v:imagedata o:title=""/>
                  <o:lock v:ext="edit" aspectratio="f"/>
                </v:line>
                <w10:wrap type="none"/>
                <w10:anchorlock/>
              </v:group>
            </w:pict>
          </mc:Fallback>
        </mc:AlternateContent>
      </w:r>
    </w:p>
    <w:p>
      <w:pPr>
        <w:pStyle w:val="4"/>
        <w:spacing w:before="123"/>
      </w:pPr>
      <w:r>
        <mc:AlternateContent>
          <mc:Choice Requires="wpg">
            <w:drawing>
              <wp:anchor distT="0" distB="0" distL="114300" distR="114300" simplePos="0" relativeHeight="251708416" behindDoc="0" locked="0" layoutInCell="1" allowOverlap="1">
                <wp:simplePos x="0" y="0"/>
                <wp:positionH relativeFrom="page">
                  <wp:posOffset>3049270</wp:posOffset>
                </wp:positionH>
                <wp:positionV relativeFrom="paragraph">
                  <wp:posOffset>511175</wp:posOffset>
                </wp:positionV>
                <wp:extent cx="276860" cy="172085"/>
                <wp:effectExtent l="635" t="635" r="8255" b="17780"/>
                <wp:wrapNone/>
                <wp:docPr id="322" name="组合 322"/>
                <wp:cNvGraphicFramePr/>
                <a:graphic xmlns:a="http://schemas.openxmlformats.org/drawingml/2006/main">
                  <a:graphicData uri="http://schemas.microsoft.com/office/word/2010/wordprocessingGroup">
                    <wpg:wgp>
                      <wpg:cNvGrpSpPr/>
                      <wpg:grpSpPr>
                        <a:xfrm>
                          <a:off x="0" y="0"/>
                          <a:ext cx="276860" cy="172085"/>
                          <a:chOff x="4802" y="806"/>
                          <a:chExt cx="436" cy="271"/>
                        </a:xfrm>
                      </wpg:grpSpPr>
                      <wps:wsp>
                        <wps:cNvPr id="319" name="任意多边形 319"/>
                        <wps:cNvSpPr/>
                        <wps:spPr>
                          <a:xfrm>
                            <a:off x="4802" y="805"/>
                            <a:ext cx="436" cy="271"/>
                          </a:xfrm>
                          <a:custGeom>
                            <a:avLst/>
                            <a:gdLst/>
                            <a:ahLst/>
                            <a:cxnLst/>
                            <a:pathLst>
                              <a:path w="436" h="271">
                                <a:moveTo>
                                  <a:pt x="390" y="270"/>
                                </a:moveTo>
                                <a:lnTo>
                                  <a:pt x="45" y="270"/>
                                </a:lnTo>
                                <a:lnTo>
                                  <a:pt x="25" y="267"/>
                                </a:lnTo>
                                <a:lnTo>
                                  <a:pt x="11" y="259"/>
                                </a:lnTo>
                                <a:lnTo>
                                  <a:pt x="3" y="245"/>
                                </a:lnTo>
                                <a:lnTo>
                                  <a:pt x="0" y="225"/>
                                </a:lnTo>
                                <a:lnTo>
                                  <a:pt x="0" y="45"/>
                                </a:lnTo>
                                <a:lnTo>
                                  <a:pt x="3" y="25"/>
                                </a:lnTo>
                                <a:lnTo>
                                  <a:pt x="11" y="11"/>
                                </a:lnTo>
                                <a:lnTo>
                                  <a:pt x="25" y="3"/>
                                </a:lnTo>
                                <a:lnTo>
                                  <a:pt x="45" y="0"/>
                                </a:lnTo>
                                <a:lnTo>
                                  <a:pt x="390" y="0"/>
                                </a:lnTo>
                                <a:lnTo>
                                  <a:pt x="410" y="3"/>
                                </a:lnTo>
                                <a:lnTo>
                                  <a:pt x="424" y="11"/>
                                </a:lnTo>
                                <a:lnTo>
                                  <a:pt x="432" y="25"/>
                                </a:lnTo>
                                <a:lnTo>
                                  <a:pt x="435" y="45"/>
                                </a:lnTo>
                                <a:lnTo>
                                  <a:pt x="435" y="225"/>
                                </a:lnTo>
                                <a:lnTo>
                                  <a:pt x="432" y="245"/>
                                </a:lnTo>
                                <a:lnTo>
                                  <a:pt x="424" y="259"/>
                                </a:lnTo>
                                <a:lnTo>
                                  <a:pt x="410" y="267"/>
                                </a:lnTo>
                                <a:lnTo>
                                  <a:pt x="390" y="270"/>
                                </a:lnTo>
                                <a:close/>
                              </a:path>
                            </a:pathLst>
                          </a:custGeom>
                          <a:solidFill>
                            <a:srgbClr val="F8F8F8"/>
                          </a:solidFill>
                          <a:ln>
                            <a:noFill/>
                          </a:ln>
                        </wps:spPr>
                        <wps:bodyPr upright="1"/>
                      </wps:wsp>
                      <wps:wsp>
                        <wps:cNvPr id="320" name="任意多边形 320"/>
                        <wps:cNvSpPr/>
                        <wps:spPr>
                          <a:xfrm>
                            <a:off x="4809" y="813"/>
                            <a:ext cx="421" cy="256"/>
                          </a:xfrm>
                          <a:custGeom>
                            <a:avLst/>
                            <a:gdLst/>
                            <a:ahLst/>
                            <a:cxnLst/>
                            <a:pathLst>
                              <a:path w="421" h="256">
                                <a:moveTo>
                                  <a:pt x="0" y="218"/>
                                </a:moveTo>
                                <a:lnTo>
                                  <a:pt x="0" y="38"/>
                                </a:lnTo>
                                <a:lnTo>
                                  <a:pt x="2" y="21"/>
                                </a:lnTo>
                                <a:lnTo>
                                  <a:pt x="9" y="10"/>
                                </a:lnTo>
                                <a:lnTo>
                                  <a:pt x="21" y="3"/>
                                </a:lnTo>
                                <a:lnTo>
                                  <a:pt x="37" y="0"/>
                                </a:lnTo>
                                <a:lnTo>
                                  <a:pt x="382" y="0"/>
                                </a:lnTo>
                                <a:lnTo>
                                  <a:pt x="399" y="3"/>
                                </a:lnTo>
                                <a:lnTo>
                                  <a:pt x="410" y="10"/>
                                </a:lnTo>
                                <a:lnTo>
                                  <a:pt x="417" y="21"/>
                                </a:lnTo>
                                <a:lnTo>
                                  <a:pt x="420" y="38"/>
                                </a:lnTo>
                                <a:lnTo>
                                  <a:pt x="420" y="218"/>
                                </a:lnTo>
                                <a:lnTo>
                                  <a:pt x="417" y="234"/>
                                </a:lnTo>
                                <a:lnTo>
                                  <a:pt x="410" y="246"/>
                                </a:lnTo>
                                <a:lnTo>
                                  <a:pt x="399" y="253"/>
                                </a:lnTo>
                                <a:lnTo>
                                  <a:pt x="382"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321" name="文本框 321"/>
                        <wps:cNvSpPr txBox="1"/>
                        <wps:spPr>
                          <a:xfrm>
                            <a:off x="4802" y="805"/>
                            <a:ext cx="43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eat</w:t>
                              </w:r>
                            </w:p>
                          </w:txbxContent>
                        </wps:txbx>
                        <wps:bodyPr lIns="0" tIns="0" rIns="0" bIns="0" upright="1"/>
                      </wps:wsp>
                    </wpg:wgp>
                  </a:graphicData>
                </a:graphic>
              </wp:anchor>
            </w:drawing>
          </mc:Choice>
          <mc:Fallback>
            <w:pict>
              <v:group id="_x0000_s1026" o:spid="_x0000_s1026" o:spt="203" style="position:absolute;left:0pt;margin-left:240.1pt;margin-top:40.25pt;height:13.55pt;width:21.8pt;mso-position-horizontal-relative:page;z-index:251708416;mso-width-relative:page;mso-height-relative:page;" coordorigin="4802,806" coordsize="436,271" o:gfxdata="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Ln4VwNoA&#10;AAAKAQAADwAAAAAAAAABACAAAAAiAAAAZHJzL2Rvd25yZXYueG1sUEsBAhQAFAAAAAgAh07iQLXM&#10;rR1XBAAAAA8AAA4AAAAAAAAAAQAgAAAAKQEAAGRycy9lMm9Eb2MueG1sUEsFBgAAAAAGAAYAWQEA&#10;APIHAAAAAA==&#10;">
                <o:lock v:ext="edit" aspectratio="f"/>
                <v:shape id="_x0000_s1026" o:spid="_x0000_s1026" o:spt="100" style="position:absolute;left:4802;top:805;height:271;width:436;" fillcolor="#F8F8F8" filled="t" stroked="f" coordsize="436,271" o:gfxdata="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XzfK&#10;wAAAANwAAAAPAAAAAAAAAAEAIAAAACIAAABkcnMvZG93bnJldi54bWxQSwECFAAUAAAACACHTuJA&#10;My8FnjsAAAA5AAAAEAAAAAAAAAABACAAAAAPAQAAZHJzL3NoYXBleG1sLnhtbFBLBQYAAAAABgAG&#10;AFsBAAC5AwAAAAA=&#10;" path="m390,270l45,270,25,267,11,259,3,245,0,225,0,45,3,25,11,11,25,3,45,0,390,0,410,3,424,11,432,25,435,45,435,225,432,245,424,259,410,267,390,270xe">
                  <v:fill on="t" focussize="0,0"/>
                  <v:stroke on="f"/>
                  <v:imagedata o:title=""/>
                  <o:lock v:ext="edit" aspectratio="f"/>
                </v:shape>
                <v:shape id="_x0000_s1026" o:spid="_x0000_s1026" o:spt="100" style="position:absolute;left:4809;top:813;height:256;width:421;" filled="f" stroked="t" coordsize="421,256" o:gfxdata="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HrKTbsAAADc&#10;AAAADwAAAAAAAAABACAAAAAiAAAAZHJzL2Rvd25yZXYueG1sUEsBAhQAFAAAAAgAh07iQDMvBZ47&#10;AAAAOQAAABAAAAAAAAAAAQAgAAAACgEAAGRycy9zaGFwZXhtbC54bWxQSwUGAAAAAAYABgBbAQAA&#10;tAMAAAAA&#10;" path="m0,218l0,38,2,21,9,10,21,3,37,0,382,0,399,3,410,10,417,21,420,38,420,218,417,234,410,246,399,253,382,255,37,255,21,253,9,246,2,234,0,218xe">
                  <v:fill on="f" focussize="0,0"/>
                  <v:stroke weight="0.750314960629921pt" color="#DDDDDD" joinstyle="round"/>
                  <v:imagedata o:title=""/>
                  <o:lock v:ext="edit" aspectratio="f"/>
                </v:shape>
                <v:shape id="_x0000_s1026" o:spid="_x0000_s1026" o:spt="202" type="#_x0000_t202" style="position:absolute;left:4802;top:805;height:271;width:436;" filled="f" stroked="f" coordsize="21600,21600" o:gfxdata="UEsDBAoAAAAAAIdO4kAAAAAAAAAAAAAAAAAEAAAAZHJzL1BLAwQUAAAACACHTuJALr3Be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qa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3Be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eat</w:t>
                        </w:r>
                      </w:p>
                    </w:txbxContent>
                  </v:textbox>
                </v:shape>
              </v:group>
            </w:pict>
          </mc:Fallback>
        </mc:AlternateContent>
      </w:r>
      <w:bookmarkStart w:id="14" w:name="题目"/>
      <w:bookmarkEnd w:id="14"/>
      <w:r>
        <w:rPr>
          <w:color w:val="333333"/>
        </w:rPr>
        <w:t>题目</w:t>
      </w:r>
    </w:p>
    <w:p>
      <w:pPr>
        <w:spacing w:after="0"/>
        <w:sectPr>
          <w:pgSz w:w="11900" w:h="16820"/>
          <w:pgMar w:top="1000" w:right="940" w:bottom="280" w:left="940" w:header="720" w:footer="720" w:gutter="0"/>
        </w:sectPr>
      </w:pPr>
    </w:p>
    <w:p>
      <w:pPr>
        <w:pStyle w:val="5"/>
        <w:spacing w:before="142" w:line="206" w:lineRule="auto"/>
        <w:ind w:right="38"/>
      </w:pPr>
      <w:r>
        <mc:AlternateContent>
          <mc:Choice Requires="wpg">
            <w:drawing>
              <wp:anchor distT="0" distB="0" distL="114300" distR="114300" simplePos="0" relativeHeight="249560064" behindDoc="1" locked="0" layoutInCell="1" allowOverlap="1">
                <wp:simplePos x="0" y="0"/>
                <wp:positionH relativeFrom="page">
                  <wp:posOffset>1905635</wp:posOffset>
                </wp:positionH>
                <wp:positionV relativeFrom="paragraph">
                  <wp:posOffset>93345</wp:posOffset>
                </wp:positionV>
                <wp:extent cx="524510" cy="172085"/>
                <wp:effectExtent l="635" t="635" r="8255" b="17780"/>
                <wp:wrapNone/>
                <wp:docPr id="416" name="组合 416"/>
                <wp:cNvGraphicFramePr/>
                <a:graphic xmlns:a="http://schemas.openxmlformats.org/drawingml/2006/main">
                  <a:graphicData uri="http://schemas.microsoft.com/office/word/2010/wordprocessingGroup">
                    <wpg:wgp>
                      <wpg:cNvGrpSpPr/>
                      <wpg:grpSpPr>
                        <a:xfrm>
                          <a:off x="0" y="0"/>
                          <a:ext cx="524510" cy="172085"/>
                          <a:chOff x="3001" y="148"/>
                          <a:chExt cx="826" cy="271"/>
                        </a:xfrm>
                      </wpg:grpSpPr>
                      <wps:wsp>
                        <wps:cNvPr id="413" name="任意多边形 413"/>
                        <wps:cNvSpPr/>
                        <wps:spPr>
                          <a:xfrm>
                            <a:off x="3001" y="147"/>
                            <a:ext cx="826" cy="271"/>
                          </a:xfrm>
                          <a:custGeom>
                            <a:avLst/>
                            <a:gdLst/>
                            <a:ahLst/>
                            <a:cxnLst/>
                            <a:pathLst>
                              <a:path w="826" h="271">
                                <a:moveTo>
                                  <a:pt x="781" y="270"/>
                                </a:moveTo>
                                <a:lnTo>
                                  <a:pt x="45" y="270"/>
                                </a:lnTo>
                                <a:lnTo>
                                  <a:pt x="26" y="267"/>
                                </a:lnTo>
                                <a:lnTo>
                                  <a:pt x="12" y="258"/>
                                </a:lnTo>
                                <a:lnTo>
                                  <a:pt x="3" y="244"/>
                                </a:lnTo>
                                <a:lnTo>
                                  <a:pt x="0" y="225"/>
                                </a:lnTo>
                                <a:lnTo>
                                  <a:pt x="0" y="45"/>
                                </a:lnTo>
                                <a:lnTo>
                                  <a:pt x="3" y="25"/>
                                </a:lnTo>
                                <a:lnTo>
                                  <a:pt x="12" y="11"/>
                                </a:lnTo>
                                <a:lnTo>
                                  <a:pt x="26" y="2"/>
                                </a:lnTo>
                                <a:lnTo>
                                  <a:pt x="45" y="0"/>
                                </a:lnTo>
                                <a:lnTo>
                                  <a:pt x="781" y="0"/>
                                </a:lnTo>
                                <a:lnTo>
                                  <a:pt x="800" y="2"/>
                                </a:lnTo>
                                <a:lnTo>
                                  <a:pt x="814" y="11"/>
                                </a:lnTo>
                                <a:lnTo>
                                  <a:pt x="823" y="25"/>
                                </a:lnTo>
                                <a:lnTo>
                                  <a:pt x="826" y="45"/>
                                </a:lnTo>
                                <a:lnTo>
                                  <a:pt x="826" y="225"/>
                                </a:lnTo>
                                <a:lnTo>
                                  <a:pt x="823" y="244"/>
                                </a:lnTo>
                                <a:lnTo>
                                  <a:pt x="814" y="258"/>
                                </a:lnTo>
                                <a:lnTo>
                                  <a:pt x="800" y="267"/>
                                </a:lnTo>
                                <a:lnTo>
                                  <a:pt x="781" y="270"/>
                                </a:lnTo>
                                <a:close/>
                              </a:path>
                            </a:pathLst>
                          </a:custGeom>
                          <a:solidFill>
                            <a:srgbClr val="F8F8F8"/>
                          </a:solidFill>
                          <a:ln>
                            <a:noFill/>
                          </a:ln>
                        </wps:spPr>
                        <wps:bodyPr upright="1"/>
                      </wps:wsp>
                      <wps:wsp>
                        <wps:cNvPr id="414" name="任意多边形 414"/>
                        <wps:cNvSpPr/>
                        <wps:spPr>
                          <a:xfrm>
                            <a:off x="3008" y="155"/>
                            <a:ext cx="811" cy="256"/>
                          </a:xfrm>
                          <a:custGeom>
                            <a:avLst/>
                            <a:gdLst/>
                            <a:ahLst/>
                            <a:cxnLst/>
                            <a:pathLst>
                              <a:path w="811" h="256">
                                <a:moveTo>
                                  <a:pt x="0" y="218"/>
                                </a:moveTo>
                                <a:lnTo>
                                  <a:pt x="0" y="38"/>
                                </a:lnTo>
                                <a:lnTo>
                                  <a:pt x="2" y="21"/>
                                </a:lnTo>
                                <a:lnTo>
                                  <a:pt x="9" y="9"/>
                                </a:lnTo>
                                <a:lnTo>
                                  <a:pt x="21" y="2"/>
                                </a:lnTo>
                                <a:lnTo>
                                  <a:pt x="37" y="0"/>
                                </a:lnTo>
                                <a:lnTo>
                                  <a:pt x="773" y="0"/>
                                </a:lnTo>
                                <a:lnTo>
                                  <a:pt x="789" y="2"/>
                                </a:lnTo>
                                <a:lnTo>
                                  <a:pt x="801" y="9"/>
                                </a:lnTo>
                                <a:lnTo>
                                  <a:pt x="808" y="21"/>
                                </a:lnTo>
                                <a:lnTo>
                                  <a:pt x="810" y="38"/>
                                </a:lnTo>
                                <a:lnTo>
                                  <a:pt x="810" y="218"/>
                                </a:lnTo>
                                <a:lnTo>
                                  <a:pt x="808" y="234"/>
                                </a:lnTo>
                                <a:lnTo>
                                  <a:pt x="801" y="246"/>
                                </a:lnTo>
                                <a:lnTo>
                                  <a:pt x="789" y="253"/>
                                </a:lnTo>
                                <a:lnTo>
                                  <a:pt x="77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415" name="文本框 415"/>
                        <wps:cNvSpPr txBox="1"/>
                        <wps:spPr>
                          <a:xfrm>
                            <a:off x="3001" y="147"/>
                            <a:ext cx="82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Eatable</w:t>
                              </w:r>
                            </w:p>
                          </w:txbxContent>
                        </wps:txbx>
                        <wps:bodyPr lIns="0" tIns="0" rIns="0" bIns="0" upright="1"/>
                      </wps:wsp>
                    </wpg:wgp>
                  </a:graphicData>
                </a:graphic>
              </wp:anchor>
            </w:drawing>
          </mc:Choice>
          <mc:Fallback>
            <w:pict>
              <v:group id="_x0000_s1026" o:spid="_x0000_s1026" o:spt="203" style="position:absolute;left:0pt;margin-left:150.05pt;margin-top:7.35pt;height:13.55pt;width:41.3pt;mso-position-horizontal-relative:page;z-index:-253756416;mso-width-relative:page;mso-height-relative:page;" coordorigin="3001,148" coordsize="826,271" o:gfxdata="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">
                <o:lock v:ext="edit" aspectratio="f"/>
                <v:shape id="_x0000_s1026" o:spid="_x0000_s1026" o:spt="100" style="position:absolute;left:3001;top:147;height:271;width:826;" fillcolor="#F8F8F8" filled="t" stroked="f" coordsize="826,271" o:gfxdata="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OAsr4A&#10;AADcAAAADwAAAAAAAAABACAAAAAiAAAAZHJzL2Rvd25yZXYueG1sUEsBAhQAFAAAAAgAh07iQDMv&#10;BZ47AAAAOQAAABAAAAAAAAAAAQAgAAAADQEAAGRycy9zaGFwZXhtbC54bWxQSwUGAAAAAAYABgBb&#10;AQAAtwMAAAAA&#10;" path="m781,270l45,270,26,267,12,258,3,244,0,225,0,45,3,25,12,11,26,2,45,0,781,0,800,2,814,11,823,25,826,45,826,225,823,244,814,258,800,267,781,270xe">
                  <v:fill on="t" focussize="0,0"/>
                  <v:stroke on="f"/>
                  <v:imagedata o:title=""/>
                  <o:lock v:ext="edit" aspectratio="f"/>
                </v:shape>
                <v:shape id="_x0000_s1026" o:spid="_x0000_s1026" o:spt="100" style="position:absolute;left:3008;top:155;height:256;width:811;" filled="f" stroked="t" coordsize="811,256" o:gfxdata="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Zz574A&#10;AADcAAAADwAAAAAAAAABACAAAAAiAAAAZHJzL2Rvd25yZXYueG1sUEsBAhQAFAAAAAgAh07iQDMv&#10;BZ47AAAAOQAAABAAAAAAAAAAAQAgAAAADQEAAGRycy9zaGFwZXhtbC54bWxQSwUGAAAAAAYABgBb&#10;AQAAtwMAAAAA&#10;" path="m0,218l0,38,2,21,9,9,21,2,37,0,773,0,789,2,801,9,808,21,810,38,810,218,808,234,801,246,789,253,773,255,37,255,21,253,9,246,2,234,0,218xe">
                  <v:fill on="f" focussize="0,0"/>
                  <v:stroke weight="0.750314960629921pt" color="#DDDDDD" joinstyle="round"/>
                  <v:imagedata o:title=""/>
                  <o:lock v:ext="edit" aspectratio="f"/>
                </v:shape>
                <v:shape id="_x0000_s1026" o:spid="_x0000_s1026" o:spt="202" type="#_x0000_t202" style="position:absolute;left:3001;top:147;height:271;width:826;" filled="f" stroked="f" coordsize="21600,21600" o:gfxdata="UEsDBAoAAAAAAIdO4kAAAAAAAAAAAAAAAAAEAAAAZHJzL1BLAwQUAAAACACHTuJAX0DAo78AAADc&#10;AAAADwAAAGRycy9kb3ducmV2LnhtbEWPT2sCMRTE74V+h/AKvdVkSxW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9AwK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Eatable</w:t>
                        </w:r>
                      </w:p>
                    </w:txbxContent>
                  </v:textbox>
                </v:shape>
              </v:group>
            </w:pict>
          </mc:Fallback>
        </mc:AlternateContent>
      </w:r>
      <w:r>
        <w:rPr>
          <w:color w:val="333333"/>
          <w:w w:val="105"/>
        </w:rPr>
        <w:t>请定义一个函数式接口</w:t>
      </w:r>
      <w:r>
        <w:rPr>
          <w:color w:val="333333"/>
        </w:rPr>
        <w:t>通过</w:t>
      </w:r>
      <w:r>
        <w:rPr>
          <w:rFonts w:ascii="Open Sans" w:eastAsia="Open Sans"/>
          <w:color w:val="333333"/>
        </w:rPr>
        <w:t>Lambda</w:t>
      </w:r>
      <w:r>
        <w:rPr>
          <w:color w:val="333333"/>
        </w:rPr>
        <w:t>来使用它。</w:t>
      </w:r>
    </w:p>
    <w:p>
      <w:pPr>
        <w:pStyle w:val="4"/>
        <w:spacing w:before="116"/>
      </w:pPr>
      <w:bookmarkStart w:id="15" w:name="解答"/>
      <w:bookmarkEnd w:id="15"/>
      <w:r>
        <w:rPr>
          <w:color w:val="333333"/>
        </w:rPr>
        <w:t>解答</w:t>
      </w:r>
    </w:p>
    <w:p>
      <w:pPr>
        <w:pStyle w:val="5"/>
        <w:spacing w:before="108"/>
      </w:pPr>
      <w:r>
        <w:rPr>
          <w:color w:val="333333"/>
          <w:w w:val="105"/>
        </w:rPr>
        <w:t>函数式接口的定义：</w:t>
      </w:r>
    </w:p>
    <w:p>
      <w:pPr>
        <w:pStyle w:val="5"/>
        <w:spacing w:before="107"/>
      </w:pPr>
      <w:r>
        <w:br w:type="column"/>
      </w:r>
      <w:r>
        <w:rPr>
          <w:color w:val="333333"/>
          <w:w w:val="105"/>
        </w:rPr>
        <w:t>，内含抽象</w:t>
      </w:r>
    </w:p>
    <w:p>
      <w:pPr>
        <w:pStyle w:val="5"/>
        <w:spacing w:before="107"/>
      </w:pPr>
      <w:r>
        <w:br w:type="column"/>
      </w:r>
      <w:r>
        <w:rPr>
          <w:color w:val="333333"/>
          <w:w w:val="105"/>
        </w:rPr>
        <w:t>方法，没有参数或返回值。使用该接口作为方法的参数，并进而</w:t>
      </w:r>
    </w:p>
    <w:p>
      <w:pPr>
        <w:spacing w:after="0"/>
        <w:sectPr>
          <w:type w:val="continuous"/>
          <w:pgSz w:w="11900" w:h="16820"/>
          <w:pgMar w:top="1520" w:right="940" w:bottom="280" w:left="940" w:header="720" w:footer="720" w:gutter="0"/>
          <w:cols w:equalWidth="0" w:num="3">
            <w:col w:w="2252" w:space="524"/>
            <w:col w:w="1123" w:space="292"/>
            <w:col w:w="5829"/>
          </w:cols>
        </w:sectPr>
      </w:pPr>
    </w:p>
    <w:p>
      <w:pPr>
        <w:pStyle w:val="6"/>
        <w:keepNext w:val="0"/>
        <w:keepLines w:val="0"/>
        <w:widowControl/>
        <w:suppressLineNumbers w:val="0"/>
        <w:shd w:val="clear" w:fill="2B2B2B"/>
        <w:rPr>
          <w:rFonts w:hint="eastAsia" w:asciiTheme="minorEastAsia" w:hAnsiTheme="minorEastAsia" w:eastAsiaTheme="minorEastAsia" w:cstheme="minorEastAsia"/>
          <w:color w:val="A9B7C6"/>
          <w:sz w:val="30"/>
          <w:szCs w:val="30"/>
        </w:rPr>
      </w:pPr>
      <w:r>
        <w:rPr>
          <w:rFonts w:hint="eastAsia" w:asciiTheme="minorEastAsia" w:hAnsiTheme="minorEastAsia" w:eastAsiaTheme="minorEastAsia" w:cstheme="minorEastAsia"/>
          <w:color w:val="BBB529"/>
          <w:sz w:val="30"/>
          <w:szCs w:val="30"/>
          <w:shd w:val="clear" w:fill="2B2B2B"/>
        </w:rPr>
        <w:t>@FunctionalInterface</w:t>
      </w:r>
      <w:r>
        <w:rPr>
          <w:rFonts w:hint="eastAsia" w:asciiTheme="minorEastAsia" w:hAnsiTheme="minorEastAsia" w:eastAsiaTheme="minorEastAsia" w:cstheme="minorEastAsia"/>
          <w:color w:val="BBB529"/>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public interface </w:t>
      </w:r>
      <w:r>
        <w:rPr>
          <w:rFonts w:hint="eastAsia" w:asciiTheme="minorEastAsia" w:hAnsiTheme="minorEastAsia" w:eastAsiaTheme="minorEastAsia" w:cstheme="minorEastAsia"/>
          <w:color w:val="A9B7C6"/>
          <w:sz w:val="30"/>
          <w:szCs w:val="30"/>
          <w:shd w:val="clear" w:fill="2B2B2B"/>
        </w:rPr>
        <w:t>Eatable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void </w:t>
      </w:r>
      <w:r>
        <w:rPr>
          <w:rFonts w:hint="eastAsia" w:asciiTheme="minorEastAsia" w:hAnsiTheme="minorEastAsia" w:eastAsiaTheme="minorEastAsia" w:cstheme="minorEastAsia"/>
          <w:color w:val="FFC66D"/>
          <w:sz w:val="30"/>
          <w:szCs w:val="30"/>
          <w:shd w:val="clear" w:fill="2B2B2B"/>
        </w:rPr>
        <w:t>eat</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w:t>
      </w:r>
    </w:p>
    <w:p>
      <w:pPr>
        <w:pStyle w:val="5"/>
        <w:spacing w:before="16"/>
        <w:ind w:left="0"/>
        <w:rPr>
          <w:sz w:val="10"/>
        </w:rPr>
      </w:pPr>
    </w:p>
    <w:p>
      <w:pPr>
        <w:pStyle w:val="5"/>
        <w:spacing w:before="17"/>
        <w:ind w:left="0"/>
        <w:rPr>
          <w:sz w:val="5"/>
        </w:rPr>
      </w:pPr>
    </w:p>
    <w:p>
      <w:pPr>
        <w:pStyle w:val="5"/>
        <w:spacing w:before="56"/>
      </w:pPr>
      <w:r>
        <w:rPr>
          <w:color w:val="333333"/>
          <w:w w:val="105"/>
        </w:rPr>
        <w:t>应用场景代码：</w:t>
      </w:r>
    </w:p>
    <w:p>
      <w:pPr>
        <w:pStyle w:val="6"/>
        <w:keepNext w:val="0"/>
        <w:keepLines w:val="0"/>
        <w:widowControl/>
        <w:suppressLineNumbers w:val="0"/>
        <w:shd w:val="clear" w:fill="2B2B2B"/>
        <w:rPr>
          <w:rFonts w:hint="eastAsia" w:asciiTheme="minorEastAsia" w:hAnsiTheme="minorEastAsia" w:eastAsiaTheme="minorEastAsia" w:cstheme="minorEastAsia"/>
          <w:color w:val="A9B7C6"/>
          <w:sz w:val="30"/>
          <w:szCs w:val="30"/>
        </w:rPr>
      </w:pPr>
      <w:r>
        <w:rPr>
          <w:rFonts w:hint="eastAsia" w:asciiTheme="minorEastAsia" w:hAnsiTheme="minorEastAsia" w:eastAsiaTheme="minorEastAsia" w:cstheme="minorEastAsia"/>
          <w:color w:val="CC7832"/>
          <w:sz w:val="30"/>
          <w:szCs w:val="30"/>
          <w:shd w:val="clear" w:fill="2B2B2B"/>
        </w:rPr>
        <w:t xml:space="preserve">public class </w:t>
      </w:r>
      <w:r>
        <w:rPr>
          <w:rFonts w:hint="eastAsia" w:asciiTheme="minorEastAsia" w:hAnsiTheme="minorEastAsia" w:eastAsiaTheme="minorEastAsia" w:cstheme="minorEastAsia"/>
          <w:color w:val="A9B7C6"/>
          <w:sz w:val="30"/>
          <w:szCs w:val="30"/>
          <w:shd w:val="clear" w:fill="2B2B2B"/>
        </w:rPr>
        <w:t>EatableClass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private static void </w:t>
      </w:r>
      <w:r>
        <w:rPr>
          <w:rFonts w:hint="eastAsia" w:asciiTheme="minorEastAsia" w:hAnsiTheme="minorEastAsia" w:eastAsiaTheme="minorEastAsia" w:cstheme="minorEastAsia"/>
          <w:color w:val="FFC66D"/>
          <w:sz w:val="30"/>
          <w:szCs w:val="30"/>
          <w:shd w:val="clear" w:fill="2B2B2B"/>
        </w:rPr>
        <w:t>doeat</w:t>
      </w:r>
      <w:r>
        <w:rPr>
          <w:rFonts w:hint="eastAsia" w:asciiTheme="minorEastAsia" w:hAnsiTheme="minorEastAsia" w:eastAsiaTheme="minorEastAsia" w:cstheme="minorEastAsia"/>
          <w:color w:val="A9B7C6"/>
          <w:sz w:val="30"/>
          <w:szCs w:val="30"/>
          <w:shd w:val="clear" w:fill="2B2B2B"/>
        </w:rPr>
        <w:t>(Eatable eatable){</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eatable.eat()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public static void </w:t>
      </w:r>
      <w:r>
        <w:rPr>
          <w:rFonts w:hint="eastAsia" w:asciiTheme="minorEastAsia" w:hAnsiTheme="minorEastAsia" w:eastAsiaTheme="minorEastAsia" w:cstheme="minorEastAsia"/>
          <w:color w:val="FFC66D"/>
          <w:sz w:val="30"/>
          <w:szCs w:val="30"/>
          <w:shd w:val="clear" w:fill="2B2B2B"/>
        </w:rPr>
        <w:t>main</w:t>
      </w:r>
      <w:r>
        <w:rPr>
          <w:rFonts w:hint="eastAsia" w:asciiTheme="minorEastAsia" w:hAnsiTheme="minorEastAsia" w:eastAsiaTheme="minorEastAsia" w:cstheme="minorEastAsia"/>
          <w:color w:val="A9B7C6"/>
          <w:sz w:val="30"/>
          <w:szCs w:val="30"/>
          <w:shd w:val="clear" w:fill="2B2B2B"/>
        </w:rPr>
        <w:t>(String[] args)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i/>
          <w:color w:val="A9B7C6"/>
          <w:sz w:val="30"/>
          <w:szCs w:val="30"/>
          <w:shd w:val="clear" w:fill="2B2B2B"/>
        </w:rPr>
        <w:t>doeat</w:t>
      </w:r>
      <w:r>
        <w:rPr>
          <w:rFonts w:hint="eastAsia" w:asciiTheme="minorEastAsia" w:hAnsiTheme="minorEastAsia" w:eastAsiaTheme="minorEastAsia" w:cstheme="minorEastAsia"/>
          <w:color w:val="A9B7C6"/>
          <w:sz w:val="30"/>
          <w:szCs w:val="30"/>
          <w:shd w:val="clear" w:fill="2B2B2B"/>
        </w:rPr>
        <w:t>(() -&gt; System.</w:t>
      </w:r>
      <w:r>
        <w:rPr>
          <w:rFonts w:hint="eastAsia" w:asciiTheme="minorEastAsia" w:hAnsiTheme="minorEastAsia" w:eastAsiaTheme="minorEastAsia" w:cstheme="minorEastAsia"/>
          <w:i/>
          <w:color w:val="9876AA"/>
          <w:sz w:val="30"/>
          <w:szCs w:val="30"/>
          <w:shd w:val="clear" w:fill="2B2B2B"/>
        </w:rPr>
        <w:t>out</w:t>
      </w:r>
      <w:r>
        <w:rPr>
          <w:rFonts w:hint="eastAsia" w:asciiTheme="minorEastAsia" w:hAnsiTheme="minorEastAsia" w:eastAsiaTheme="minorEastAsia" w:cstheme="minorEastAsia"/>
          <w:color w:val="A9B7C6"/>
          <w:sz w:val="30"/>
          <w:szCs w:val="30"/>
          <w:shd w:val="clear" w:fill="2B2B2B"/>
        </w:rPr>
        <w:t>.println(</w:t>
      </w:r>
      <w:r>
        <w:rPr>
          <w:rFonts w:hint="eastAsia" w:asciiTheme="minorEastAsia" w:hAnsiTheme="minorEastAsia" w:eastAsiaTheme="minorEastAsia" w:cstheme="minorEastAsia"/>
          <w:color w:val="6A8759"/>
          <w:sz w:val="30"/>
          <w:szCs w:val="30"/>
          <w:shd w:val="clear" w:fill="2B2B2B"/>
        </w:rPr>
        <w:t>"lambda执行了"</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w:t>
      </w:r>
    </w:p>
    <w:p>
      <w:pPr>
        <w:pStyle w:val="5"/>
        <w:spacing w:before="14"/>
        <w:ind w:left="0"/>
        <w:rPr>
          <w:sz w:val="8"/>
        </w:rPr>
      </w:pPr>
    </w:p>
    <w:p>
      <w:pPr>
        <w:pStyle w:val="3"/>
        <w:numPr>
          <w:ilvl w:val="1"/>
          <w:numId w:val="1"/>
        </w:numPr>
        <w:tabs>
          <w:tab w:val="left" w:pos="683"/>
        </w:tabs>
        <w:spacing w:before="77" w:after="0" w:line="240" w:lineRule="auto"/>
        <w:ind w:left="682" w:right="0" w:hanging="576"/>
        <w:jc w:val="left"/>
      </w:pPr>
      <w:bookmarkStart w:id="16" w:name="1.6 练习：自定义函数式接口（有参有返回）"/>
      <w:bookmarkEnd w:id="16"/>
      <w:bookmarkStart w:id="17" w:name="1.6 练习：自定义函数式接口（有参有返回）"/>
      <w:bookmarkEnd w:id="17"/>
      <w:r>
        <w:rPr>
          <w:color w:val="333333"/>
        </w:rPr>
        <w:t>练习：自定义函数式接口（有参有返回）</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418" name="组合 418"/>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417" name="直接连接符 417"/>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XSp90wAAAAMBAAAPAAAAAAAAAAEAIAAAACIAAABk&#10;cnMvZG93bnJldi54bWxQSwECFAAUAAAACACHTuJA4elyJ0QCAADBBAAADgAAAAAAAAABACAAAAAi&#10;AQAAZHJzL2Uyb0RvYy54bWxQSwUGAAAAAAYABgBZAQAA2AUAAAAA&#10;">
                <o:lock v:ext="edit" aspectratio="f"/>
                <v:line id="_x0000_s1026" o:spid="_x0000_s1026" o:spt="20" style="position:absolute;left:0;top:8;height:0;width:9799;" filled="f" stroked="t" coordsize="21600,21600" o:gfxdata="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Y4LsAAADc&#10;AAAADwAAAAAAAAABACAAAAAiAAAAZHJzL2Rvd25yZXYueG1sUEsBAhQAFAAAAAgAh07iQDMvBZ47&#10;AAAAOQAAABAAAAAAAAAAAQAgAAAACgEAAGRycy9zaGFwZXhtbC54bWxQSwUGAAAAAAYABgBbAQAA&#10;tAMAAAAA&#10;">
                  <v:fill on="f" focussize="0,0"/>
                  <v:stroke weight="0.750314960629921pt" color="#EDEDED" joinstyle="round"/>
                  <v:imagedata o:title=""/>
                  <o:lock v:ext="edit" aspectratio="f"/>
                </v:line>
                <w10:wrap type="none"/>
                <w10:anchorlock/>
              </v:group>
            </w:pict>
          </mc:Fallback>
        </mc:AlternateContent>
      </w:r>
    </w:p>
    <w:p>
      <w:pPr>
        <w:pStyle w:val="4"/>
        <w:spacing w:before="123"/>
      </w:pPr>
      <w:bookmarkStart w:id="18" w:name="题目"/>
      <w:bookmarkEnd w:id="18"/>
      <w:r>
        <w:rPr>
          <w:color w:val="333333"/>
        </w:rPr>
        <w:t>题目</w:t>
      </w:r>
    </w:p>
    <w:p>
      <w:pPr>
        <w:spacing w:after="0"/>
        <w:sectPr>
          <w:type w:val="continuous"/>
          <w:pgSz w:w="11900" w:h="16820"/>
          <w:pgMar w:top="1520" w:right="940" w:bottom="280" w:left="940" w:header="720" w:footer="720" w:gutter="0"/>
        </w:sectPr>
      </w:pPr>
    </w:p>
    <w:p>
      <w:pPr>
        <w:pStyle w:val="5"/>
        <w:spacing w:before="34" w:line="342" w:lineRule="exact"/>
      </w:pPr>
      <w:r>
        <mc:AlternateContent>
          <mc:Choice Requires="wpg">
            <w:drawing>
              <wp:anchor distT="0" distB="0" distL="114300" distR="114300" simplePos="0" relativeHeight="251717632" behindDoc="0" locked="0" layoutInCell="1" allowOverlap="1">
                <wp:simplePos x="0" y="0"/>
                <wp:positionH relativeFrom="page">
                  <wp:posOffset>1905635</wp:posOffset>
                </wp:positionH>
                <wp:positionV relativeFrom="paragraph">
                  <wp:posOffset>46990</wp:posOffset>
                </wp:positionV>
                <wp:extent cx="524510" cy="172085"/>
                <wp:effectExtent l="635" t="635" r="8255" b="17780"/>
                <wp:wrapNone/>
                <wp:docPr id="347" name="组合 347"/>
                <wp:cNvGraphicFramePr/>
                <a:graphic xmlns:a="http://schemas.openxmlformats.org/drawingml/2006/main">
                  <a:graphicData uri="http://schemas.microsoft.com/office/word/2010/wordprocessingGroup">
                    <wpg:wgp>
                      <wpg:cNvGrpSpPr/>
                      <wpg:grpSpPr>
                        <a:xfrm>
                          <a:off x="0" y="0"/>
                          <a:ext cx="524510" cy="172085"/>
                          <a:chOff x="3001" y="75"/>
                          <a:chExt cx="826" cy="271"/>
                        </a:xfrm>
                      </wpg:grpSpPr>
                      <wps:wsp>
                        <wps:cNvPr id="344" name="任意多边形 344"/>
                        <wps:cNvSpPr/>
                        <wps:spPr>
                          <a:xfrm>
                            <a:off x="3001" y="74"/>
                            <a:ext cx="826" cy="271"/>
                          </a:xfrm>
                          <a:custGeom>
                            <a:avLst/>
                            <a:gdLst/>
                            <a:ahLst/>
                            <a:cxnLst/>
                            <a:pathLst>
                              <a:path w="826" h="271">
                                <a:moveTo>
                                  <a:pt x="781" y="270"/>
                                </a:moveTo>
                                <a:lnTo>
                                  <a:pt x="45" y="270"/>
                                </a:lnTo>
                                <a:lnTo>
                                  <a:pt x="26" y="267"/>
                                </a:lnTo>
                                <a:lnTo>
                                  <a:pt x="12" y="259"/>
                                </a:lnTo>
                                <a:lnTo>
                                  <a:pt x="3" y="244"/>
                                </a:lnTo>
                                <a:lnTo>
                                  <a:pt x="0" y="225"/>
                                </a:lnTo>
                                <a:lnTo>
                                  <a:pt x="0" y="45"/>
                                </a:lnTo>
                                <a:lnTo>
                                  <a:pt x="3" y="25"/>
                                </a:lnTo>
                                <a:lnTo>
                                  <a:pt x="12" y="11"/>
                                </a:lnTo>
                                <a:lnTo>
                                  <a:pt x="26" y="2"/>
                                </a:lnTo>
                                <a:lnTo>
                                  <a:pt x="45" y="0"/>
                                </a:lnTo>
                                <a:lnTo>
                                  <a:pt x="781" y="0"/>
                                </a:lnTo>
                                <a:lnTo>
                                  <a:pt x="800" y="2"/>
                                </a:lnTo>
                                <a:lnTo>
                                  <a:pt x="814" y="11"/>
                                </a:lnTo>
                                <a:lnTo>
                                  <a:pt x="823" y="25"/>
                                </a:lnTo>
                                <a:lnTo>
                                  <a:pt x="826" y="45"/>
                                </a:lnTo>
                                <a:lnTo>
                                  <a:pt x="826" y="225"/>
                                </a:lnTo>
                                <a:lnTo>
                                  <a:pt x="823" y="244"/>
                                </a:lnTo>
                                <a:lnTo>
                                  <a:pt x="814" y="259"/>
                                </a:lnTo>
                                <a:lnTo>
                                  <a:pt x="800" y="267"/>
                                </a:lnTo>
                                <a:lnTo>
                                  <a:pt x="781" y="270"/>
                                </a:lnTo>
                                <a:close/>
                              </a:path>
                            </a:pathLst>
                          </a:custGeom>
                          <a:solidFill>
                            <a:srgbClr val="F8F8F8"/>
                          </a:solidFill>
                          <a:ln>
                            <a:noFill/>
                          </a:ln>
                        </wps:spPr>
                        <wps:bodyPr upright="1"/>
                      </wps:wsp>
                      <wps:wsp>
                        <wps:cNvPr id="345" name="任意多边形 345"/>
                        <wps:cNvSpPr/>
                        <wps:spPr>
                          <a:xfrm>
                            <a:off x="3008" y="82"/>
                            <a:ext cx="811" cy="256"/>
                          </a:xfrm>
                          <a:custGeom>
                            <a:avLst/>
                            <a:gdLst/>
                            <a:ahLst/>
                            <a:cxnLst/>
                            <a:pathLst>
                              <a:path w="811" h="256">
                                <a:moveTo>
                                  <a:pt x="0" y="218"/>
                                </a:moveTo>
                                <a:lnTo>
                                  <a:pt x="0" y="38"/>
                                </a:lnTo>
                                <a:lnTo>
                                  <a:pt x="2" y="21"/>
                                </a:lnTo>
                                <a:lnTo>
                                  <a:pt x="9" y="10"/>
                                </a:lnTo>
                                <a:lnTo>
                                  <a:pt x="21" y="3"/>
                                </a:lnTo>
                                <a:lnTo>
                                  <a:pt x="37" y="0"/>
                                </a:lnTo>
                                <a:lnTo>
                                  <a:pt x="773" y="0"/>
                                </a:lnTo>
                                <a:lnTo>
                                  <a:pt x="789" y="3"/>
                                </a:lnTo>
                                <a:lnTo>
                                  <a:pt x="801" y="10"/>
                                </a:lnTo>
                                <a:lnTo>
                                  <a:pt x="808" y="21"/>
                                </a:lnTo>
                                <a:lnTo>
                                  <a:pt x="810" y="38"/>
                                </a:lnTo>
                                <a:lnTo>
                                  <a:pt x="810" y="218"/>
                                </a:lnTo>
                                <a:lnTo>
                                  <a:pt x="808" y="234"/>
                                </a:lnTo>
                                <a:lnTo>
                                  <a:pt x="801" y="246"/>
                                </a:lnTo>
                                <a:lnTo>
                                  <a:pt x="789" y="253"/>
                                </a:lnTo>
                                <a:lnTo>
                                  <a:pt x="77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346" name="文本框 346"/>
                        <wps:cNvSpPr txBox="1"/>
                        <wps:spPr>
                          <a:xfrm>
                            <a:off x="3001" y="74"/>
                            <a:ext cx="82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Sumable</w:t>
                              </w:r>
                            </w:p>
                          </w:txbxContent>
                        </wps:txbx>
                        <wps:bodyPr lIns="0" tIns="0" rIns="0" bIns="0" upright="1"/>
                      </wps:wsp>
                    </wpg:wgp>
                  </a:graphicData>
                </a:graphic>
              </wp:anchor>
            </w:drawing>
          </mc:Choice>
          <mc:Fallback>
            <w:pict>
              <v:group id="_x0000_s1026" o:spid="_x0000_s1026" o:spt="203" style="position:absolute;left:0pt;margin-left:150.05pt;margin-top:3.7pt;height:13.55pt;width:41.3pt;mso-position-horizontal-relative:page;z-index:251717632;mso-width-relative:page;mso-height-relative:page;" coordorigin="3001,75" coordsize="826,271" o:gfxdata="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">
                <o:lock v:ext="edit" aspectratio="f"/>
                <v:shape id="_x0000_s1026" o:spid="_x0000_s1026" o:spt="100" style="position:absolute;left:3001;top:74;height:271;width:826;" fillcolor="#F8F8F8" filled="t" stroked="f" coordsize="826,271" o:gfxdata="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oP6vr4A&#10;AADcAAAADwAAAAAAAAABACAAAAAiAAAAZHJzL2Rvd25yZXYueG1sUEsBAhQAFAAAAAgAh07iQDMv&#10;BZ47AAAAOQAAABAAAAAAAAAAAQAgAAAADQEAAGRycy9zaGFwZXhtbC54bWxQSwUGAAAAAAYABgBb&#10;AQAAtwMAAAAA&#10;" path="m781,270l45,270,26,267,12,259,3,244,0,225,0,45,3,25,12,11,26,2,45,0,781,0,800,2,814,11,823,25,826,45,826,225,823,244,814,259,800,267,781,270xe">
                  <v:fill on="t" focussize="0,0"/>
                  <v:stroke on="f"/>
                  <v:imagedata o:title=""/>
                  <o:lock v:ext="edit" aspectratio="f"/>
                </v:shape>
                <v:shape id="_x0000_s1026" o:spid="_x0000_s1026" o:spt="100" style="position:absolute;left:3008;top:82;height:256;width:811;" filled="f" stroked="t" coordsize="811,256" o:gfxdata="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zNAS/&#10;AAAA3AAAAA8AAAAAAAAAAQAgAAAAIgAAAGRycy9kb3ducmV2LnhtbFBLAQIUABQAAAAIAIdO4kAz&#10;LwWeOwAAADkAAAAQAAAAAAAAAAEAIAAAAA4BAABkcnMvc2hhcGV4bWwueG1sUEsFBgAAAAAGAAYA&#10;WwEAALgDAAAAAA==&#10;" path="m0,218l0,38,2,21,9,10,21,3,37,0,773,0,789,3,801,10,808,21,810,38,810,218,808,234,801,246,789,253,773,255,37,255,21,253,9,246,2,234,0,218xe">
                  <v:fill on="f" focussize="0,0"/>
                  <v:stroke weight="0.750314960629921pt" color="#DDDDDD" joinstyle="round"/>
                  <v:imagedata o:title=""/>
                  <o:lock v:ext="edit" aspectratio="f"/>
                </v:shape>
                <v:shape id="_x0000_s1026" o:spid="_x0000_s1026" o:spt="202" type="#_x0000_t202" style="position:absolute;left:3001;top:74;height:271;width:826;" filled="f" stroked="f" coordsize="21600,21600" o:gfxdata="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LvK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Sumable</w:t>
                        </w:r>
                      </w:p>
                    </w:txbxContent>
                  </v:textbox>
                </v:shape>
              </v:group>
            </w:pict>
          </mc:Fallback>
        </mc:AlternateContent>
      </w:r>
      <w:r>
        <mc:AlternateContent>
          <mc:Choice Requires="wpg">
            <w:drawing>
              <wp:anchor distT="0" distB="0" distL="114300" distR="114300" simplePos="0" relativeHeight="251719680" behindDoc="0" locked="0" layoutInCell="1" allowOverlap="1">
                <wp:simplePos x="0" y="0"/>
                <wp:positionH relativeFrom="page">
                  <wp:posOffset>3049270</wp:posOffset>
                </wp:positionH>
                <wp:positionV relativeFrom="paragraph">
                  <wp:posOffset>46990</wp:posOffset>
                </wp:positionV>
                <wp:extent cx="276860" cy="172085"/>
                <wp:effectExtent l="635" t="635" r="8255" b="17780"/>
                <wp:wrapNone/>
                <wp:docPr id="353" name="组合 353"/>
                <wp:cNvGraphicFramePr/>
                <a:graphic xmlns:a="http://schemas.openxmlformats.org/drawingml/2006/main">
                  <a:graphicData uri="http://schemas.microsoft.com/office/word/2010/wordprocessingGroup">
                    <wpg:wgp>
                      <wpg:cNvGrpSpPr/>
                      <wpg:grpSpPr>
                        <a:xfrm>
                          <a:off x="0" y="0"/>
                          <a:ext cx="276860" cy="172085"/>
                          <a:chOff x="4802" y="75"/>
                          <a:chExt cx="436" cy="271"/>
                        </a:xfrm>
                      </wpg:grpSpPr>
                      <wps:wsp>
                        <wps:cNvPr id="350" name="任意多边形 350"/>
                        <wps:cNvSpPr/>
                        <wps:spPr>
                          <a:xfrm>
                            <a:off x="4802" y="74"/>
                            <a:ext cx="436" cy="271"/>
                          </a:xfrm>
                          <a:custGeom>
                            <a:avLst/>
                            <a:gdLst/>
                            <a:ahLst/>
                            <a:cxnLst/>
                            <a:pathLst>
                              <a:path w="436" h="271">
                                <a:moveTo>
                                  <a:pt x="390" y="270"/>
                                </a:moveTo>
                                <a:lnTo>
                                  <a:pt x="45" y="270"/>
                                </a:lnTo>
                                <a:lnTo>
                                  <a:pt x="25" y="267"/>
                                </a:lnTo>
                                <a:lnTo>
                                  <a:pt x="11" y="259"/>
                                </a:lnTo>
                                <a:lnTo>
                                  <a:pt x="3" y="244"/>
                                </a:lnTo>
                                <a:lnTo>
                                  <a:pt x="0" y="225"/>
                                </a:lnTo>
                                <a:lnTo>
                                  <a:pt x="0" y="45"/>
                                </a:lnTo>
                                <a:lnTo>
                                  <a:pt x="3" y="25"/>
                                </a:lnTo>
                                <a:lnTo>
                                  <a:pt x="11" y="11"/>
                                </a:lnTo>
                                <a:lnTo>
                                  <a:pt x="25" y="2"/>
                                </a:lnTo>
                                <a:lnTo>
                                  <a:pt x="45" y="0"/>
                                </a:lnTo>
                                <a:lnTo>
                                  <a:pt x="390" y="0"/>
                                </a:lnTo>
                                <a:lnTo>
                                  <a:pt x="410" y="2"/>
                                </a:lnTo>
                                <a:lnTo>
                                  <a:pt x="424" y="11"/>
                                </a:lnTo>
                                <a:lnTo>
                                  <a:pt x="432" y="25"/>
                                </a:lnTo>
                                <a:lnTo>
                                  <a:pt x="435" y="45"/>
                                </a:lnTo>
                                <a:lnTo>
                                  <a:pt x="435" y="225"/>
                                </a:lnTo>
                                <a:lnTo>
                                  <a:pt x="432" y="244"/>
                                </a:lnTo>
                                <a:lnTo>
                                  <a:pt x="424" y="259"/>
                                </a:lnTo>
                                <a:lnTo>
                                  <a:pt x="410" y="267"/>
                                </a:lnTo>
                                <a:lnTo>
                                  <a:pt x="390" y="270"/>
                                </a:lnTo>
                                <a:close/>
                              </a:path>
                            </a:pathLst>
                          </a:custGeom>
                          <a:solidFill>
                            <a:srgbClr val="F8F8F8"/>
                          </a:solidFill>
                          <a:ln>
                            <a:noFill/>
                          </a:ln>
                        </wps:spPr>
                        <wps:bodyPr upright="1"/>
                      </wps:wsp>
                      <wps:wsp>
                        <wps:cNvPr id="351" name="任意多边形 351"/>
                        <wps:cNvSpPr/>
                        <wps:spPr>
                          <a:xfrm>
                            <a:off x="4809" y="82"/>
                            <a:ext cx="421" cy="256"/>
                          </a:xfrm>
                          <a:custGeom>
                            <a:avLst/>
                            <a:gdLst/>
                            <a:ahLst/>
                            <a:cxnLst/>
                            <a:pathLst>
                              <a:path w="421" h="256">
                                <a:moveTo>
                                  <a:pt x="0" y="218"/>
                                </a:moveTo>
                                <a:lnTo>
                                  <a:pt x="0" y="38"/>
                                </a:lnTo>
                                <a:lnTo>
                                  <a:pt x="2" y="21"/>
                                </a:lnTo>
                                <a:lnTo>
                                  <a:pt x="9" y="10"/>
                                </a:lnTo>
                                <a:lnTo>
                                  <a:pt x="21" y="3"/>
                                </a:lnTo>
                                <a:lnTo>
                                  <a:pt x="37" y="0"/>
                                </a:lnTo>
                                <a:lnTo>
                                  <a:pt x="382" y="0"/>
                                </a:lnTo>
                                <a:lnTo>
                                  <a:pt x="399" y="3"/>
                                </a:lnTo>
                                <a:lnTo>
                                  <a:pt x="410" y="10"/>
                                </a:lnTo>
                                <a:lnTo>
                                  <a:pt x="417" y="21"/>
                                </a:lnTo>
                                <a:lnTo>
                                  <a:pt x="420" y="38"/>
                                </a:lnTo>
                                <a:lnTo>
                                  <a:pt x="420" y="218"/>
                                </a:lnTo>
                                <a:lnTo>
                                  <a:pt x="417" y="234"/>
                                </a:lnTo>
                                <a:lnTo>
                                  <a:pt x="410" y="246"/>
                                </a:lnTo>
                                <a:lnTo>
                                  <a:pt x="399" y="253"/>
                                </a:lnTo>
                                <a:lnTo>
                                  <a:pt x="382"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352" name="文本框 352"/>
                        <wps:cNvSpPr txBox="1"/>
                        <wps:spPr>
                          <a:xfrm>
                            <a:off x="4802" y="74"/>
                            <a:ext cx="43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sum</w:t>
                              </w:r>
                            </w:p>
                          </w:txbxContent>
                        </wps:txbx>
                        <wps:bodyPr lIns="0" tIns="0" rIns="0" bIns="0" upright="1"/>
                      </wps:wsp>
                    </wpg:wgp>
                  </a:graphicData>
                </a:graphic>
              </wp:anchor>
            </w:drawing>
          </mc:Choice>
          <mc:Fallback>
            <w:pict>
              <v:group id="_x0000_s1026" o:spid="_x0000_s1026" o:spt="203" style="position:absolute;left:0pt;margin-left:240.1pt;margin-top:3.7pt;height:13.55pt;width:21.8pt;mso-position-horizontal-relative:page;z-index:251719680;mso-width-relative:page;mso-height-relative:page;" coordorigin="4802,75" coordsize="436,271" o:gfxdata="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">
                <o:lock v:ext="edit" aspectratio="f"/>
                <v:shape id="_x0000_s1026" o:spid="_x0000_s1026" o:spt="100" style="position:absolute;left:4802;top:74;height:271;width:436;" fillcolor="#F8F8F8" filled="t" stroked="f" coordsize="436,271" o:gfxdata="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DyeXvQAA&#10;ANwAAAAPAAAAAAAAAAEAIAAAACIAAABkcnMvZG93bnJldi54bWxQSwECFAAUAAAACACHTuJAMy8F&#10;njsAAAA5AAAAEAAAAAAAAAABACAAAAAMAQAAZHJzL3NoYXBleG1sLnhtbFBLBQYAAAAABgAGAFsB&#10;AAC2AwAAAAA=&#10;" path="m390,270l45,270,25,267,11,259,3,244,0,225,0,45,3,25,11,11,25,2,45,0,390,0,410,2,424,11,432,25,435,45,435,225,432,244,424,259,410,267,390,270xe">
                  <v:fill on="t" focussize="0,0"/>
                  <v:stroke on="f"/>
                  <v:imagedata o:title=""/>
                  <o:lock v:ext="edit" aspectratio="f"/>
                </v:shape>
                <v:shape id="_x0000_s1026" o:spid="_x0000_s1026" o:spt="100" style="position:absolute;left:4809;top:82;height:256;width:421;" filled="f" stroked="t" coordsize="421,256" o:gfxdata="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MByrvQAA&#10;ANwAAAAPAAAAAAAAAAEAIAAAACIAAABkcnMvZG93bnJldi54bWxQSwECFAAUAAAACACHTuJAMy8F&#10;njsAAAA5AAAAEAAAAAAAAAABACAAAAAMAQAAZHJzL3NoYXBleG1sLnhtbFBLBQYAAAAABgAGAFsB&#10;AAC2AwAAAAA=&#10;" path="m0,218l0,38,2,21,9,10,21,3,37,0,382,0,399,3,410,10,417,21,420,38,420,218,417,234,410,246,399,253,382,255,37,255,21,253,9,246,2,234,0,218xe">
                  <v:fill on="f" focussize="0,0"/>
                  <v:stroke weight="0.750314960629921pt" color="#DDDDDD" joinstyle="round"/>
                  <v:imagedata o:title=""/>
                  <o:lock v:ext="edit" aspectratio="f"/>
                </v:shape>
                <v:shape id="_x0000_s1026" o:spid="_x0000_s1026" o:spt="202" type="#_x0000_t202" style="position:absolute;left:4802;top:74;height:271;width:436;" filled="f" stroked="f" coordsize="21600,21600" o:gfxdata="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pLH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sum</w:t>
                        </w:r>
                      </w:p>
                    </w:txbxContent>
                  </v:textbox>
                </v:shape>
              </v:group>
            </w:pict>
          </mc:Fallback>
        </mc:AlternateContent>
      </w:r>
      <w:r>
        <w:rPr>
          <w:color w:val="333333"/>
        </w:rPr>
        <w:t>请定义一个函数式接口</w:t>
      </w:r>
    </w:p>
    <w:p>
      <w:pPr>
        <w:pStyle w:val="5"/>
        <w:spacing w:before="34" w:line="342" w:lineRule="exact"/>
      </w:pPr>
      <w:r>
        <w:br w:type="column"/>
      </w:r>
      <w:r>
        <w:rPr>
          <w:color w:val="333333"/>
          <w:w w:val="105"/>
        </w:rPr>
        <w:t>，内含抽象</w:t>
      </w:r>
    </w:p>
    <w:p>
      <w:pPr>
        <w:pStyle w:val="5"/>
        <w:spacing w:before="34" w:line="342" w:lineRule="exact"/>
      </w:pPr>
      <w:r>
        <w:br w:type="column"/>
      </w:r>
      <w:r>
        <w:rPr>
          <w:color w:val="333333"/>
        </w:rPr>
        <w:t>方法，可以将两个</w:t>
      </w:r>
      <w:r>
        <w:rPr>
          <w:rFonts w:ascii="Open Sans" w:eastAsia="Open Sans"/>
          <w:color w:val="333333"/>
        </w:rPr>
        <w:t>int</w:t>
      </w:r>
      <w:r>
        <w:rPr>
          <w:color w:val="333333"/>
        </w:rPr>
        <w:t>数字相加返回</w:t>
      </w:r>
      <w:r>
        <w:rPr>
          <w:rFonts w:ascii="Open Sans" w:eastAsia="Open Sans"/>
          <w:color w:val="333333"/>
        </w:rPr>
        <w:t>int</w:t>
      </w:r>
      <w:r>
        <w:rPr>
          <w:color w:val="333333"/>
        </w:rPr>
        <w:t>结果。使用该接口作为方法</w:t>
      </w:r>
    </w:p>
    <w:p>
      <w:pPr>
        <w:spacing w:after="0" w:line="342" w:lineRule="exact"/>
        <w:sectPr>
          <w:pgSz w:w="11900" w:h="16820"/>
          <w:pgMar w:top="1060" w:right="940" w:bottom="280" w:left="940" w:header="720" w:footer="720" w:gutter="0"/>
          <w:cols w:equalWidth="0" w:num="3">
            <w:col w:w="2098" w:space="678"/>
            <w:col w:w="1123" w:space="292"/>
            <w:col w:w="5829"/>
          </w:cols>
        </w:sectPr>
      </w:pPr>
    </w:p>
    <w:p>
      <w:pPr>
        <w:pStyle w:val="5"/>
        <w:spacing w:line="308" w:lineRule="exact"/>
      </w:pPr>
      <w:r>
        <w:rPr>
          <w:color w:val="333333"/>
          <w:w w:val="105"/>
        </w:rPr>
        <w:t>的参数，并进而通过</w:t>
      </w:r>
      <w:r>
        <w:rPr>
          <w:rFonts w:ascii="Open Sans" w:eastAsia="Open Sans"/>
          <w:color w:val="333333"/>
          <w:w w:val="105"/>
        </w:rPr>
        <w:t>Lambda</w:t>
      </w:r>
      <w:r>
        <w:rPr>
          <w:color w:val="333333"/>
          <w:w w:val="105"/>
        </w:rPr>
        <w:t>来使用它。</w:t>
      </w:r>
    </w:p>
    <w:p>
      <w:pPr>
        <w:pStyle w:val="4"/>
      </w:pPr>
      <w:bookmarkStart w:id="19" w:name="解答"/>
      <w:bookmarkEnd w:id="19"/>
      <w:r>
        <w:rPr>
          <w:color w:val="333333"/>
        </w:rPr>
        <w:t>解答</w:t>
      </w:r>
    </w:p>
    <w:p>
      <w:pPr>
        <w:pStyle w:val="5"/>
        <w:spacing w:before="107"/>
      </w:pPr>
      <w:r>
        <w:rPr>
          <w:color w:val="333333"/>
          <w:w w:val="105"/>
        </w:rPr>
        <w:t>函数式接口的定义：</w:t>
      </w:r>
    </w:p>
    <w:p>
      <w:pPr>
        <w:pStyle w:val="6"/>
        <w:keepNext w:val="0"/>
        <w:keepLines w:val="0"/>
        <w:widowControl/>
        <w:suppressLineNumbers w:val="0"/>
        <w:shd w:val="clear" w:fill="2B2B2B"/>
        <w:rPr>
          <w:rFonts w:hint="eastAsia" w:asciiTheme="minorEastAsia" w:hAnsiTheme="minorEastAsia" w:eastAsiaTheme="minorEastAsia" w:cstheme="minorEastAsia"/>
          <w:color w:val="A9B7C6"/>
          <w:sz w:val="30"/>
          <w:szCs w:val="30"/>
        </w:rPr>
      </w:pPr>
      <w:r>
        <w:rPr>
          <w:rFonts w:hint="eastAsia" w:asciiTheme="minorEastAsia" w:hAnsiTheme="minorEastAsia" w:eastAsiaTheme="minorEastAsia" w:cstheme="minorEastAsia"/>
          <w:color w:val="BBB529"/>
          <w:sz w:val="30"/>
          <w:szCs w:val="30"/>
          <w:shd w:val="clear" w:fill="2B2B2B"/>
        </w:rPr>
        <w:t>@FunctionalInterface</w:t>
      </w:r>
      <w:r>
        <w:rPr>
          <w:rFonts w:hint="eastAsia" w:asciiTheme="minorEastAsia" w:hAnsiTheme="minorEastAsia" w:eastAsiaTheme="minorEastAsia" w:cstheme="minorEastAsia"/>
          <w:color w:val="BBB529"/>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public interface </w:t>
      </w:r>
      <w:r>
        <w:rPr>
          <w:rFonts w:hint="eastAsia" w:asciiTheme="minorEastAsia" w:hAnsiTheme="minorEastAsia" w:eastAsiaTheme="minorEastAsia" w:cstheme="minorEastAsia"/>
          <w:color w:val="A9B7C6"/>
          <w:sz w:val="30"/>
          <w:szCs w:val="30"/>
          <w:shd w:val="clear" w:fill="2B2B2B"/>
        </w:rPr>
        <w:t>Sumable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int </w:t>
      </w:r>
      <w:r>
        <w:rPr>
          <w:rFonts w:hint="eastAsia" w:asciiTheme="minorEastAsia" w:hAnsiTheme="minorEastAsia" w:eastAsiaTheme="minorEastAsia" w:cstheme="minorEastAsia"/>
          <w:color w:val="FFC66D"/>
          <w:sz w:val="30"/>
          <w:szCs w:val="30"/>
          <w:shd w:val="clear" w:fill="2B2B2B"/>
        </w:rPr>
        <w:t>sum</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 xml:space="preserve">int </w:t>
      </w:r>
      <w:r>
        <w:rPr>
          <w:rFonts w:hint="eastAsia" w:asciiTheme="minorEastAsia" w:hAnsiTheme="minorEastAsia" w:eastAsiaTheme="minorEastAsia" w:cstheme="minorEastAsia"/>
          <w:color w:val="A9B7C6"/>
          <w:sz w:val="30"/>
          <w:szCs w:val="30"/>
          <w:shd w:val="clear" w:fill="2B2B2B"/>
        </w:rPr>
        <w:t>i</w:t>
      </w:r>
      <w:r>
        <w:rPr>
          <w:rFonts w:hint="eastAsia" w:asciiTheme="minorEastAsia" w:hAnsiTheme="minorEastAsia" w:eastAsiaTheme="minorEastAsia" w:cstheme="minorEastAsia"/>
          <w:color w:val="CC7832"/>
          <w:sz w:val="30"/>
          <w:szCs w:val="30"/>
          <w:shd w:val="clear" w:fill="2B2B2B"/>
        </w:rPr>
        <w:t xml:space="preserve">,int </w:t>
      </w:r>
      <w:r>
        <w:rPr>
          <w:rFonts w:hint="eastAsia" w:asciiTheme="minorEastAsia" w:hAnsiTheme="minorEastAsia" w:eastAsiaTheme="minorEastAsia" w:cstheme="minorEastAsia"/>
          <w:color w:val="A9B7C6"/>
          <w:sz w:val="30"/>
          <w:szCs w:val="30"/>
          <w:shd w:val="clear" w:fill="2B2B2B"/>
        </w:rPr>
        <w:t>j)</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w:t>
      </w:r>
    </w:p>
    <w:p>
      <w:pPr>
        <w:pStyle w:val="5"/>
        <w:spacing w:before="14"/>
        <w:ind w:left="0"/>
        <w:rPr>
          <w:sz w:val="8"/>
        </w:rPr>
      </w:pPr>
    </w:p>
    <w:p>
      <w:pPr>
        <w:pStyle w:val="5"/>
        <w:spacing w:before="3"/>
        <w:ind w:left="0"/>
        <w:rPr>
          <w:sz w:val="6"/>
        </w:rPr>
      </w:pPr>
    </w:p>
    <w:p>
      <w:pPr>
        <w:pStyle w:val="5"/>
        <w:spacing w:before="56"/>
      </w:pPr>
      <w:r>
        <w:rPr>
          <w:color w:val="333333"/>
          <w:w w:val="105"/>
        </w:rPr>
        <w:t>应用场景代码：</w:t>
      </w:r>
    </w:p>
    <w:p>
      <w:pPr>
        <w:pStyle w:val="5"/>
        <w:spacing w:before="14"/>
        <w:ind w:left="0"/>
        <w:rPr>
          <w:sz w:val="8"/>
        </w:rPr>
      </w:pPr>
    </w:p>
    <w:p>
      <w:pPr>
        <w:pStyle w:val="6"/>
        <w:keepNext w:val="0"/>
        <w:keepLines w:val="0"/>
        <w:widowControl/>
        <w:suppressLineNumbers w:val="0"/>
        <w:shd w:val="clear" w:fill="2B2B2B"/>
        <w:rPr>
          <w:rFonts w:hint="eastAsia" w:asciiTheme="minorEastAsia" w:hAnsiTheme="minorEastAsia" w:eastAsiaTheme="minorEastAsia" w:cstheme="minorEastAsia"/>
          <w:color w:val="A9B7C6"/>
          <w:sz w:val="30"/>
          <w:szCs w:val="30"/>
        </w:rPr>
      </w:pPr>
      <w:r>
        <w:rPr>
          <w:rFonts w:hint="eastAsia" w:asciiTheme="minorEastAsia" w:hAnsiTheme="minorEastAsia" w:eastAsiaTheme="minorEastAsia" w:cstheme="minorEastAsia"/>
          <w:color w:val="CC7832"/>
          <w:sz w:val="30"/>
          <w:szCs w:val="30"/>
          <w:shd w:val="clear" w:fill="2B2B2B"/>
        </w:rPr>
        <w:t xml:space="preserve">public class </w:t>
      </w:r>
      <w:r>
        <w:rPr>
          <w:rFonts w:hint="eastAsia" w:asciiTheme="minorEastAsia" w:hAnsiTheme="minorEastAsia" w:eastAsiaTheme="minorEastAsia" w:cstheme="minorEastAsia"/>
          <w:color w:val="A9B7C6"/>
          <w:sz w:val="30"/>
          <w:szCs w:val="30"/>
          <w:shd w:val="clear" w:fill="2B2B2B"/>
        </w:rPr>
        <w:t>SumableClass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private static void </w:t>
      </w:r>
      <w:r>
        <w:rPr>
          <w:rFonts w:hint="eastAsia" w:asciiTheme="minorEastAsia" w:hAnsiTheme="minorEastAsia" w:eastAsiaTheme="minorEastAsia" w:cstheme="minorEastAsia"/>
          <w:color w:val="FFC66D"/>
          <w:sz w:val="30"/>
          <w:szCs w:val="30"/>
          <w:shd w:val="clear" w:fill="2B2B2B"/>
        </w:rPr>
        <w:t>sumCla</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 xml:space="preserve">int </w:t>
      </w:r>
      <w:r>
        <w:rPr>
          <w:rFonts w:hint="eastAsia" w:asciiTheme="minorEastAsia" w:hAnsiTheme="minorEastAsia" w:eastAsiaTheme="minorEastAsia" w:cstheme="minorEastAsia"/>
          <w:color w:val="A9B7C6"/>
          <w:sz w:val="30"/>
          <w:szCs w:val="30"/>
          <w:shd w:val="clear" w:fill="2B2B2B"/>
        </w:rPr>
        <w:t>i</w:t>
      </w:r>
      <w:r>
        <w:rPr>
          <w:rFonts w:hint="eastAsia" w:asciiTheme="minorEastAsia" w:hAnsiTheme="minorEastAsia" w:eastAsiaTheme="minorEastAsia" w:cstheme="minorEastAsia"/>
          <w:color w:val="CC7832"/>
          <w:sz w:val="30"/>
          <w:szCs w:val="30"/>
          <w:shd w:val="clear" w:fill="2B2B2B"/>
        </w:rPr>
        <w:t xml:space="preserve">,int </w:t>
      </w:r>
      <w:r>
        <w:rPr>
          <w:rFonts w:hint="eastAsia" w:asciiTheme="minorEastAsia" w:hAnsiTheme="minorEastAsia" w:eastAsiaTheme="minorEastAsia" w:cstheme="minorEastAsia"/>
          <w:color w:val="A9B7C6"/>
          <w:sz w:val="30"/>
          <w:szCs w:val="30"/>
          <w:shd w:val="clear" w:fill="2B2B2B"/>
        </w:rPr>
        <w:t>j</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A9B7C6"/>
          <w:sz w:val="30"/>
          <w:szCs w:val="30"/>
          <w:shd w:val="clear" w:fill="2B2B2B"/>
        </w:rPr>
        <w:t>Sumable sumable){</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System.</w:t>
      </w:r>
      <w:r>
        <w:rPr>
          <w:rFonts w:hint="eastAsia" w:asciiTheme="minorEastAsia" w:hAnsiTheme="minorEastAsia" w:eastAsiaTheme="minorEastAsia" w:cstheme="minorEastAsia"/>
          <w:i/>
          <w:color w:val="9876AA"/>
          <w:sz w:val="30"/>
          <w:szCs w:val="30"/>
          <w:shd w:val="clear" w:fill="2B2B2B"/>
        </w:rPr>
        <w:t>out</w:t>
      </w:r>
      <w:r>
        <w:rPr>
          <w:rFonts w:hint="eastAsia" w:asciiTheme="minorEastAsia" w:hAnsiTheme="minorEastAsia" w:eastAsiaTheme="minorEastAsia" w:cstheme="minorEastAsia"/>
          <w:color w:val="A9B7C6"/>
          <w:sz w:val="30"/>
          <w:szCs w:val="30"/>
          <w:shd w:val="clear" w:fill="2B2B2B"/>
        </w:rPr>
        <w:t>.println(sumable.sum(i</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A9B7C6"/>
          <w:sz w:val="30"/>
          <w:szCs w:val="30"/>
          <w:shd w:val="clear" w:fill="2B2B2B"/>
        </w:rPr>
        <w:t>j ))</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public static void </w:t>
      </w:r>
      <w:r>
        <w:rPr>
          <w:rFonts w:hint="eastAsia" w:asciiTheme="minorEastAsia" w:hAnsiTheme="minorEastAsia" w:eastAsiaTheme="minorEastAsia" w:cstheme="minorEastAsia"/>
          <w:color w:val="FFC66D"/>
          <w:sz w:val="30"/>
          <w:szCs w:val="30"/>
          <w:shd w:val="clear" w:fill="2B2B2B"/>
        </w:rPr>
        <w:t>main</w:t>
      </w:r>
      <w:r>
        <w:rPr>
          <w:rFonts w:hint="eastAsia" w:asciiTheme="minorEastAsia" w:hAnsiTheme="minorEastAsia" w:eastAsiaTheme="minorEastAsia" w:cstheme="minorEastAsia"/>
          <w:color w:val="A9B7C6"/>
          <w:sz w:val="30"/>
          <w:szCs w:val="30"/>
          <w:shd w:val="clear" w:fill="2B2B2B"/>
        </w:rPr>
        <w:t>(String[] args)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i/>
          <w:color w:val="A9B7C6"/>
          <w:sz w:val="30"/>
          <w:szCs w:val="30"/>
          <w:shd w:val="clear" w:fill="2B2B2B"/>
        </w:rPr>
        <w:t>sumCla</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6897BB"/>
          <w:sz w:val="30"/>
          <w:szCs w:val="30"/>
          <w:shd w:val="clear" w:fill="2B2B2B"/>
        </w:rPr>
        <w:t>1</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6897BB"/>
          <w:sz w:val="30"/>
          <w:szCs w:val="30"/>
          <w:shd w:val="clear" w:fill="2B2B2B"/>
        </w:rPr>
        <w:t xml:space="preserve">1 </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A9B7C6"/>
          <w:sz w:val="30"/>
          <w:szCs w:val="30"/>
          <w:shd w:val="clear" w:fill="2B2B2B"/>
        </w:rPr>
        <w:t>(x</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A9B7C6"/>
          <w:sz w:val="30"/>
          <w:szCs w:val="30"/>
          <w:shd w:val="clear" w:fill="2B2B2B"/>
        </w:rPr>
        <w:t>y)-&gt;x+y )</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w:t>
      </w:r>
    </w:p>
    <w:p>
      <w:pPr>
        <w:pStyle w:val="5"/>
        <w:spacing w:before="12"/>
        <w:ind w:left="0"/>
        <w:rPr>
          <w:sz w:val="29"/>
        </w:rPr>
      </w:pPr>
    </w:p>
    <w:p>
      <w:pPr>
        <w:pStyle w:val="2"/>
        <w:spacing w:line="795" w:lineRule="exact"/>
      </w:pPr>
      <w:bookmarkStart w:id="20" w:name="第二章 函数式编程"/>
      <w:bookmarkEnd w:id="20"/>
      <w:r>
        <w:rPr>
          <w:color w:val="333333"/>
        </w:rPr>
        <w:t>第二章 函数式编程</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331" name="组合 331"/>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330" name="直接连接符 330"/>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V0qfdMAAAADAQAADwAAAAAAAAABACAAAAAiAAAA&#10;ZHJzL2Rvd25yZXYueG1sUEsBAhQAFAAAAAgAh07iQNpHQblFAgAAwQQAAA4AAAAAAAAAAQAgAAAA&#10;IgEAAGRycy9lMm9Eb2MueG1sUEsFBgAAAAAGAAYAWQEAANkFAAAAAA==&#10;">
                <o:lock v:ext="edit" aspectratio="f"/>
                <v:line id="_x0000_s1026" o:spid="_x0000_s1026" o:spt="20" style="position:absolute;left:0;top:8;height:0;width:9799;" filled="f" stroked="t" coordsize="21600,21600" o:gfxdata="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cRkbgAAADcAAAA&#10;DwAAAAAAAAABACAAAAAiAAAAZHJzL2Rvd25yZXYueG1sUEsBAhQAFAAAAAgAh07iQDMvBZ47AAAA&#10;OQAAABAAAAAAAAAAAQAgAAAABwEAAGRycy9zaGFwZXhtbC54bWxQSwUGAAAAAAYABgBbAQAAsQMA&#10;AAAA&#10;">
                  <v:fill on="f" focussize="0,0"/>
                  <v:stroke weight="0.750314960629921pt" color="#EDEDED" joinstyle="round"/>
                  <v:imagedata o:title=""/>
                  <o:lock v:ext="edit" aspectratio="f"/>
                </v:line>
                <w10:wrap type="none"/>
                <w10:anchorlock/>
              </v:group>
            </w:pict>
          </mc:Fallback>
        </mc:AlternateContent>
      </w:r>
    </w:p>
    <w:p>
      <w:pPr>
        <w:pStyle w:val="5"/>
        <w:spacing w:before="16"/>
        <w:ind w:left="0"/>
        <w:rPr>
          <w:b/>
          <w:sz w:val="7"/>
        </w:rPr>
      </w:pPr>
      <w:r>
        <w:drawing>
          <wp:anchor distT="0" distB="0" distL="0" distR="0" simplePos="0" relativeHeight="1024" behindDoc="0" locked="0" layoutInCell="1" allowOverlap="1">
            <wp:simplePos x="0" y="0"/>
            <wp:positionH relativeFrom="page">
              <wp:posOffset>733425</wp:posOffset>
            </wp:positionH>
            <wp:positionV relativeFrom="paragraph">
              <wp:posOffset>116840</wp:posOffset>
            </wp:positionV>
            <wp:extent cx="6096000" cy="3048000"/>
            <wp:effectExtent l="0" t="0" r="0" b="0"/>
            <wp:wrapTopAndBottom/>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jpeg"/>
                    <pic:cNvPicPr>
                      <a:picLocks noChangeAspect="1"/>
                    </pic:cNvPicPr>
                  </pic:nvPicPr>
                  <pic:blipFill>
                    <a:blip r:embed="rId18" cstate="print"/>
                    <a:stretch>
                      <a:fillRect/>
                    </a:stretch>
                  </pic:blipFill>
                  <pic:spPr>
                    <a:xfrm>
                      <a:off x="0" y="0"/>
                      <a:ext cx="6096001" cy="3048000"/>
                    </a:xfrm>
                    <a:prstGeom prst="rect">
                      <a:avLst/>
                    </a:prstGeom>
                  </pic:spPr>
                </pic:pic>
              </a:graphicData>
            </a:graphic>
          </wp:anchor>
        </w:drawing>
      </w:r>
    </w:p>
    <w:p>
      <w:pPr>
        <w:pStyle w:val="5"/>
        <w:spacing w:before="147" w:line="206" w:lineRule="auto"/>
        <w:ind w:right="221"/>
      </w:pPr>
      <w:r>
        <w:rPr>
          <w:color w:val="333333"/>
        </w:rPr>
        <w:t>在兼顾面向对象特性的基础上，</w:t>
      </w:r>
      <w:r>
        <w:rPr>
          <w:rFonts w:ascii="Open Sans" w:eastAsia="Open Sans"/>
          <w:color w:val="333333"/>
        </w:rPr>
        <w:t>Java</w:t>
      </w:r>
      <w:r>
        <w:rPr>
          <w:color w:val="333333"/>
        </w:rPr>
        <w:t>语言通过</w:t>
      </w:r>
      <w:r>
        <w:rPr>
          <w:rFonts w:ascii="Open Sans" w:eastAsia="Open Sans"/>
          <w:color w:val="333333"/>
        </w:rPr>
        <w:t>Lambda</w:t>
      </w:r>
      <w:r>
        <w:rPr>
          <w:color w:val="333333"/>
          <w:spacing w:val="-1"/>
        </w:rPr>
        <w:t xml:space="preserve">表达式与方法引用等，为开发者打开了函数式编程的大门。   </w:t>
      </w:r>
      <w:r>
        <w:rPr>
          <w:color w:val="333333"/>
          <w:w w:val="105"/>
        </w:rPr>
        <w:t>下面我们做一个初探。</w:t>
      </w:r>
    </w:p>
    <w:p>
      <w:pPr>
        <w:pStyle w:val="3"/>
        <w:numPr>
          <w:ilvl w:val="1"/>
          <w:numId w:val="2"/>
        </w:numPr>
        <w:tabs>
          <w:tab w:val="left" w:pos="683"/>
        </w:tabs>
        <w:spacing w:before="65" w:after="2" w:line="240" w:lineRule="auto"/>
        <w:ind w:left="682" w:right="0" w:hanging="576"/>
        <w:jc w:val="left"/>
      </w:pPr>
      <w:bookmarkStart w:id="21" w:name="2.1 Lambda的延迟执行"/>
      <w:bookmarkEnd w:id="21"/>
      <w:bookmarkStart w:id="22" w:name="2.1 Lambda的延迟执行"/>
      <w:bookmarkEnd w:id="22"/>
      <w:r>
        <w:rPr>
          <w:rFonts w:ascii="Open Sans" w:eastAsia="Open Sans"/>
          <w:color w:val="333333"/>
          <w:w w:val="105"/>
        </w:rPr>
        <w:t>Lambda</w:t>
      </w:r>
      <w:r>
        <w:rPr>
          <w:color w:val="333333"/>
          <w:w w:val="105"/>
        </w:rPr>
        <w:t>的延迟执行</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333" name="组合 333"/>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332" name="直接连接符 332"/>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&#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FdKn3TAAAAAwEAAA8AAAAAAAAAAQAgAAAAIgAAAGRy&#10;cy9kb3ducmV2LnhtbFBLAQIUABQAAAAIAIdO4kAy0hDkQwIAAMEEAAAOAAAAAAAAAAEAIAAAACIB&#10;AABkcnMvZTJvRG9jLnhtbFBLBQYAAAAABgAGAFkBAADXBQAAAAA=&#10;">
                <o:lock v:ext="edit" aspectratio="f"/>
                <v:line id="_x0000_s1026" o:spid="_x0000_s1026" o:spt="20" style="position:absolute;left:0;top:8;height:0;width:9799;" filled="f" stroked="t" coordsize="21600,21600" o:gfxdata="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KSp9ugAAANwA&#10;AAAPAAAAAAAAAAEAIAAAACIAAABkcnMvZG93bnJldi54bWxQSwECFAAUAAAACACHTuJAMy8FnjsA&#10;AAA5AAAAEAAAAAAAAAABACAAAAAJAQAAZHJzL3NoYXBleG1sLnhtbFBLBQYAAAAABgAGAFsBAACz&#10;AwAAAAA=&#10;">
                  <v:fill on="f" focussize="0,0"/>
                  <v:stroke weight="0.750314960629921pt" color="#EDEDED" joinstyle="round"/>
                  <v:imagedata o:title=""/>
                  <o:lock v:ext="edit" aspectratio="f"/>
                </v:line>
                <w10:wrap type="none"/>
                <w10:anchorlock/>
              </v:group>
            </w:pict>
          </mc:Fallback>
        </mc:AlternateContent>
      </w:r>
    </w:p>
    <w:p>
      <w:pPr>
        <w:spacing w:after="0" w:line="20" w:lineRule="exact"/>
        <w:rPr>
          <w:sz w:val="2"/>
        </w:rPr>
        <w:sectPr>
          <w:type w:val="continuous"/>
          <w:pgSz w:w="11900" w:h="16820"/>
          <w:pgMar w:top="1520" w:right="940" w:bottom="280" w:left="940" w:header="720" w:footer="720" w:gutter="0"/>
        </w:sectPr>
      </w:pPr>
    </w:p>
    <w:p>
      <w:pPr>
        <w:pStyle w:val="5"/>
        <w:ind w:left="2016"/>
        <w:rPr>
          <w:sz w:val="20"/>
        </w:rPr>
      </w:pPr>
      <w:r>
        <w:rPr>
          <w:sz w:val="20"/>
        </w:rPr>
        <w:drawing>
          <wp:inline distT="0" distB="0" distL="0" distR="0">
            <wp:extent cx="3810000" cy="2286000"/>
            <wp:effectExtent l="0" t="0" r="0" b="0"/>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jpeg"/>
                    <pic:cNvPicPr>
                      <a:picLocks noChangeAspect="1"/>
                    </pic:cNvPicPr>
                  </pic:nvPicPr>
                  <pic:blipFill>
                    <a:blip r:embed="rId19" cstate="print"/>
                    <a:stretch>
                      <a:fillRect/>
                    </a:stretch>
                  </pic:blipFill>
                  <pic:spPr>
                    <a:xfrm>
                      <a:off x="0" y="0"/>
                      <a:ext cx="3810000" cy="2286000"/>
                    </a:xfrm>
                    <a:prstGeom prst="rect">
                      <a:avLst/>
                    </a:prstGeom>
                  </pic:spPr>
                </pic:pic>
              </a:graphicData>
            </a:graphic>
          </wp:inline>
        </w:drawing>
      </w:r>
    </w:p>
    <w:p>
      <w:pPr>
        <w:pStyle w:val="5"/>
        <w:spacing w:before="161" w:line="206" w:lineRule="auto"/>
        <w:ind w:right="198"/>
      </w:pPr>
      <w:r>
        <w:rPr>
          <w:color w:val="333333"/>
        </w:rPr>
        <w:t>有些场景的代码执行后，结果不一定会被使用，从而造成性能浪费。而</w:t>
      </w:r>
      <w:r>
        <w:rPr>
          <w:rFonts w:ascii="Open Sans" w:eastAsia="Open Sans"/>
          <w:color w:val="333333"/>
        </w:rPr>
        <w:t>Lambda</w:t>
      </w:r>
      <w:r>
        <w:rPr>
          <w:color w:val="333333"/>
          <w:spacing w:val="-2"/>
        </w:rPr>
        <w:t xml:space="preserve">表达式是延迟执行的，这正好可以   </w:t>
      </w:r>
      <w:r>
        <w:rPr>
          <w:color w:val="333333"/>
          <w:w w:val="105"/>
        </w:rPr>
        <w:t>作为解决方案，提升性能。</w:t>
      </w:r>
    </w:p>
    <w:p>
      <w:pPr>
        <w:pStyle w:val="4"/>
        <w:spacing w:before="116"/>
      </w:pPr>
      <w:bookmarkStart w:id="23" w:name="性能浪费的日志案例"/>
      <w:bookmarkEnd w:id="23"/>
      <w:r>
        <w:rPr>
          <w:color w:val="333333"/>
        </w:rPr>
        <w:t>性能浪费的日志案例</w:t>
      </w:r>
    </w:p>
    <w:p>
      <w:pPr>
        <w:pStyle w:val="5"/>
        <w:spacing w:before="107"/>
      </w:pPr>
      <w:r>
        <w:rPr>
          <w:color w:val="333333"/>
          <w:w w:val="105"/>
        </w:rPr>
        <w:t>一种典型的场景就是对参数进行有条件使用，例如对日志消息进行拼接后，在满足条件的情况下进行打印输出：</w:t>
      </w:r>
    </w:p>
    <w:p>
      <w:pPr>
        <w:pStyle w:val="5"/>
        <w:spacing w:before="14"/>
        <w:ind w:left="0"/>
        <w:rPr>
          <w:sz w:val="8"/>
        </w:rPr>
      </w:pPr>
      <w:r>
        <mc:AlternateContent>
          <mc:Choice Requires="wpg">
            <w:drawing>
              <wp:anchor distT="0" distB="0" distL="114300" distR="114300" simplePos="0" relativeHeight="251721728" behindDoc="1" locked="0" layoutInCell="1" allowOverlap="1">
                <wp:simplePos x="0" y="0"/>
                <wp:positionH relativeFrom="page">
                  <wp:posOffset>666750</wp:posOffset>
                </wp:positionH>
                <wp:positionV relativeFrom="paragraph">
                  <wp:posOffset>127635</wp:posOffset>
                </wp:positionV>
                <wp:extent cx="6223000" cy="2725420"/>
                <wp:effectExtent l="635" t="635" r="5715" b="17145"/>
                <wp:wrapTopAndBottom/>
                <wp:docPr id="369" name="组合 369"/>
                <wp:cNvGraphicFramePr/>
                <a:graphic xmlns:a="http://schemas.openxmlformats.org/drawingml/2006/main">
                  <a:graphicData uri="http://schemas.microsoft.com/office/word/2010/wordprocessingGroup">
                    <wpg:wgp>
                      <wpg:cNvGrpSpPr/>
                      <wpg:grpSpPr>
                        <a:xfrm>
                          <a:off x="0" y="0"/>
                          <a:ext cx="6223000" cy="2725420"/>
                          <a:chOff x="1050" y="201"/>
                          <a:chExt cx="9800" cy="4292"/>
                        </a:xfrm>
                      </wpg:grpSpPr>
                      <wps:wsp>
                        <wps:cNvPr id="366" name="任意多边形 366"/>
                        <wps:cNvSpPr/>
                        <wps:spPr>
                          <a:xfrm>
                            <a:off x="1057" y="208"/>
                            <a:ext cx="9785" cy="4277"/>
                          </a:xfrm>
                          <a:custGeom>
                            <a:avLst/>
                            <a:gdLst/>
                            <a:ahLst/>
                            <a:cxnLst/>
                            <a:pathLst>
                              <a:path w="9785" h="4277">
                                <a:moveTo>
                                  <a:pt x="9747" y="4277"/>
                                </a:moveTo>
                                <a:lnTo>
                                  <a:pt x="37" y="4277"/>
                                </a:lnTo>
                                <a:lnTo>
                                  <a:pt x="21" y="4274"/>
                                </a:lnTo>
                                <a:lnTo>
                                  <a:pt x="9" y="4267"/>
                                </a:lnTo>
                                <a:lnTo>
                                  <a:pt x="2" y="4255"/>
                                </a:lnTo>
                                <a:lnTo>
                                  <a:pt x="0" y="4239"/>
                                </a:lnTo>
                                <a:lnTo>
                                  <a:pt x="0" y="37"/>
                                </a:lnTo>
                                <a:lnTo>
                                  <a:pt x="2" y="21"/>
                                </a:lnTo>
                                <a:lnTo>
                                  <a:pt x="9" y="9"/>
                                </a:lnTo>
                                <a:lnTo>
                                  <a:pt x="21" y="2"/>
                                </a:lnTo>
                                <a:lnTo>
                                  <a:pt x="37" y="0"/>
                                </a:lnTo>
                                <a:lnTo>
                                  <a:pt x="9747" y="0"/>
                                </a:lnTo>
                                <a:lnTo>
                                  <a:pt x="9763" y="2"/>
                                </a:lnTo>
                                <a:lnTo>
                                  <a:pt x="9775" y="9"/>
                                </a:lnTo>
                                <a:lnTo>
                                  <a:pt x="9782" y="21"/>
                                </a:lnTo>
                                <a:lnTo>
                                  <a:pt x="9784" y="37"/>
                                </a:lnTo>
                                <a:lnTo>
                                  <a:pt x="9784" y="4239"/>
                                </a:lnTo>
                                <a:lnTo>
                                  <a:pt x="9782" y="4255"/>
                                </a:lnTo>
                                <a:lnTo>
                                  <a:pt x="9775" y="4267"/>
                                </a:lnTo>
                                <a:lnTo>
                                  <a:pt x="9763" y="4274"/>
                                </a:lnTo>
                                <a:lnTo>
                                  <a:pt x="9747" y="4277"/>
                                </a:lnTo>
                                <a:close/>
                              </a:path>
                            </a:pathLst>
                          </a:custGeom>
                          <a:solidFill>
                            <a:srgbClr val="F8F8F8"/>
                          </a:solidFill>
                          <a:ln>
                            <a:noFill/>
                          </a:ln>
                        </wps:spPr>
                        <wps:bodyPr upright="1"/>
                      </wps:wsp>
                      <wps:wsp>
                        <wps:cNvPr id="367" name="任意多边形 367"/>
                        <wps:cNvSpPr/>
                        <wps:spPr>
                          <a:xfrm>
                            <a:off x="1057" y="208"/>
                            <a:ext cx="9785" cy="4277"/>
                          </a:xfrm>
                          <a:custGeom>
                            <a:avLst/>
                            <a:gdLst/>
                            <a:ahLst/>
                            <a:cxnLst/>
                            <a:pathLst>
                              <a:path w="9785" h="4277">
                                <a:moveTo>
                                  <a:pt x="0" y="4239"/>
                                </a:moveTo>
                                <a:lnTo>
                                  <a:pt x="0" y="37"/>
                                </a:lnTo>
                                <a:lnTo>
                                  <a:pt x="2" y="21"/>
                                </a:lnTo>
                                <a:lnTo>
                                  <a:pt x="9" y="9"/>
                                </a:lnTo>
                                <a:lnTo>
                                  <a:pt x="21" y="2"/>
                                </a:lnTo>
                                <a:lnTo>
                                  <a:pt x="37" y="0"/>
                                </a:lnTo>
                                <a:lnTo>
                                  <a:pt x="9747" y="0"/>
                                </a:lnTo>
                                <a:lnTo>
                                  <a:pt x="9763" y="2"/>
                                </a:lnTo>
                                <a:lnTo>
                                  <a:pt x="9775" y="9"/>
                                </a:lnTo>
                                <a:lnTo>
                                  <a:pt x="9782" y="21"/>
                                </a:lnTo>
                                <a:lnTo>
                                  <a:pt x="9784" y="37"/>
                                </a:lnTo>
                                <a:lnTo>
                                  <a:pt x="9784" y="4239"/>
                                </a:lnTo>
                                <a:lnTo>
                                  <a:pt x="9782" y="4255"/>
                                </a:lnTo>
                                <a:lnTo>
                                  <a:pt x="9775" y="4267"/>
                                </a:lnTo>
                                <a:lnTo>
                                  <a:pt x="9763" y="4274"/>
                                </a:lnTo>
                                <a:lnTo>
                                  <a:pt x="9747" y="4277"/>
                                </a:lnTo>
                                <a:lnTo>
                                  <a:pt x="37" y="4277"/>
                                </a:lnTo>
                                <a:lnTo>
                                  <a:pt x="21" y="4274"/>
                                </a:lnTo>
                                <a:lnTo>
                                  <a:pt x="9" y="4267"/>
                                </a:lnTo>
                                <a:lnTo>
                                  <a:pt x="2" y="4255"/>
                                </a:lnTo>
                                <a:lnTo>
                                  <a:pt x="0" y="4239"/>
                                </a:lnTo>
                                <a:close/>
                              </a:path>
                            </a:pathLst>
                          </a:custGeom>
                          <a:noFill/>
                          <a:ln w="9529" cap="flat" cmpd="sng">
                            <a:solidFill>
                              <a:srgbClr val="DDDDDD"/>
                            </a:solidFill>
                            <a:prstDash val="solid"/>
                            <a:headEnd type="none" w="med" len="med"/>
                            <a:tailEnd type="none" w="med" len="med"/>
                          </a:ln>
                        </wps:spPr>
                        <wps:bodyPr upright="1"/>
                      </wps:wsp>
                      <wps:wsp>
                        <wps:cNvPr id="368" name="文本框 368"/>
                        <wps:cNvSpPr txBox="1"/>
                        <wps:spPr>
                          <a:xfrm>
                            <a:off x="1050" y="201"/>
                            <a:ext cx="9800" cy="4292"/>
                          </a:xfrm>
                          <a:prstGeom prst="rect">
                            <a:avLst/>
                          </a:prstGeom>
                          <a:noFill/>
                          <a:ln>
                            <a:noFill/>
                          </a:ln>
                        </wps:spPr>
                        <wps:txbx>
                          <w:txbxContent>
                            <w:p>
                              <w:pPr>
                                <w:spacing w:before="7" w:line="240" w:lineRule="auto"/>
                                <w:rPr>
                                  <w:sz w:val="9"/>
                                </w:rPr>
                              </w:pPr>
                            </w:p>
                            <w:p>
                              <w:pPr>
                                <w:spacing w:before="1"/>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Demo01Logger </w:t>
                              </w:r>
                              <w:r>
                                <w:rPr>
                                  <w:rFonts w:ascii="Consolas"/>
                                  <w:color w:val="333333"/>
                                  <w:w w:val="105"/>
                                  <w:sz w:val="17"/>
                                </w:rPr>
                                <w:t>{</w:t>
                              </w:r>
                            </w:p>
                            <w:p>
                              <w:pPr>
                                <w:spacing w:before="71" w:line="326" w:lineRule="auto"/>
                                <w:ind w:left="1019" w:right="4437" w:hanging="387"/>
                                <w:jc w:val="left"/>
                                <w:rPr>
                                  <w:rFonts w:ascii="Consolas"/>
                                  <w:sz w:val="17"/>
                                </w:rPr>
                              </w:pPr>
                              <w:r>
                                <w:rPr>
                                  <w:rFonts w:ascii="Consolas"/>
                                  <w:color w:val="770087"/>
                                  <w:w w:val="105"/>
                                  <w:sz w:val="17"/>
                                </w:rPr>
                                <w:t xml:space="preserve">private static </w:t>
                              </w:r>
                              <w:r>
                                <w:rPr>
                                  <w:rFonts w:ascii="Consolas"/>
                                  <w:color w:val="008754"/>
                                  <w:w w:val="105"/>
                                  <w:sz w:val="17"/>
                                </w:rPr>
                                <w:t xml:space="preserve">void </w:t>
                              </w:r>
                              <w:r>
                                <w:rPr>
                                  <w:rFonts w:ascii="Consolas"/>
                                  <w:w w:val="105"/>
                                  <w:sz w:val="17"/>
                                </w:rPr>
                                <w:t>log</w:t>
                              </w:r>
                              <w:r>
                                <w:rPr>
                                  <w:rFonts w:ascii="Consolas"/>
                                  <w:color w:val="333333"/>
                                  <w:w w:val="105"/>
                                  <w:sz w:val="17"/>
                                </w:rPr>
                                <w:t>(</w:t>
                              </w:r>
                              <w:r>
                                <w:rPr>
                                  <w:rFonts w:ascii="Consolas"/>
                                  <w:color w:val="008754"/>
                                  <w:w w:val="105"/>
                                  <w:sz w:val="17"/>
                                </w:rPr>
                                <w:t xml:space="preserve">int </w:t>
                              </w:r>
                              <w:r>
                                <w:rPr>
                                  <w:rFonts w:ascii="Consolas"/>
                                  <w:w w:val="105"/>
                                  <w:sz w:val="17"/>
                                </w:rPr>
                                <w:t>level</w:t>
                              </w:r>
                              <w:r>
                                <w:rPr>
                                  <w:rFonts w:ascii="Consolas"/>
                                  <w:color w:val="333333"/>
                                  <w:w w:val="105"/>
                                  <w:sz w:val="17"/>
                                </w:rPr>
                                <w:t xml:space="preserve">, </w:t>
                              </w:r>
                              <w:r>
                                <w:rPr>
                                  <w:rFonts w:ascii="Consolas"/>
                                  <w:color w:val="008754"/>
                                  <w:w w:val="105"/>
                                  <w:sz w:val="17"/>
                                </w:rPr>
                                <w:t xml:space="preserve">String </w:t>
                              </w:r>
                              <w:r>
                                <w:rPr>
                                  <w:rFonts w:ascii="Consolas"/>
                                  <w:w w:val="105"/>
                                  <w:sz w:val="17"/>
                                </w:rPr>
                                <w:t>msg</w:t>
                              </w:r>
                              <w:r>
                                <w:rPr>
                                  <w:rFonts w:ascii="Consolas"/>
                                  <w:color w:val="333333"/>
                                  <w:w w:val="105"/>
                                  <w:sz w:val="17"/>
                                </w:rPr>
                                <w:t xml:space="preserve">) { </w:t>
                              </w:r>
                              <w:r>
                                <w:rPr>
                                  <w:rFonts w:ascii="Consolas"/>
                                  <w:color w:val="770087"/>
                                  <w:w w:val="105"/>
                                  <w:sz w:val="17"/>
                                </w:rPr>
                                <w:t xml:space="preserve">if </w:t>
                              </w:r>
                              <w:r>
                                <w:rPr>
                                  <w:rFonts w:ascii="Consolas"/>
                                  <w:color w:val="333333"/>
                                  <w:w w:val="105"/>
                                  <w:sz w:val="17"/>
                                </w:rPr>
                                <w:t>(</w:t>
                              </w:r>
                              <w:r>
                                <w:rPr>
                                  <w:rFonts w:ascii="Consolas"/>
                                  <w:w w:val="105"/>
                                  <w:sz w:val="17"/>
                                </w:rPr>
                                <w:t xml:space="preserve">level </w:t>
                              </w:r>
                              <w:r>
                                <w:rPr>
                                  <w:rFonts w:ascii="Consolas"/>
                                  <w:color w:val="971A1A"/>
                                  <w:w w:val="105"/>
                                  <w:sz w:val="17"/>
                                </w:rPr>
                                <w:t xml:space="preserve">== </w:t>
                              </w:r>
                              <w:r>
                                <w:rPr>
                                  <w:rFonts w:ascii="Consolas"/>
                                  <w:color w:val="116644"/>
                                  <w:w w:val="105"/>
                                  <w:sz w:val="17"/>
                                </w:rPr>
                                <w:t>1</w:t>
                              </w:r>
                              <w:r>
                                <w:rPr>
                                  <w:rFonts w:ascii="Consolas"/>
                                  <w:color w:val="333333"/>
                                  <w:w w:val="105"/>
                                  <w:sz w:val="17"/>
                                </w:rPr>
                                <w:t>) {</w:t>
                              </w:r>
                            </w:p>
                            <w:p>
                              <w:pPr>
                                <w:spacing w:before="0" w:line="198" w:lineRule="exact"/>
                                <w:ind w:left="1422" w:right="0" w:firstLine="0"/>
                                <w:jc w:val="left"/>
                                <w:rPr>
                                  <w:rFonts w:ascii="Consolas"/>
                                  <w:sz w:val="17"/>
                                </w:rPr>
                              </w:pP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msg</w:t>
                              </w:r>
                              <w:r>
                                <w:rPr>
                                  <w:rFonts w:ascii="Consolas"/>
                                  <w:color w:val="333333"/>
                                  <w:w w:val="105"/>
                                  <w:sz w:val="17"/>
                                </w:rPr>
                                <w:t>);</w:t>
                              </w:r>
                            </w:p>
                            <w:p>
                              <w:pPr>
                                <w:spacing w:before="71"/>
                                <w:ind w:left="1019" w:right="0" w:firstLine="0"/>
                                <w:jc w:val="left"/>
                                <w:rPr>
                                  <w:rFonts w:ascii="Consolas"/>
                                  <w:sz w:val="17"/>
                                </w:rPr>
                              </w:pPr>
                              <w:r>
                                <w:rPr>
                                  <w:rFonts w:ascii="Consolas"/>
                                  <w:color w:val="333333"/>
                                  <w:w w:val="103"/>
                                  <w:sz w:val="17"/>
                                </w:rPr>
                                <w:t>}</w:t>
                              </w:r>
                            </w:p>
                            <w:p>
                              <w:pPr>
                                <w:spacing w:before="71"/>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530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color w:val="008754"/>
                                  <w:w w:val="105"/>
                                  <w:sz w:val="17"/>
                                </w:rPr>
                                <w:t xml:space="preserve">String </w:t>
                              </w:r>
                              <w:r>
                                <w:rPr>
                                  <w:rFonts w:ascii="Consolas"/>
                                  <w:w w:val="105"/>
                                  <w:sz w:val="17"/>
                                </w:rPr>
                                <w:t xml:space="preserve">msgA </w:t>
                              </w:r>
                              <w:r>
                                <w:rPr>
                                  <w:rFonts w:ascii="Consolas"/>
                                  <w:color w:val="971A1A"/>
                                  <w:w w:val="105"/>
                                  <w:sz w:val="17"/>
                                </w:rPr>
                                <w:t xml:space="preserve">= </w:t>
                              </w:r>
                              <w:r>
                                <w:rPr>
                                  <w:rFonts w:ascii="Consolas"/>
                                  <w:color w:val="AA1111"/>
                                  <w:w w:val="105"/>
                                  <w:sz w:val="17"/>
                                </w:rPr>
                                <w:t>"Hello"</w:t>
                              </w:r>
                              <w:r>
                                <w:rPr>
                                  <w:rFonts w:ascii="Consolas"/>
                                  <w:color w:val="333333"/>
                                  <w:w w:val="105"/>
                                  <w:sz w:val="17"/>
                                </w:rPr>
                                <w:t>;</w:t>
                              </w:r>
                            </w:p>
                            <w:p>
                              <w:pPr>
                                <w:spacing w:before="0" w:line="326" w:lineRule="auto"/>
                                <w:ind w:left="1019" w:right="6363" w:firstLine="0"/>
                                <w:jc w:val="left"/>
                                <w:rPr>
                                  <w:rFonts w:ascii="Consolas"/>
                                  <w:sz w:val="17"/>
                                </w:rPr>
                              </w:pPr>
                              <w:r>
                                <w:rPr>
                                  <w:rFonts w:ascii="Consolas"/>
                                  <w:color w:val="008754"/>
                                  <w:w w:val="105"/>
                                  <w:sz w:val="17"/>
                                </w:rPr>
                                <w:t xml:space="preserve">String </w:t>
                              </w:r>
                              <w:r>
                                <w:rPr>
                                  <w:rFonts w:ascii="Consolas"/>
                                  <w:w w:val="105"/>
                                  <w:sz w:val="17"/>
                                </w:rPr>
                                <w:t xml:space="preserve">msgB </w:t>
                              </w:r>
                              <w:r>
                                <w:rPr>
                                  <w:rFonts w:ascii="Consolas"/>
                                  <w:color w:val="971A1A"/>
                                  <w:w w:val="105"/>
                                  <w:sz w:val="17"/>
                                </w:rPr>
                                <w:t xml:space="preserve">= </w:t>
                              </w:r>
                              <w:r>
                                <w:rPr>
                                  <w:rFonts w:ascii="Consolas"/>
                                  <w:color w:val="AA1111"/>
                                  <w:w w:val="105"/>
                                  <w:sz w:val="17"/>
                                </w:rPr>
                                <w:t>"World"</w:t>
                              </w:r>
                              <w:r>
                                <w:rPr>
                                  <w:rFonts w:ascii="Consolas"/>
                                  <w:color w:val="333333"/>
                                  <w:w w:val="105"/>
                                  <w:sz w:val="17"/>
                                </w:rPr>
                                <w:t xml:space="preserve">; </w:t>
                              </w:r>
                              <w:r>
                                <w:rPr>
                                  <w:rFonts w:ascii="Consolas"/>
                                  <w:color w:val="008754"/>
                                  <w:w w:val="105"/>
                                  <w:sz w:val="17"/>
                                </w:rPr>
                                <w:t xml:space="preserve">String </w:t>
                              </w:r>
                              <w:r>
                                <w:rPr>
                                  <w:rFonts w:ascii="Consolas"/>
                                  <w:w w:val="105"/>
                                  <w:sz w:val="17"/>
                                </w:rPr>
                                <w:t xml:space="preserve">msgC </w:t>
                              </w:r>
                              <w:r>
                                <w:rPr>
                                  <w:rFonts w:ascii="Consolas"/>
                                  <w:color w:val="971A1A"/>
                                  <w:w w:val="105"/>
                                  <w:sz w:val="17"/>
                                </w:rPr>
                                <w:t xml:space="preserve">= </w:t>
                              </w:r>
                              <w:r>
                                <w:rPr>
                                  <w:rFonts w:ascii="Consolas"/>
                                  <w:color w:val="AA1111"/>
                                  <w:w w:val="105"/>
                                  <w:sz w:val="17"/>
                                </w:rPr>
                                <w:t>"Java"</w:t>
                              </w:r>
                              <w:r>
                                <w:rPr>
                                  <w:rFonts w:ascii="Consolas"/>
                                  <w:color w:val="333333"/>
                                  <w:w w:val="105"/>
                                  <w:sz w:val="17"/>
                                </w:rPr>
                                <w:t>;</w:t>
                              </w:r>
                            </w:p>
                            <w:p>
                              <w:pPr>
                                <w:spacing w:before="10" w:line="240" w:lineRule="auto"/>
                                <w:rPr>
                                  <w:sz w:val="14"/>
                                </w:rPr>
                              </w:pPr>
                            </w:p>
                            <w:p>
                              <w:pPr>
                                <w:spacing w:before="0"/>
                                <w:ind w:left="1019" w:right="0" w:firstLine="0"/>
                                <w:jc w:val="left"/>
                                <w:rPr>
                                  <w:rFonts w:ascii="Consolas"/>
                                  <w:sz w:val="17"/>
                                </w:rPr>
                              </w:pPr>
                              <w:r>
                                <w:rPr>
                                  <w:rFonts w:ascii="Consolas"/>
                                  <w:w w:val="105"/>
                                  <w:sz w:val="17"/>
                                </w:rPr>
                                <w:t>log</w:t>
                              </w:r>
                              <w:r>
                                <w:rPr>
                                  <w:rFonts w:ascii="Consolas"/>
                                  <w:color w:val="333333"/>
                                  <w:w w:val="105"/>
                                  <w:sz w:val="17"/>
                                </w:rPr>
                                <w:t>(</w:t>
                              </w:r>
                              <w:r>
                                <w:rPr>
                                  <w:rFonts w:ascii="Consolas"/>
                                  <w:color w:val="116644"/>
                                  <w:w w:val="105"/>
                                  <w:sz w:val="17"/>
                                </w:rPr>
                                <w:t>1</w:t>
                              </w:r>
                              <w:r>
                                <w:rPr>
                                  <w:rFonts w:ascii="Consolas"/>
                                  <w:color w:val="333333"/>
                                  <w:w w:val="105"/>
                                  <w:sz w:val="17"/>
                                </w:rPr>
                                <w:t xml:space="preserve">, </w:t>
                              </w:r>
                              <w:r>
                                <w:rPr>
                                  <w:rFonts w:ascii="Consolas"/>
                                  <w:w w:val="105"/>
                                  <w:sz w:val="17"/>
                                </w:rPr>
                                <w:t xml:space="preserve">msgA </w:t>
                              </w:r>
                              <w:r>
                                <w:rPr>
                                  <w:rFonts w:ascii="Consolas"/>
                                  <w:color w:val="971A1A"/>
                                  <w:w w:val="105"/>
                                  <w:sz w:val="17"/>
                                </w:rPr>
                                <w:t xml:space="preserve">+ </w:t>
                              </w:r>
                              <w:r>
                                <w:rPr>
                                  <w:rFonts w:ascii="Consolas"/>
                                  <w:w w:val="105"/>
                                  <w:sz w:val="17"/>
                                </w:rPr>
                                <w:t xml:space="preserve">msgB </w:t>
                              </w:r>
                              <w:r>
                                <w:rPr>
                                  <w:rFonts w:ascii="Consolas"/>
                                  <w:color w:val="971A1A"/>
                                  <w:w w:val="105"/>
                                  <w:sz w:val="17"/>
                                </w:rPr>
                                <w:t xml:space="preserve">+ </w:t>
                              </w:r>
                              <w:r>
                                <w:rPr>
                                  <w:rFonts w:ascii="Consolas"/>
                                  <w:w w:val="105"/>
                                  <w:sz w:val="17"/>
                                </w:rPr>
                                <w:t>msgC</w:t>
                              </w:r>
                              <w:r>
                                <w:rPr>
                                  <w:rFonts w:ascii="Consolas"/>
                                  <w:color w:val="333333"/>
                                  <w:w w:val="105"/>
                                  <w:sz w:val="17"/>
                                </w:rPr>
                                <w:t>);</w:t>
                              </w:r>
                            </w:p>
                            <w:p>
                              <w:pPr>
                                <w:spacing w:before="71"/>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214.6pt;width:490pt;mso-position-horizontal-relative:page;mso-wrap-distance-bottom:0pt;mso-wrap-distance-top:0pt;z-index:-251594752;mso-width-relative:page;mso-height-relative:page;" coordorigin="1050,201" coordsize="9800,4292" o:gfxdata="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">
                <o:lock v:ext="edit" aspectratio="f"/>
                <v:shape id="_x0000_s1026" o:spid="_x0000_s1026" o:spt="100" style="position:absolute;left:1057;top:208;height:4277;width:9785;" fillcolor="#F8F8F8" filled="t" stroked="f" coordsize="9785,4277" o:gfxdata="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1Ob4A&#10;AADcAAAADwAAAAAAAAABACAAAAAiAAAAZHJzL2Rvd25yZXYueG1sUEsBAhQAFAAAAAgAh07iQDMv&#10;BZ47AAAAOQAAABAAAAAAAAAAAQAgAAAADQEAAGRycy9zaGFwZXhtbC54bWxQSwUGAAAAAAYABgBb&#10;AQAAtwMAAAAA&#10;" path="m9747,4277l37,4277,21,4274,9,4267,2,4255,0,4239,0,37,2,21,9,9,21,2,37,0,9747,0,9763,2,9775,9,9782,21,9784,37,9784,4239,9782,4255,9775,4267,9763,4274,9747,4277xe">
                  <v:fill on="t" focussize="0,0"/>
                  <v:stroke on="f"/>
                  <v:imagedata o:title=""/>
                  <o:lock v:ext="edit" aspectratio="f"/>
                </v:shape>
                <v:shape id="_x0000_s1026" o:spid="_x0000_s1026" o:spt="100" style="position:absolute;left:1057;top:208;height:4277;width:9785;" filled="f" stroked="t" coordsize="9785,4277" o:gfxdata="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WYgj74A&#10;AADcAAAADwAAAAAAAAABACAAAAAiAAAAZHJzL2Rvd25yZXYueG1sUEsBAhQAFAAAAAgAh07iQDMv&#10;BZ47AAAAOQAAABAAAAAAAAAAAQAgAAAADQEAAGRycy9zaGFwZXhtbC54bWxQSwUGAAAAAAYABgBb&#10;AQAAtwMAAAAA&#10;" path="m0,4239l0,37,2,21,9,9,21,2,37,0,9747,0,9763,2,9775,9,9782,21,9784,37,9784,4239,9782,4255,9775,4267,9763,4274,9747,4277,37,4277,21,4274,9,4267,2,4255,0,4239xe">
                  <v:fill on="f" focussize="0,0"/>
                  <v:stroke weight="0.750314960629921pt" color="#DDDDDD" joinstyle="round"/>
                  <v:imagedata o:title=""/>
                  <o:lock v:ext="edit" aspectratio="f"/>
                </v:shape>
                <v:shape id="_x0000_s1026" o:spid="_x0000_s1026" o:spt="202" type="#_x0000_t202" style="position:absolute;left:1050;top:201;height:4292;width:9800;" filled="f" stroked="f" coordsize="21600,21600" o:gfxdata="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3RJ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7" w:line="240" w:lineRule="auto"/>
                          <w:rPr>
                            <w:sz w:val="9"/>
                          </w:rPr>
                        </w:pPr>
                      </w:p>
                      <w:p>
                        <w:pPr>
                          <w:spacing w:before="1"/>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Demo01Logger </w:t>
                        </w:r>
                        <w:r>
                          <w:rPr>
                            <w:rFonts w:ascii="Consolas"/>
                            <w:color w:val="333333"/>
                            <w:w w:val="105"/>
                            <w:sz w:val="17"/>
                          </w:rPr>
                          <w:t>{</w:t>
                        </w:r>
                      </w:p>
                      <w:p>
                        <w:pPr>
                          <w:spacing w:before="71" w:line="326" w:lineRule="auto"/>
                          <w:ind w:left="1019" w:right="4437" w:hanging="387"/>
                          <w:jc w:val="left"/>
                          <w:rPr>
                            <w:rFonts w:ascii="Consolas"/>
                            <w:sz w:val="17"/>
                          </w:rPr>
                        </w:pPr>
                        <w:r>
                          <w:rPr>
                            <w:rFonts w:ascii="Consolas"/>
                            <w:color w:val="770087"/>
                            <w:w w:val="105"/>
                            <w:sz w:val="17"/>
                          </w:rPr>
                          <w:t xml:space="preserve">private static </w:t>
                        </w:r>
                        <w:r>
                          <w:rPr>
                            <w:rFonts w:ascii="Consolas"/>
                            <w:color w:val="008754"/>
                            <w:w w:val="105"/>
                            <w:sz w:val="17"/>
                          </w:rPr>
                          <w:t xml:space="preserve">void </w:t>
                        </w:r>
                        <w:r>
                          <w:rPr>
                            <w:rFonts w:ascii="Consolas"/>
                            <w:w w:val="105"/>
                            <w:sz w:val="17"/>
                          </w:rPr>
                          <w:t>log</w:t>
                        </w:r>
                        <w:r>
                          <w:rPr>
                            <w:rFonts w:ascii="Consolas"/>
                            <w:color w:val="333333"/>
                            <w:w w:val="105"/>
                            <w:sz w:val="17"/>
                          </w:rPr>
                          <w:t>(</w:t>
                        </w:r>
                        <w:r>
                          <w:rPr>
                            <w:rFonts w:ascii="Consolas"/>
                            <w:color w:val="008754"/>
                            <w:w w:val="105"/>
                            <w:sz w:val="17"/>
                          </w:rPr>
                          <w:t xml:space="preserve">int </w:t>
                        </w:r>
                        <w:r>
                          <w:rPr>
                            <w:rFonts w:ascii="Consolas"/>
                            <w:w w:val="105"/>
                            <w:sz w:val="17"/>
                          </w:rPr>
                          <w:t>level</w:t>
                        </w:r>
                        <w:r>
                          <w:rPr>
                            <w:rFonts w:ascii="Consolas"/>
                            <w:color w:val="333333"/>
                            <w:w w:val="105"/>
                            <w:sz w:val="17"/>
                          </w:rPr>
                          <w:t xml:space="preserve">, </w:t>
                        </w:r>
                        <w:r>
                          <w:rPr>
                            <w:rFonts w:ascii="Consolas"/>
                            <w:color w:val="008754"/>
                            <w:w w:val="105"/>
                            <w:sz w:val="17"/>
                          </w:rPr>
                          <w:t xml:space="preserve">String </w:t>
                        </w:r>
                        <w:r>
                          <w:rPr>
                            <w:rFonts w:ascii="Consolas"/>
                            <w:w w:val="105"/>
                            <w:sz w:val="17"/>
                          </w:rPr>
                          <w:t>msg</w:t>
                        </w:r>
                        <w:r>
                          <w:rPr>
                            <w:rFonts w:ascii="Consolas"/>
                            <w:color w:val="333333"/>
                            <w:w w:val="105"/>
                            <w:sz w:val="17"/>
                          </w:rPr>
                          <w:t xml:space="preserve">) { </w:t>
                        </w:r>
                        <w:r>
                          <w:rPr>
                            <w:rFonts w:ascii="Consolas"/>
                            <w:color w:val="770087"/>
                            <w:w w:val="105"/>
                            <w:sz w:val="17"/>
                          </w:rPr>
                          <w:t xml:space="preserve">if </w:t>
                        </w:r>
                        <w:r>
                          <w:rPr>
                            <w:rFonts w:ascii="Consolas"/>
                            <w:color w:val="333333"/>
                            <w:w w:val="105"/>
                            <w:sz w:val="17"/>
                          </w:rPr>
                          <w:t>(</w:t>
                        </w:r>
                        <w:r>
                          <w:rPr>
                            <w:rFonts w:ascii="Consolas"/>
                            <w:w w:val="105"/>
                            <w:sz w:val="17"/>
                          </w:rPr>
                          <w:t xml:space="preserve">level </w:t>
                        </w:r>
                        <w:r>
                          <w:rPr>
                            <w:rFonts w:ascii="Consolas"/>
                            <w:color w:val="971A1A"/>
                            <w:w w:val="105"/>
                            <w:sz w:val="17"/>
                          </w:rPr>
                          <w:t xml:space="preserve">== </w:t>
                        </w:r>
                        <w:r>
                          <w:rPr>
                            <w:rFonts w:ascii="Consolas"/>
                            <w:color w:val="116644"/>
                            <w:w w:val="105"/>
                            <w:sz w:val="17"/>
                          </w:rPr>
                          <w:t>1</w:t>
                        </w:r>
                        <w:r>
                          <w:rPr>
                            <w:rFonts w:ascii="Consolas"/>
                            <w:color w:val="333333"/>
                            <w:w w:val="105"/>
                            <w:sz w:val="17"/>
                          </w:rPr>
                          <w:t>) {</w:t>
                        </w:r>
                      </w:p>
                      <w:p>
                        <w:pPr>
                          <w:spacing w:before="0" w:line="198" w:lineRule="exact"/>
                          <w:ind w:left="1422" w:right="0" w:firstLine="0"/>
                          <w:jc w:val="left"/>
                          <w:rPr>
                            <w:rFonts w:ascii="Consolas"/>
                            <w:sz w:val="17"/>
                          </w:rPr>
                        </w:pP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msg</w:t>
                        </w:r>
                        <w:r>
                          <w:rPr>
                            <w:rFonts w:ascii="Consolas"/>
                            <w:color w:val="333333"/>
                            <w:w w:val="105"/>
                            <w:sz w:val="17"/>
                          </w:rPr>
                          <w:t>);</w:t>
                        </w:r>
                      </w:p>
                      <w:p>
                        <w:pPr>
                          <w:spacing w:before="71"/>
                          <w:ind w:left="1019" w:right="0" w:firstLine="0"/>
                          <w:jc w:val="left"/>
                          <w:rPr>
                            <w:rFonts w:ascii="Consolas"/>
                            <w:sz w:val="17"/>
                          </w:rPr>
                        </w:pPr>
                        <w:r>
                          <w:rPr>
                            <w:rFonts w:ascii="Consolas"/>
                            <w:color w:val="333333"/>
                            <w:w w:val="103"/>
                            <w:sz w:val="17"/>
                          </w:rPr>
                          <w:t>}</w:t>
                        </w:r>
                      </w:p>
                      <w:p>
                        <w:pPr>
                          <w:spacing w:before="71"/>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530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color w:val="008754"/>
                            <w:w w:val="105"/>
                            <w:sz w:val="17"/>
                          </w:rPr>
                          <w:t xml:space="preserve">String </w:t>
                        </w:r>
                        <w:r>
                          <w:rPr>
                            <w:rFonts w:ascii="Consolas"/>
                            <w:w w:val="105"/>
                            <w:sz w:val="17"/>
                          </w:rPr>
                          <w:t xml:space="preserve">msgA </w:t>
                        </w:r>
                        <w:r>
                          <w:rPr>
                            <w:rFonts w:ascii="Consolas"/>
                            <w:color w:val="971A1A"/>
                            <w:w w:val="105"/>
                            <w:sz w:val="17"/>
                          </w:rPr>
                          <w:t xml:space="preserve">= </w:t>
                        </w:r>
                        <w:r>
                          <w:rPr>
                            <w:rFonts w:ascii="Consolas"/>
                            <w:color w:val="AA1111"/>
                            <w:w w:val="105"/>
                            <w:sz w:val="17"/>
                          </w:rPr>
                          <w:t>"Hello"</w:t>
                        </w:r>
                        <w:r>
                          <w:rPr>
                            <w:rFonts w:ascii="Consolas"/>
                            <w:color w:val="333333"/>
                            <w:w w:val="105"/>
                            <w:sz w:val="17"/>
                          </w:rPr>
                          <w:t>;</w:t>
                        </w:r>
                      </w:p>
                      <w:p>
                        <w:pPr>
                          <w:spacing w:before="0" w:line="326" w:lineRule="auto"/>
                          <w:ind w:left="1019" w:right="6363" w:firstLine="0"/>
                          <w:jc w:val="left"/>
                          <w:rPr>
                            <w:rFonts w:ascii="Consolas"/>
                            <w:sz w:val="17"/>
                          </w:rPr>
                        </w:pPr>
                        <w:r>
                          <w:rPr>
                            <w:rFonts w:ascii="Consolas"/>
                            <w:color w:val="008754"/>
                            <w:w w:val="105"/>
                            <w:sz w:val="17"/>
                          </w:rPr>
                          <w:t xml:space="preserve">String </w:t>
                        </w:r>
                        <w:r>
                          <w:rPr>
                            <w:rFonts w:ascii="Consolas"/>
                            <w:w w:val="105"/>
                            <w:sz w:val="17"/>
                          </w:rPr>
                          <w:t xml:space="preserve">msgB </w:t>
                        </w:r>
                        <w:r>
                          <w:rPr>
                            <w:rFonts w:ascii="Consolas"/>
                            <w:color w:val="971A1A"/>
                            <w:w w:val="105"/>
                            <w:sz w:val="17"/>
                          </w:rPr>
                          <w:t xml:space="preserve">= </w:t>
                        </w:r>
                        <w:r>
                          <w:rPr>
                            <w:rFonts w:ascii="Consolas"/>
                            <w:color w:val="AA1111"/>
                            <w:w w:val="105"/>
                            <w:sz w:val="17"/>
                          </w:rPr>
                          <w:t>"World"</w:t>
                        </w:r>
                        <w:r>
                          <w:rPr>
                            <w:rFonts w:ascii="Consolas"/>
                            <w:color w:val="333333"/>
                            <w:w w:val="105"/>
                            <w:sz w:val="17"/>
                          </w:rPr>
                          <w:t xml:space="preserve">; </w:t>
                        </w:r>
                        <w:r>
                          <w:rPr>
                            <w:rFonts w:ascii="Consolas"/>
                            <w:color w:val="008754"/>
                            <w:w w:val="105"/>
                            <w:sz w:val="17"/>
                          </w:rPr>
                          <w:t xml:space="preserve">String </w:t>
                        </w:r>
                        <w:r>
                          <w:rPr>
                            <w:rFonts w:ascii="Consolas"/>
                            <w:w w:val="105"/>
                            <w:sz w:val="17"/>
                          </w:rPr>
                          <w:t xml:space="preserve">msgC </w:t>
                        </w:r>
                        <w:r>
                          <w:rPr>
                            <w:rFonts w:ascii="Consolas"/>
                            <w:color w:val="971A1A"/>
                            <w:w w:val="105"/>
                            <w:sz w:val="17"/>
                          </w:rPr>
                          <w:t xml:space="preserve">= </w:t>
                        </w:r>
                        <w:r>
                          <w:rPr>
                            <w:rFonts w:ascii="Consolas"/>
                            <w:color w:val="AA1111"/>
                            <w:w w:val="105"/>
                            <w:sz w:val="17"/>
                          </w:rPr>
                          <w:t>"Java"</w:t>
                        </w:r>
                        <w:r>
                          <w:rPr>
                            <w:rFonts w:ascii="Consolas"/>
                            <w:color w:val="333333"/>
                            <w:w w:val="105"/>
                            <w:sz w:val="17"/>
                          </w:rPr>
                          <w:t>;</w:t>
                        </w:r>
                      </w:p>
                      <w:p>
                        <w:pPr>
                          <w:spacing w:before="10" w:line="240" w:lineRule="auto"/>
                          <w:rPr>
                            <w:sz w:val="14"/>
                          </w:rPr>
                        </w:pPr>
                      </w:p>
                      <w:p>
                        <w:pPr>
                          <w:spacing w:before="0"/>
                          <w:ind w:left="1019" w:right="0" w:firstLine="0"/>
                          <w:jc w:val="left"/>
                          <w:rPr>
                            <w:rFonts w:ascii="Consolas"/>
                            <w:sz w:val="17"/>
                          </w:rPr>
                        </w:pPr>
                        <w:r>
                          <w:rPr>
                            <w:rFonts w:ascii="Consolas"/>
                            <w:w w:val="105"/>
                            <w:sz w:val="17"/>
                          </w:rPr>
                          <w:t>log</w:t>
                        </w:r>
                        <w:r>
                          <w:rPr>
                            <w:rFonts w:ascii="Consolas"/>
                            <w:color w:val="333333"/>
                            <w:w w:val="105"/>
                            <w:sz w:val="17"/>
                          </w:rPr>
                          <w:t>(</w:t>
                        </w:r>
                        <w:r>
                          <w:rPr>
                            <w:rFonts w:ascii="Consolas"/>
                            <w:color w:val="116644"/>
                            <w:w w:val="105"/>
                            <w:sz w:val="17"/>
                          </w:rPr>
                          <w:t>1</w:t>
                        </w:r>
                        <w:r>
                          <w:rPr>
                            <w:rFonts w:ascii="Consolas"/>
                            <w:color w:val="333333"/>
                            <w:w w:val="105"/>
                            <w:sz w:val="17"/>
                          </w:rPr>
                          <w:t xml:space="preserve">, </w:t>
                        </w:r>
                        <w:r>
                          <w:rPr>
                            <w:rFonts w:ascii="Consolas"/>
                            <w:w w:val="105"/>
                            <w:sz w:val="17"/>
                          </w:rPr>
                          <w:t xml:space="preserve">msgA </w:t>
                        </w:r>
                        <w:r>
                          <w:rPr>
                            <w:rFonts w:ascii="Consolas"/>
                            <w:color w:val="971A1A"/>
                            <w:w w:val="105"/>
                            <w:sz w:val="17"/>
                          </w:rPr>
                          <w:t xml:space="preserve">+ </w:t>
                        </w:r>
                        <w:r>
                          <w:rPr>
                            <w:rFonts w:ascii="Consolas"/>
                            <w:w w:val="105"/>
                            <w:sz w:val="17"/>
                          </w:rPr>
                          <w:t xml:space="preserve">msgB </w:t>
                        </w:r>
                        <w:r>
                          <w:rPr>
                            <w:rFonts w:ascii="Consolas"/>
                            <w:color w:val="971A1A"/>
                            <w:w w:val="105"/>
                            <w:sz w:val="17"/>
                          </w:rPr>
                          <w:t xml:space="preserve">+ </w:t>
                        </w:r>
                        <w:r>
                          <w:rPr>
                            <w:rFonts w:ascii="Consolas"/>
                            <w:w w:val="105"/>
                            <w:sz w:val="17"/>
                          </w:rPr>
                          <w:t>msgC</w:t>
                        </w:r>
                        <w:r>
                          <w:rPr>
                            <w:rFonts w:ascii="Consolas"/>
                            <w:color w:val="333333"/>
                            <w:w w:val="105"/>
                            <w:sz w:val="17"/>
                          </w:rPr>
                          <w:t>);</w:t>
                        </w:r>
                      </w:p>
                      <w:p>
                        <w:pPr>
                          <w:spacing w:before="71"/>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tabs>
          <w:tab w:val="left" w:pos="4838"/>
        </w:tabs>
        <w:spacing w:before="56" w:line="344" w:lineRule="exact"/>
      </w:pPr>
      <w:r>
        <mc:AlternateContent>
          <mc:Choice Requires="wpg">
            <w:drawing>
              <wp:anchor distT="0" distB="0" distL="114300" distR="114300" simplePos="0" relativeHeight="249578496" behindDoc="1" locked="0" layoutInCell="1" allowOverlap="1">
                <wp:simplePos x="0" y="0"/>
                <wp:positionH relativeFrom="page">
                  <wp:posOffset>3392170</wp:posOffset>
                </wp:positionH>
                <wp:positionV relativeFrom="paragraph">
                  <wp:posOffset>60960</wp:posOffset>
                </wp:positionV>
                <wp:extent cx="276860" cy="172085"/>
                <wp:effectExtent l="635" t="635" r="8255" b="17780"/>
                <wp:wrapNone/>
                <wp:docPr id="373" name="组合 373"/>
                <wp:cNvGraphicFramePr/>
                <a:graphic xmlns:a="http://schemas.openxmlformats.org/drawingml/2006/main">
                  <a:graphicData uri="http://schemas.microsoft.com/office/word/2010/wordprocessingGroup">
                    <wpg:wgp>
                      <wpg:cNvGrpSpPr/>
                      <wpg:grpSpPr>
                        <a:xfrm>
                          <a:off x="0" y="0"/>
                          <a:ext cx="276860" cy="172085"/>
                          <a:chOff x="5342" y="97"/>
                          <a:chExt cx="436" cy="271"/>
                        </a:xfrm>
                      </wpg:grpSpPr>
                      <wps:wsp>
                        <wps:cNvPr id="370" name="任意多边形 370"/>
                        <wps:cNvSpPr/>
                        <wps:spPr>
                          <a:xfrm>
                            <a:off x="5342" y="96"/>
                            <a:ext cx="436" cy="271"/>
                          </a:xfrm>
                          <a:custGeom>
                            <a:avLst/>
                            <a:gdLst/>
                            <a:ahLst/>
                            <a:cxnLst/>
                            <a:pathLst>
                              <a:path w="436" h="271">
                                <a:moveTo>
                                  <a:pt x="390" y="270"/>
                                </a:moveTo>
                                <a:lnTo>
                                  <a:pt x="45" y="270"/>
                                </a:lnTo>
                                <a:lnTo>
                                  <a:pt x="26" y="267"/>
                                </a:lnTo>
                                <a:lnTo>
                                  <a:pt x="11" y="259"/>
                                </a:lnTo>
                                <a:lnTo>
                                  <a:pt x="3" y="244"/>
                                </a:lnTo>
                                <a:lnTo>
                                  <a:pt x="0" y="225"/>
                                </a:lnTo>
                                <a:lnTo>
                                  <a:pt x="0" y="45"/>
                                </a:lnTo>
                                <a:lnTo>
                                  <a:pt x="3" y="25"/>
                                </a:lnTo>
                                <a:lnTo>
                                  <a:pt x="11" y="11"/>
                                </a:lnTo>
                                <a:lnTo>
                                  <a:pt x="26" y="2"/>
                                </a:lnTo>
                                <a:lnTo>
                                  <a:pt x="45" y="0"/>
                                </a:lnTo>
                                <a:lnTo>
                                  <a:pt x="390" y="0"/>
                                </a:lnTo>
                                <a:lnTo>
                                  <a:pt x="410" y="2"/>
                                </a:lnTo>
                                <a:lnTo>
                                  <a:pt x="424" y="11"/>
                                </a:lnTo>
                                <a:lnTo>
                                  <a:pt x="433" y="25"/>
                                </a:lnTo>
                                <a:lnTo>
                                  <a:pt x="435" y="45"/>
                                </a:lnTo>
                                <a:lnTo>
                                  <a:pt x="435" y="225"/>
                                </a:lnTo>
                                <a:lnTo>
                                  <a:pt x="433" y="244"/>
                                </a:lnTo>
                                <a:lnTo>
                                  <a:pt x="424" y="259"/>
                                </a:lnTo>
                                <a:lnTo>
                                  <a:pt x="410" y="267"/>
                                </a:lnTo>
                                <a:lnTo>
                                  <a:pt x="390" y="270"/>
                                </a:lnTo>
                                <a:close/>
                              </a:path>
                            </a:pathLst>
                          </a:custGeom>
                          <a:solidFill>
                            <a:srgbClr val="F8F8F8"/>
                          </a:solidFill>
                          <a:ln>
                            <a:noFill/>
                          </a:ln>
                        </wps:spPr>
                        <wps:bodyPr upright="1"/>
                      </wps:wsp>
                      <wps:wsp>
                        <wps:cNvPr id="371" name="任意多边形 371"/>
                        <wps:cNvSpPr/>
                        <wps:spPr>
                          <a:xfrm>
                            <a:off x="5349" y="104"/>
                            <a:ext cx="421" cy="256"/>
                          </a:xfrm>
                          <a:custGeom>
                            <a:avLst/>
                            <a:gdLst/>
                            <a:ahLst/>
                            <a:cxnLst/>
                            <a:pathLst>
                              <a:path w="421" h="256">
                                <a:moveTo>
                                  <a:pt x="0" y="218"/>
                                </a:moveTo>
                                <a:lnTo>
                                  <a:pt x="0" y="38"/>
                                </a:lnTo>
                                <a:lnTo>
                                  <a:pt x="2" y="21"/>
                                </a:lnTo>
                                <a:lnTo>
                                  <a:pt x="9" y="10"/>
                                </a:lnTo>
                                <a:lnTo>
                                  <a:pt x="21" y="3"/>
                                </a:lnTo>
                                <a:lnTo>
                                  <a:pt x="37" y="0"/>
                                </a:lnTo>
                                <a:lnTo>
                                  <a:pt x="382" y="0"/>
                                </a:lnTo>
                                <a:lnTo>
                                  <a:pt x="399" y="3"/>
                                </a:lnTo>
                                <a:lnTo>
                                  <a:pt x="411" y="10"/>
                                </a:lnTo>
                                <a:lnTo>
                                  <a:pt x="418" y="21"/>
                                </a:lnTo>
                                <a:lnTo>
                                  <a:pt x="420" y="38"/>
                                </a:lnTo>
                                <a:lnTo>
                                  <a:pt x="420" y="218"/>
                                </a:lnTo>
                                <a:lnTo>
                                  <a:pt x="418" y="234"/>
                                </a:lnTo>
                                <a:lnTo>
                                  <a:pt x="411" y="246"/>
                                </a:lnTo>
                                <a:lnTo>
                                  <a:pt x="399" y="253"/>
                                </a:lnTo>
                                <a:lnTo>
                                  <a:pt x="382"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372" name="文本框 372"/>
                        <wps:cNvSpPr txBox="1"/>
                        <wps:spPr>
                          <a:xfrm>
                            <a:off x="5342" y="96"/>
                            <a:ext cx="43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log</w:t>
                              </w:r>
                            </w:p>
                          </w:txbxContent>
                        </wps:txbx>
                        <wps:bodyPr lIns="0" tIns="0" rIns="0" bIns="0" upright="1"/>
                      </wps:wsp>
                    </wpg:wgp>
                  </a:graphicData>
                </a:graphic>
              </wp:anchor>
            </w:drawing>
          </mc:Choice>
          <mc:Fallback>
            <w:pict>
              <v:group id="_x0000_s1026" o:spid="_x0000_s1026" o:spt="203" style="position:absolute;left:0pt;margin-left:267.1pt;margin-top:4.8pt;height:13.55pt;width:21.8pt;mso-position-horizontal-relative:page;z-index:-253737984;mso-width-relative:page;mso-height-relative:page;" coordorigin="5342,97" coordsize="436,271" o:gfxdata="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">
                <o:lock v:ext="edit" aspectratio="f"/>
                <v:shape id="_x0000_s1026" o:spid="_x0000_s1026" o:spt="100" style="position:absolute;left:5342;top:96;height:271;width:436;" fillcolor="#F8F8F8" filled="t" stroked="f" coordsize="436,271" o:gfxdata="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6e/e8AAAA&#10;3AAAAA8AAAAAAAAAAQAgAAAAIgAAAGRycy9kb3ducmV2LnhtbFBLAQIUABQAAAAIAIdO4kAzLwWe&#10;OwAAADkAAAAQAAAAAAAAAAEAIAAAAAsBAABkcnMvc2hhcGV4bWwueG1sUEsFBgAAAAAGAAYAWwEA&#10;ALUDAAAAAA==&#10;" path="m390,270l45,270,26,267,11,259,3,244,0,225,0,45,3,25,11,11,26,2,45,0,390,0,410,2,424,11,433,25,435,45,435,225,433,244,424,259,410,267,390,270xe">
                  <v:fill on="t" focussize="0,0"/>
                  <v:stroke on="f"/>
                  <v:imagedata o:title=""/>
                  <o:lock v:ext="edit" aspectratio="f"/>
                </v:shape>
                <v:shape id="_x0000_s1026" o:spid="_x0000_s1026" o:spt="100" style="position:absolute;left:5349;top:104;height:256;width:421;" filled="f" stroked="t" coordsize="421,256" o:gfxdata="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hUDLvQAA&#10;ANwAAAAPAAAAAAAAAAEAIAAAACIAAABkcnMvZG93bnJldi54bWxQSwECFAAUAAAACACHTuJAMy8F&#10;njsAAAA5AAAAEAAAAAAAAAABACAAAAAMAQAAZHJzL3NoYXBleG1sLnhtbFBLBQYAAAAABgAGAFsB&#10;AAC2AwAAAAA=&#10;" path="m0,218l0,38,2,21,9,10,21,3,37,0,382,0,399,3,411,10,418,21,420,38,420,218,418,234,411,246,399,253,382,255,37,255,21,253,9,246,2,234,0,218xe">
                  <v:fill on="f" focussize="0,0"/>
                  <v:stroke weight="0.750314960629921pt" color="#DDDDDD" joinstyle="round"/>
                  <v:imagedata o:title=""/>
                  <o:lock v:ext="edit" aspectratio="f"/>
                </v:shape>
                <v:shape id="_x0000_s1026" o:spid="_x0000_s1026" o:spt="202" type="#_x0000_t202" style="position:absolute;left:5342;top:96;height:271;width:436;" filled="f" stroked="f" coordsize="21600,21600" o:gfxdata="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ccB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log</w:t>
                        </w:r>
                      </w:p>
                    </w:txbxContent>
                  </v:textbox>
                </v:shape>
              </v:group>
            </w:pict>
          </mc:Fallback>
        </mc:AlternateContent>
      </w:r>
      <w:r>
        <w:rPr>
          <w:color w:val="333333"/>
          <w:w w:val="105"/>
        </w:rPr>
        <w:t>这段代码存在问题：无论级别是否满足要求，作为</w:t>
      </w:r>
      <w:r>
        <w:rPr>
          <w:color w:val="333333"/>
          <w:w w:val="105"/>
        </w:rPr>
        <w:tab/>
      </w:r>
      <w:r>
        <w:rPr>
          <w:color w:val="333333"/>
        </w:rPr>
        <w:t>方法的第二个参数，三个字符串一定会首先被拼接并传入方</w:t>
      </w:r>
    </w:p>
    <w:p>
      <w:pPr>
        <w:pStyle w:val="5"/>
        <w:spacing w:line="306" w:lineRule="exact"/>
      </w:pPr>
      <w:r>
        <w:rPr>
          <w:color w:val="333333"/>
          <w:w w:val="105"/>
        </w:rPr>
        <w:t>法内，然后才会进行级别判断。如果级别不符合要求，那么字符串的拼接操作就白做了，存在性能浪费。</w:t>
      </w:r>
    </w:p>
    <w:p>
      <w:pPr>
        <w:pStyle w:val="5"/>
        <w:spacing w:before="135" w:line="206" w:lineRule="auto"/>
        <w:ind w:left="392" w:right="374"/>
      </w:pPr>
      <w:r>
        <mc:AlternateContent>
          <mc:Choice Requires="wps">
            <w:drawing>
              <wp:anchor distT="0" distB="0" distL="114300" distR="114300" simplePos="0" relativeHeight="251722752" behindDoc="0" locked="0" layoutInCell="1" allowOverlap="1">
                <wp:simplePos x="0" y="0"/>
                <wp:positionH relativeFrom="page">
                  <wp:posOffset>685800</wp:posOffset>
                </wp:positionH>
                <wp:positionV relativeFrom="paragraph">
                  <wp:posOffset>79375</wp:posOffset>
                </wp:positionV>
                <wp:extent cx="0" cy="952500"/>
                <wp:effectExtent l="19050" t="0" r="19050" b="0"/>
                <wp:wrapNone/>
                <wp:docPr id="432" name="直接连接符 432"/>
                <wp:cNvGraphicFramePr/>
                <a:graphic xmlns:a="http://schemas.openxmlformats.org/drawingml/2006/main">
                  <a:graphicData uri="http://schemas.microsoft.com/office/word/2010/wordprocessingShape">
                    <wps:wsp>
                      <wps:cNvCnPr/>
                      <wps:spPr>
                        <a:xfrm>
                          <a:off x="0" y="0"/>
                          <a:ext cx="0" cy="952500"/>
                        </a:xfrm>
                        <a:prstGeom prst="line">
                          <a:avLst/>
                        </a:prstGeom>
                        <a:ln w="38116" cap="flat" cmpd="sng">
                          <a:solidFill>
                            <a:srgbClr val="DDDDDD"/>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pt;margin-top:6.25pt;height:75pt;width:0pt;mso-position-horizontal-relative:page;z-index:251722752;mso-width-relative:page;mso-height-relative:page;" filled="f" stroked="t" coordsize="21600,21600" o:gfxdata="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3VSHzXAAAACgEAAA8A&#10;AAAAAAAAAQAgAAAAIgAAAGRycy9kb3ducmV2LnhtbFBLAQIUABQAAAAIAIdO4kCSeGdj3wEAAJoD&#10;AAAOAAAAAAAAAAEAIAAAACYBAABkcnMvZTJvRG9jLnhtbFBLBQYAAAAABgAGAFkBAAB3BQAAAAA=&#10;">
                <v:fill on="f" focussize="0,0"/>
                <v:stroke weight="3.00125984251969pt" color="#DDDDDD" joinstyle="round"/>
                <v:imagedata o:title=""/>
                <o:lock v:ext="edit" aspectratio="f"/>
              </v:line>
            </w:pict>
          </mc:Fallback>
        </mc:AlternateContent>
      </w:r>
      <w:r>
        <mc:AlternateContent>
          <mc:Choice Requires="wpg">
            <w:drawing>
              <wp:anchor distT="0" distB="0" distL="114300" distR="114300" simplePos="0" relativeHeight="251728896" behindDoc="0" locked="0" layoutInCell="1" allowOverlap="1">
                <wp:simplePos x="0" y="0"/>
                <wp:positionH relativeFrom="page">
                  <wp:posOffset>5974080</wp:posOffset>
                </wp:positionH>
                <wp:positionV relativeFrom="paragraph">
                  <wp:posOffset>469900</wp:posOffset>
                </wp:positionV>
                <wp:extent cx="219710" cy="172085"/>
                <wp:effectExtent l="635" t="635" r="8255" b="17780"/>
                <wp:wrapNone/>
                <wp:docPr id="426" name="组合 426"/>
                <wp:cNvGraphicFramePr/>
                <a:graphic xmlns:a="http://schemas.openxmlformats.org/drawingml/2006/main">
                  <a:graphicData uri="http://schemas.microsoft.com/office/word/2010/wordprocessingGroup">
                    <wpg:wgp>
                      <wpg:cNvGrpSpPr/>
                      <wpg:grpSpPr>
                        <a:xfrm>
                          <a:off x="0" y="0"/>
                          <a:ext cx="219710" cy="172085"/>
                          <a:chOff x="9409" y="741"/>
                          <a:chExt cx="346" cy="271"/>
                        </a:xfrm>
                      </wpg:grpSpPr>
                      <pic:pic xmlns:pic="http://schemas.openxmlformats.org/drawingml/2006/picture">
                        <pic:nvPicPr>
                          <pic:cNvPr id="424" name="图片 136"/>
                          <pic:cNvPicPr>
                            <a:picLocks noChangeAspect="1"/>
                          </pic:cNvPicPr>
                        </pic:nvPicPr>
                        <pic:blipFill>
                          <a:blip r:embed="rId20"/>
                          <a:stretch>
                            <a:fillRect/>
                          </a:stretch>
                        </pic:blipFill>
                        <pic:spPr>
                          <a:xfrm>
                            <a:off x="9408" y="740"/>
                            <a:ext cx="346" cy="271"/>
                          </a:xfrm>
                          <a:prstGeom prst="rect">
                            <a:avLst/>
                          </a:prstGeom>
                          <a:noFill/>
                          <a:ln>
                            <a:noFill/>
                          </a:ln>
                        </pic:spPr>
                      </pic:pic>
                      <wps:wsp>
                        <wps:cNvPr id="425" name="文本框 425"/>
                        <wps:cNvSpPr txBox="1"/>
                        <wps:spPr>
                          <a:xfrm>
                            <a:off x="9408" y="740"/>
                            <a:ext cx="346" cy="271"/>
                          </a:xfrm>
                          <a:prstGeom prst="rect">
                            <a:avLst/>
                          </a:prstGeom>
                          <a:noFill/>
                          <a:ln>
                            <a:noFill/>
                          </a:ln>
                        </wps:spPr>
                        <wps:txbx>
                          <w:txbxContent>
                            <w:p>
                              <w:pPr>
                                <w:spacing w:before="53"/>
                                <w:ind w:left="72" w:right="0" w:firstLine="0"/>
                                <w:jc w:val="left"/>
                                <w:rPr>
                                  <w:rFonts w:ascii="Consolas"/>
                                  <w:sz w:val="17"/>
                                </w:rPr>
                              </w:pPr>
                              <w:r>
                                <w:rPr>
                                  <w:rFonts w:ascii="Consolas"/>
                                  <w:color w:val="777777"/>
                                  <w:w w:val="105"/>
                                  <w:sz w:val="17"/>
                                </w:rPr>
                                <w:t>{}</w:t>
                              </w:r>
                            </w:p>
                          </w:txbxContent>
                        </wps:txbx>
                        <wps:bodyPr lIns="0" tIns="0" rIns="0" bIns="0" upright="1"/>
                      </wps:wsp>
                    </wpg:wgp>
                  </a:graphicData>
                </a:graphic>
              </wp:anchor>
            </w:drawing>
          </mc:Choice>
          <mc:Fallback>
            <w:pict>
              <v:group id="_x0000_s1026" o:spid="_x0000_s1026" o:spt="203" style="position:absolute;left:0pt;margin-left:470.4pt;margin-top:37pt;height:13.55pt;width:17.3pt;mso-position-horizontal-relative:page;z-index:251728896;mso-width-relative:page;mso-height-relative:page;" coordorigin="9409,741" coordsize="346,271" o:gfxdata="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">
                <o:lock v:ext="edit" aspectratio="f"/>
                <v:shape id="图片 136" o:spid="_x0000_s1026" o:spt="75" type="#_x0000_t75" style="position:absolute;left:9408;top:740;height:271;width:346;" filled="f" o:preferrelative="t" stroked="f" coordsize="21600,21600" o:gfxdata="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kYJRi8AAAA&#10;3AAAAA8AAAAAAAAAAQAgAAAAIgAAAGRycy9kb3ducmV2LnhtbFBLAQIUABQAAAAIAIdO4kAzLwWe&#10;OwAAADkAAAAQAAAAAAAAAAEAIAAAAAsBAABkcnMvc2hhcGV4bWwueG1sUEsFBgAAAAAGAAYAWwEA&#10;ALUDAAAAAA==&#10;">
                  <v:fill on="f" focussize="0,0"/>
                  <v:stroke on="f"/>
                  <v:imagedata r:id="rId20" o:title=""/>
                  <o:lock v:ext="edit" aspectratio="t"/>
                </v:shape>
                <v:shape id="_x0000_s1026" o:spid="_x0000_s1026" o:spt="202" type="#_x0000_t202" style="position:absolute;left:9408;top:740;height:271;width:346;" filled="f" stroked="f" coordsize="21600,21600" o:gfxdata="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sCh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2" w:right="0" w:firstLine="0"/>
                          <w:jc w:val="left"/>
                          <w:rPr>
                            <w:rFonts w:ascii="Consolas"/>
                            <w:sz w:val="17"/>
                          </w:rPr>
                        </w:pPr>
                        <w:r>
                          <w:rPr>
                            <w:rFonts w:ascii="Consolas"/>
                            <w:color w:val="777777"/>
                            <w:w w:val="105"/>
                            <w:sz w:val="17"/>
                          </w:rPr>
                          <w:t>{}</w:t>
                        </w:r>
                      </w:p>
                    </w:txbxContent>
                  </v:textbox>
                </v:shape>
              </v:group>
            </w:pict>
          </mc:Fallback>
        </mc:AlternateContent>
      </w:r>
      <w:r>
        <w:rPr>
          <w:color w:val="777777"/>
        </w:rPr>
        <w:t>备注：</w:t>
      </w:r>
      <w:r>
        <w:rPr>
          <w:rFonts w:ascii="Open Sans" w:eastAsia="Open Sans"/>
          <w:color w:val="777777"/>
        </w:rPr>
        <w:t>SLF4J</w:t>
      </w:r>
      <w:r>
        <w:rPr>
          <w:color w:val="777777"/>
          <w:spacing w:val="-1"/>
        </w:rPr>
        <w:t xml:space="preserve">是应用非常广泛的日志框架，它在记录日志时为了解决这种性能浪费的问题，并不推荐首先进行  </w:t>
      </w:r>
      <w:r>
        <w:rPr>
          <w:color w:val="777777"/>
        </w:rPr>
        <w:t>字符串的拼接，而是将字符串的若干部分作为可变参数传入方法中，仅在日志级别满足要求的情况下才会进</w:t>
      </w:r>
    </w:p>
    <w:p>
      <w:pPr>
        <w:spacing w:after="0" w:line="206" w:lineRule="auto"/>
        <w:sectPr>
          <w:pgSz w:w="11900" w:h="16820"/>
          <w:pgMar w:top="1120" w:right="940" w:bottom="280" w:left="940" w:header="720" w:footer="720" w:gutter="0"/>
        </w:sectPr>
      </w:pPr>
    </w:p>
    <w:p>
      <w:pPr>
        <w:pStyle w:val="5"/>
        <w:spacing w:line="305" w:lineRule="exact"/>
        <w:ind w:left="392"/>
      </w:pPr>
      <w:r>
        <mc:AlternateContent>
          <mc:Choice Requires="wpg">
            <w:drawing>
              <wp:anchor distT="0" distB="0" distL="114300" distR="114300" simplePos="0" relativeHeight="251726848" behindDoc="0" locked="0" layoutInCell="1" allowOverlap="1">
                <wp:simplePos x="0" y="0"/>
                <wp:positionH relativeFrom="page">
                  <wp:posOffset>2086610</wp:posOffset>
                </wp:positionH>
                <wp:positionV relativeFrom="paragraph">
                  <wp:posOffset>1905</wp:posOffset>
                </wp:positionV>
                <wp:extent cx="3020695" cy="172085"/>
                <wp:effectExtent l="635" t="635" r="7620" b="17780"/>
                <wp:wrapNone/>
                <wp:docPr id="290" name="组合 290"/>
                <wp:cNvGraphicFramePr/>
                <a:graphic xmlns:a="http://schemas.openxmlformats.org/drawingml/2006/main">
                  <a:graphicData uri="http://schemas.microsoft.com/office/word/2010/wordprocessingGroup">
                    <wpg:wgp>
                      <wpg:cNvGrpSpPr/>
                      <wpg:grpSpPr>
                        <a:xfrm>
                          <a:off x="0" y="0"/>
                          <a:ext cx="3020695" cy="172085"/>
                          <a:chOff x="3286" y="4"/>
                          <a:chExt cx="4757" cy="271"/>
                        </a:xfrm>
                      </wpg:grpSpPr>
                      <wps:wsp>
                        <wps:cNvPr id="287" name="任意多边形 287"/>
                        <wps:cNvSpPr/>
                        <wps:spPr>
                          <a:xfrm>
                            <a:off x="3286" y="3"/>
                            <a:ext cx="4757" cy="271"/>
                          </a:xfrm>
                          <a:custGeom>
                            <a:avLst/>
                            <a:gdLst/>
                            <a:ahLst/>
                            <a:cxnLst/>
                            <a:pathLst>
                              <a:path w="4757" h="271">
                                <a:moveTo>
                                  <a:pt x="4712" y="270"/>
                                </a:moveTo>
                                <a:lnTo>
                                  <a:pt x="45" y="270"/>
                                </a:lnTo>
                                <a:lnTo>
                                  <a:pt x="26" y="267"/>
                                </a:lnTo>
                                <a:lnTo>
                                  <a:pt x="12" y="258"/>
                                </a:lnTo>
                                <a:lnTo>
                                  <a:pt x="3" y="244"/>
                                </a:lnTo>
                                <a:lnTo>
                                  <a:pt x="0" y="225"/>
                                </a:lnTo>
                                <a:lnTo>
                                  <a:pt x="0" y="45"/>
                                </a:lnTo>
                                <a:lnTo>
                                  <a:pt x="3" y="25"/>
                                </a:lnTo>
                                <a:lnTo>
                                  <a:pt x="12" y="11"/>
                                </a:lnTo>
                                <a:lnTo>
                                  <a:pt x="26" y="2"/>
                                </a:lnTo>
                                <a:lnTo>
                                  <a:pt x="45" y="0"/>
                                </a:lnTo>
                                <a:lnTo>
                                  <a:pt x="4712" y="0"/>
                                </a:lnTo>
                                <a:lnTo>
                                  <a:pt x="4732" y="2"/>
                                </a:lnTo>
                                <a:lnTo>
                                  <a:pt x="4746" y="11"/>
                                </a:lnTo>
                                <a:lnTo>
                                  <a:pt x="4755" y="25"/>
                                </a:lnTo>
                                <a:lnTo>
                                  <a:pt x="4757" y="45"/>
                                </a:lnTo>
                                <a:lnTo>
                                  <a:pt x="4757" y="225"/>
                                </a:lnTo>
                                <a:lnTo>
                                  <a:pt x="4755" y="244"/>
                                </a:lnTo>
                                <a:lnTo>
                                  <a:pt x="4746" y="258"/>
                                </a:lnTo>
                                <a:lnTo>
                                  <a:pt x="4732" y="267"/>
                                </a:lnTo>
                                <a:lnTo>
                                  <a:pt x="4712" y="270"/>
                                </a:lnTo>
                                <a:close/>
                              </a:path>
                            </a:pathLst>
                          </a:custGeom>
                          <a:solidFill>
                            <a:srgbClr val="F8F8F8"/>
                          </a:solidFill>
                          <a:ln>
                            <a:noFill/>
                          </a:ln>
                        </wps:spPr>
                        <wps:bodyPr upright="1"/>
                      </wps:wsp>
                      <wps:wsp>
                        <wps:cNvPr id="288" name="任意多边形 288"/>
                        <wps:cNvSpPr/>
                        <wps:spPr>
                          <a:xfrm>
                            <a:off x="3293" y="11"/>
                            <a:ext cx="4742" cy="256"/>
                          </a:xfrm>
                          <a:custGeom>
                            <a:avLst/>
                            <a:gdLst/>
                            <a:ahLst/>
                            <a:cxnLst/>
                            <a:pathLst>
                              <a:path w="4742" h="256">
                                <a:moveTo>
                                  <a:pt x="0" y="218"/>
                                </a:moveTo>
                                <a:lnTo>
                                  <a:pt x="0" y="38"/>
                                </a:lnTo>
                                <a:lnTo>
                                  <a:pt x="2" y="21"/>
                                </a:lnTo>
                                <a:lnTo>
                                  <a:pt x="9" y="9"/>
                                </a:lnTo>
                                <a:lnTo>
                                  <a:pt x="21" y="2"/>
                                </a:lnTo>
                                <a:lnTo>
                                  <a:pt x="37" y="0"/>
                                </a:lnTo>
                                <a:lnTo>
                                  <a:pt x="4704" y="0"/>
                                </a:lnTo>
                                <a:lnTo>
                                  <a:pt x="4721" y="2"/>
                                </a:lnTo>
                                <a:lnTo>
                                  <a:pt x="4732" y="9"/>
                                </a:lnTo>
                                <a:lnTo>
                                  <a:pt x="4740" y="21"/>
                                </a:lnTo>
                                <a:lnTo>
                                  <a:pt x="4742" y="38"/>
                                </a:lnTo>
                                <a:lnTo>
                                  <a:pt x="4742" y="218"/>
                                </a:lnTo>
                                <a:lnTo>
                                  <a:pt x="4740" y="234"/>
                                </a:lnTo>
                                <a:lnTo>
                                  <a:pt x="4732" y="246"/>
                                </a:lnTo>
                                <a:lnTo>
                                  <a:pt x="4721" y="253"/>
                                </a:lnTo>
                                <a:lnTo>
                                  <a:pt x="4704"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289" name="文本框 289"/>
                        <wps:cNvSpPr txBox="1"/>
                        <wps:spPr>
                          <a:xfrm>
                            <a:off x="3286" y="3"/>
                            <a:ext cx="4757" cy="271"/>
                          </a:xfrm>
                          <a:prstGeom prst="rect">
                            <a:avLst/>
                          </a:prstGeom>
                          <a:noFill/>
                          <a:ln>
                            <a:noFill/>
                          </a:ln>
                        </wps:spPr>
                        <wps:txbx>
                          <w:txbxContent>
                            <w:p>
                              <w:pPr>
                                <w:spacing w:before="0" w:line="270" w:lineRule="exact"/>
                                <w:ind w:left="71" w:right="0" w:firstLine="0"/>
                                <w:jc w:val="left"/>
                                <w:rPr>
                                  <w:rFonts w:ascii="Consolas" w:eastAsia="Consolas"/>
                                  <w:sz w:val="17"/>
                                </w:rPr>
                              </w:pPr>
                              <w:r>
                                <w:rPr>
                                  <w:rFonts w:ascii="Consolas" w:eastAsia="Consolas"/>
                                  <w:color w:val="777777"/>
                                  <w:w w:val="105"/>
                                  <w:sz w:val="17"/>
                                </w:rPr>
                                <w:t>LOGGER.debug("</w:t>
                              </w:r>
                              <w:r>
                                <w:rPr>
                                  <w:color w:val="777777"/>
                                  <w:w w:val="105"/>
                                  <w:sz w:val="17"/>
                                </w:rPr>
                                <w:t>变量</w:t>
                              </w:r>
                              <w:r>
                                <w:rPr>
                                  <w:rFonts w:ascii="Consolas" w:eastAsia="Consolas"/>
                                  <w:color w:val="777777"/>
                                  <w:w w:val="105"/>
                                  <w:sz w:val="17"/>
                                </w:rPr>
                                <w:t>{}</w:t>
                              </w:r>
                              <w:r>
                                <w:rPr>
                                  <w:color w:val="777777"/>
                                  <w:w w:val="105"/>
                                  <w:sz w:val="17"/>
                                </w:rPr>
                                <w:t>的取值为</w:t>
                              </w:r>
                              <w:r>
                                <w:rPr>
                                  <w:rFonts w:ascii="Consolas" w:eastAsia="Consolas"/>
                                  <w:color w:val="777777"/>
                                  <w:w w:val="105"/>
                                  <w:sz w:val="17"/>
                                </w:rPr>
                                <w:t>{}</w:t>
                              </w:r>
                              <w:r>
                                <w:rPr>
                                  <w:color w:val="777777"/>
                                  <w:w w:val="105"/>
                                  <w:sz w:val="17"/>
                                </w:rPr>
                                <w:t>。</w:t>
                              </w:r>
                              <w:r>
                                <w:rPr>
                                  <w:rFonts w:ascii="Consolas" w:eastAsia="Consolas"/>
                                  <w:color w:val="777777"/>
                                  <w:w w:val="105"/>
                                  <w:sz w:val="17"/>
                                </w:rPr>
                                <w:t>", "os", "macOS")</w:t>
                              </w:r>
                            </w:p>
                          </w:txbxContent>
                        </wps:txbx>
                        <wps:bodyPr lIns="0" tIns="0" rIns="0" bIns="0" upright="1"/>
                      </wps:wsp>
                    </wpg:wgp>
                  </a:graphicData>
                </a:graphic>
              </wp:anchor>
            </w:drawing>
          </mc:Choice>
          <mc:Fallback>
            <w:pict>
              <v:group id="_x0000_s1026" o:spid="_x0000_s1026" o:spt="203" style="position:absolute;left:0pt;margin-left:164.3pt;margin-top:0.15pt;height:13.55pt;width:237.85pt;mso-position-horizontal-relative:page;z-index:251726848;mso-width-relative:page;mso-height-relative:page;" coordorigin="3286,4" coordsize="4757,271" o:gfxdata="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">
                <o:lock v:ext="edit" aspectratio="f"/>
                <v:shape id="_x0000_s1026" o:spid="_x0000_s1026" o:spt="100" style="position:absolute;left:3286;top:3;height:271;width:4757;" fillcolor="#F8F8F8" filled="t" stroked="f" coordsize="4757,271" o:gfxdata="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7zDe8AAAA&#10;3AAAAA8AAAAAAAAAAQAgAAAAIgAAAGRycy9kb3ducmV2LnhtbFBLAQIUABQAAAAIAIdO4kAzLwWe&#10;OwAAADkAAAAQAAAAAAAAAAEAIAAAAAsBAABkcnMvc2hhcGV4bWwueG1sUEsFBgAAAAAGAAYAWwEA&#10;ALUDAAAAAA==&#10;" path="m4712,270l45,270,26,267,12,258,3,244,0,225,0,45,3,25,12,11,26,2,45,0,4712,0,4732,2,4746,11,4755,25,4757,45,4757,225,4755,244,4746,258,4732,267,4712,270xe">
                  <v:fill on="t" focussize="0,0"/>
                  <v:stroke on="f"/>
                  <v:imagedata o:title=""/>
                  <o:lock v:ext="edit" aspectratio="f"/>
                </v:shape>
                <v:shape id="_x0000_s1026" o:spid="_x0000_s1026" o:spt="100" style="position:absolute;left:3293;top:11;height:256;width:4742;" filled="f" stroked="t" coordsize="4742,256" o:gfxdata="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o1TrugAAANwA&#10;AAAPAAAAAAAAAAEAIAAAACIAAABkcnMvZG93bnJldi54bWxQSwECFAAUAAAACACHTuJAMy8FnjsA&#10;AAA5AAAAEAAAAAAAAAABACAAAAAJAQAAZHJzL3NoYXBleG1sLnhtbFBLBQYAAAAABgAGAFsBAACz&#10;AwAAAAA=&#10;" path="m0,218l0,38,2,21,9,9,21,2,37,0,4704,0,4721,2,4732,9,4740,21,4742,38,4742,218,4740,234,4732,246,4721,253,4704,255,37,255,21,253,9,246,2,234,0,218xe">
                  <v:fill on="f" focussize="0,0"/>
                  <v:stroke weight="0.750314960629921pt" color="#DDDDDD" joinstyle="round"/>
                  <v:imagedata o:title=""/>
                  <o:lock v:ext="edit" aspectratio="f"/>
                </v:shape>
                <v:shape id="_x0000_s1026" o:spid="_x0000_s1026" o:spt="202" type="#_x0000_t202" style="position:absolute;left:3286;top:3;height:271;width:4757;" filled="f" stroked="f" coordsize="21600,21600" o:gfxdata="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yd2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70" w:lineRule="exact"/>
                          <w:ind w:left="71" w:right="0" w:firstLine="0"/>
                          <w:jc w:val="left"/>
                          <w:rPr>
                            <w:rFonts w:ascii="Consolas" w:eastAsia="Consolas"/>
                            <w:sz w:val="17"/>
                          </w:rPr>
                        </w:pPr>
                        <w:r>
                          <w:rPr>
                            <w:rFonts w:ascii="Consolas" w:eastAsia="Consolas"/>
                            <w:color w:val="777777"/>
                            <w:w w:val="105"/>
                            <w:sz w:val="17"/>
                          </w:rPr>
                          <w:t>LOGGER.debug("</w:t>
                        </w:r>
                        <w:r>
                          <w:rPr>
                            <w:color w:val="777777"/>
                            <w:w w:val="105"/>
                            <w:sz w:val="17"/>
                          </w:rPr>
                          <w:t>变量</w:t>
                        </w:r>
                        <w:r>
                          <w:rPr>
                            <w:rFonts w:ascii="Consolas" w:eastAsia="Consolas"/>
                            <w:color w:val="777777"/>
                            <w:w w:val="105"/>
                            <w:sz w:val="17"/>
                          </w:rPr>
                          <w:t>{}</w:t>
                        </w:r>
                        <w:r>
                          <w:rPr>
                            <w:color w:val="777777"/>
                            <w:w w:val="105"/>
                            <w:sz w:val="17"/>
                          </w:rPr>
                          <w:t>的取值为</w:t>
                        </w:r>
                        <w:r>
                          <w:rPr>
                            <w:rFonts w:ascii="Consolas" w:eastAsia="Consolas"/>
                            <w:color w:val="777777"/>
                            <w:w w:val="105"/>
                            <w:sz w:val="17"/>
                          </w:rPr>
                          <w:t>{}</w:t>
                        </w:r>
                        <w:r>
                          <w:rPr>
                            <w:color w:val="777777"/>
                            <w:w w:val="105"/>
                            <w:sz w:val="17"/>
                          </w:rPr>
                          <w:t>。</w:t>
                        </w:r>
                        <w:r>
                          <w:rPr>
                            <w:rFonts w:ascii="Consolas" w:eastAsia="Consolas"/>
                            <w:color w:val="777777"/>
                            <w:w w:val="105"/>
                            <w:sz w:val="17"/>
                          </w:rPr>
                          <w:t>", "os", "macOS")</w:t>
                        </w:r>
                      </w:p>
                    </w:txbxContent>
                  </v:textbox>
                </v:shape>
              </v:group>
            </w:pict>
          </mc:Fallback>
        </mc:AlternateContent>
      </w:r>
      <w:r>
        <w:rPr>
          <w:color w:val="777777"/>
        </w:rPr>
        <w:t>行字符串拼接。例如：</w:t>
      </w:r>
    </w:p>
    <w:p>
      <w:pPr>
        <w:pStyle w:val="5"/>
        <w:spacing w:line="305" w:lineRule="exact"/>
        <w:ind w:left="392"/>
      </w:pPr>
      <w:r>
        <w:br w:type="column"/>
      </w:r>
      <w:r>
        <w:rPr>
          <w:color w:val="777777"/>
        </w:rPr>
        <w:t>，其中的大括号</w:t>
      </w:r>
    </w:p>
    <w:p>
      <w:pPr>
        <w:spacing w:before="0" w:line="305" w:lineRule="exact"/>
        <w:ind w:left="303" w:right="0" w:firstLine="0"/>
        <w:jc w:val="left"/>
        <w:rPr>
          <w:sz w:val="19"/>
        </w:rPr>
      </w:pPr>
      <w:r>
        <w:br w:type="column"/>
      </w:r>
      <w:r>
        <w:rPr>
          <w:color w:val="777777"/>
          <w:w w:val="105"/>
          <w:sz w:val="19"/>
        </w:rPr>
        <w:t>为占位</w:t>
      </w:r>
    </w:p>
    <w:p>
      <w:pPr>
        <w:spacing w:after="0" w:line="305" w:lineRule="exact"/>
        <w:jc w:val="left"/>
        <w:rPr>
          <w:sz w:val="19"/>
        </w:rPr>
        <w:sectPr>
          <w:type w:val="continuous"/>
          <w:pgSz w:w="11900" w:h="16820"/>
          <w:pgMar w:top="1520" w:right="940" w:bottom="280" w:left="940" w:header="720" w:footer="720" w:gutter="0"/>
          <w:cols w:equalWidth="0" w:num="3">
            <w:col w:w="2384" w:space="4325"/>
            <w:col w:w="1758" w:space="39"/>
            <w:col w:w="1514"/>
          </w:cols>
        </w:sectPr>
      </w:pPr>
    </w:p>
    <w:p>
      <w:pPr>
        <w:pStyle w:val="5"/>
        <w:spacing w:line="206" w:lineRule="auto"/>
        <w:ind w:left="392" w:right="518"/>
      </w:pPr>
      <w:r>
        <w:rPr>
          <w:color w:val="777777"/>
        </w:rPr>
        <w:t>符。如果满足日志级别要求，则会将</w:t>
      </w:r>
      <w:r>
        <w:rPr>
          <w:rFonts w:ascii="Open Sans" w:hAnsi="Open Sans" w:eastAsia="Open Sans"/>
          <w:color w:val="777777"/>
          <w:spacing w:val="-3"/>
        </w:rPr>
        <w:t>“os”</w:t>
      </w:r>
      <w:r>
        <w:rPr>
          <w:color w:val="777777"/>
        </w:rPr>
        <w:t>和</w:t>
      </w:r>
      <w:r>
        <w:rPr>
          <w:rFonts w:ascii="Open Sans" w:hAnsi="Open Sans" w:eastAsia="Open Sans"/>
          <w:color w:val="777777"/>
        </w:rPr>
        <w:t>“macOS”</w:t>
      </w:r>
      <w:r>
        <w:rPr>
          <w:color w:val="777777"/>
          <w:spacing w:val="-1"/>
        </w:rPr>
        <w:t xml:space="preserve">两个字符串依次拼接到大括号的位置；否则不会进行字  </w:t>
      </w:r>
      <w:r>
        <w:rPr>
          <w:color w:val="777777"/>
          <w:w w:val="105"/>
        </w:rPr>
        <w:t>符串拼接。这也是一种可行解决方案，但</w:t>
      </w:r>
      <w:r>
        <w:rPr>
          <w:rFonts w:ascii="Open Sans" w:hAnsi="Open Sans" w:eastAsia="Open Sans"/>
          <w:color w:val="777777"/>
          <w:w w:val="105"/>
        </w:rPr>
        <w:t>Lambda</w:t>
      </w:r>
      <w:r>
        <w:rPr>
          <w:color w:val="777777"/>
          <w:w w:val="105"/>
        </w:rPr>
        <w:t>可以做到更好。</w:t>
      </w:r>
    </w:p>
    <w:p>
      <w:pPr>
        <w:pStyle w:val="4"/>
        <w:spacing w:before="108"/>
      </w:pPr>
      <w:bookmarkStart w:id="24" w:name="体验Lambda的更优写法"/>
      <w:bookmarkEnd w:id="24"/>
      <w:r>
        <w:rPr>
          <w:color w:val="333333"/>
          <w:w w:val="105"/>
        </w:rPr>
        <w:t>体验</w:t>
      </w:r>
      <w:r>
        <w:rPr>
          <w:rFonts w:ascii="Open Sans" w:eastAsia="Open Sans"/>
          <w:color w:val="333333"/>
          <w:w w:val="105"/>
        </w:rPr>
        <w:t>Lambda</w:t>
      </w:r>
      <w:r>
        <w:rPr>
          <w:color w:val="333333"/>
          <w:w w:val="105"/>
        </w:rPr>
        <w:t>的更优写法</w:t>
      </w:r>
    </w:p>
    <w:p>
      <w:pPr>
        <w:pStyle w:val="5"/>
        <w:spacing w:before="108"/>
      </w:pPr>
      <w:r>
        <w:rPr>
          <w:color w:val="333333"/>
          <w:w w:val="105"/>
        </w:rPr>
        <w:t>使用</w:t>
      </w:r>
      <w:r>
        <w:rPr>
          <w:rFonts w:ascii="Open Sans" w:eastAsia="Open Sans"/>
          <w:color w:val="333333"/>
          <w:w w:val="105"/>
        </w:rPr>
        <w:t>Lambda</w:t>
      </w:r>
      <w:r>
        <w:rPr>
          <w:color w:val="333333"/>
          <w:w w:val="105"/>
        </w:rPr>
        <w:t>必然需要一个函数式接口：</w:t>
      </w:r>
    </w:p>
    <w:p>
      <w:pPr>
        <w:spacing w:after="0"/>
        <w:sectPr>
          <w:type w:val="continuous"/>
          <w:pgSz w:w="11900" w:h="16820"/>
          <w:pgMar w:top="1520" w:right="940" w:bottom="280" w:left="940" w:header="720" w:footer="720" w:gutter="0"/>
        </w:sectPr>
      </w:pPr>
    </w:p>
    <w:p>
      <w:pPr>
        <w:pStyle w:val="5"/>
        <w:ind w:left="109"/>
        <w:rPr>
          <w:sz w:val="20"/>
        </w:rPr>
      </w:pPr>
      <w:r>
        <w:rPr>
          <w:sz w:val="20"/>
        </w:rPr>
        <mc:AlternateContent>
          <mc:Choice Requires="wpg">
            <w:drawing>
              <wp:inline distT="0" distB="0" distL="114300" distR="114300">
                <wp:extent cx="6223000" cy="829310"/>
                <wp:effectExtent l="635" t="635" r="5715" b="8255"/>
                <wp:docPr id="294" name="组合 294"/>
                <wp:cNvGraphicFramePr/>
                <a:graphic xmlns:a="http://schemas.openxmlformats.org/drawingml/2006/main">
                  <a:graphicData uri="http://schemas.microsoft.com/office/word/2010/wordprocessingGroup">
                    <wpg:wgp>
                      <wpg:cNvGrpSpPr/>
                      <wpg:grpSpPr>
                        <a:xfrm>
                          <a:off x="0" y="0"/>
                          <a:ext cx="6223000" cy="829310"/>
                          <a:chOff x="0" y="0"/>
                          <a:chExt cx="9800" cy="1306"/>
                        </a:xfrm>
                      </wpg:grpSpPr>
                      <wps:wsp>
                        <wps:cNvPr id="291" name="任意多边形 291"/>
                        <wps:cNvSpPr/>
                        <wps:spPr>
                          <a:xfrm>
                            <a:off x="7" y="7"/>
                            <a:ext cx="9785" cy="1291"/>
                          </a:xfrm>
                          <a:custGeom>
                            <a:avLst/>
                            <a:gdLst/>
                            <a:ahLst/>
                            <a:cxnLst/>
                            <a:pathLst>
                              <a:path w="9785" h="1291">
                                <a:moveTo>
                                  <a:pt x="9746" y="1290"/>
                                </a:moveTo>
                                <a:lnTo>
                                  <a:pt x="37" y="1290"/>
                                </a:lnTo>
                                <a:lnTo>
                                  <a:pt x="21" y="1288"/>
                                </a:lnTo>
                                <a:lnTo>
                                  <a:pt x="9" y="1281"/>
                                </a:lnTo>
                                <a:lnTo>
                                  <a:pt x="2" y="1269"/>
                                </a:lnTo>
                                <a:lnTo>
                                  <a:pt x="0" y="1253"/>
                                </a:lnTo>
                                <a:lnTo>
                                  <a:pt x="0" y="37"/>
                                </a:lnTo>
                                <a:lnTo>
                                  <a:pt x="2" y="21"/>
                                </a:lnTo>
                                <a:lnTo>
                                  <a:pt x="9" y="9"/>
                                </a:lnTo>
                                <a:lnTo>
                                  <a:pt x="21" y="2"/>
                                </a:lnTo>
                                <a:lnTo>
                                  <a:pt x="37" y="0"/>
                                </a:lnTo>
                                <a:lnTo>
                                  <a:pt x="9746" y="0"/>
                                </a:lnTo>
                                <a:lnTo>
                                  <a:pt x="9763" y="2"/>
                                </a:lnTo>
                                <a:lnTo>
                                  <a:pt x="9774" y="9"/>
                                </a:lnTo>
                                <a:lnTo>
                                  <a:pt x="9781" y="21"/>
                                </a:lnTo>
                                <a:lnTo>
                                  <a:pt x="9784" y="37"/>
                                </a:lnTo>
                                <a:lnTo>
                                  <a:pt x="9784" y="1253"/>
                                </a:lnTo>
                                <a:lnTo>
                                  <a:pt x="9781" y="1269"/>
                                </a:lnTo>
                                <a:lnTo>
                                  <a:pt x="9774" y="1281"/>
                                </a:lnTo>
                                <a:lnTo>
                                  <a:pt x="9763" y="1288"/>
                                </a:lnTo>
                                <a:lnTo>
                                  <a:pt x="9746" y="1290"/>
                                </a:lnTo>
                                <a:close/>
                              </a:path>
                            </a:pathLst>
                          </a:custGeom>
                          <a:solidFill>
                            <a:srgbClr val="F8F8F8"/>
                          </a:solidFill>
                          <a:ln>
                            <a:noFill/>
                          </a:ln>
                        </wps:spPr>
                        <wps:bodyPr upright="1"/>
                      </wps:wsp>
                      <wps:wsp>
                        <wps:cNvPr id="292" name="任意多边形 292"/>
                        <wps:cNvSpPr/>
                        <wps:spPr>
                          <a:xfrm>
                            <a:off x="7" y="7"/>
                            <a:ext cx="9785" cy="1291"/>
                          </a:xfrm>
                          <a:custGeom>
                            <a:avLst/>
                            <a:gdLst/>
                            <a:ahLst/>
                            <a:cxnLst/>
                            <a:pathLst>
                              <a:path w="9785" h="1291">
                                <a:moveTo>
                                  <a:pt x="0" y="1253"/>
                                </a:moveTo>
                                <a:lnTo>
                                  <a:pt x="0" y="37"/>
                                </a:lnTo>
                                <a:lnTo>
                                  <a:pt x="2" y="21"/>
                                </a:lnTo>
                                <a:lnTo>
                                  <a:pt x="9" y="9"/>
                                </a:lnTo>
                                <a:lnTo>
                                  <a:pt x="21" y="2"/>
                                </a:lnTo>
                                <a:lnTo>
                                  <a:pt x="37" y="0"/>
                                </a:lnTo>
                                <a:lnTo>
                                  <a:pt x="9746" y="0"/>
                                </a:lnTo>
                                <a:lnTo>
                                  <a:pt x="9763" y="2"/>
                                </a:lnTo>
                                <a:lnTo>
                                  <a:pt x="9774" y="9"/>
                                </a:lnTo>
                                <a:lnTo>
                                  <a:pt x="9781" y="21"/>
                                </a:lnTo>
                                <a:lnTo>
                                  <a:pt x="9784" y="37"/>
                                </a:lnTo>
                                <a:lnTo>
                                  <a:pt x="9784" y="1253"/>
                                </a:lnTo>
                                <a:lnTo>
                                  <a:pt x="9781" y="1269"/>
                                </a:lnTo>
                                <a:lnTo>
                                  <a:pt x="9774" y="1281"/>
                                </a:lnTo>
                                <a:lnTo>
                                  <a:pt x="9763" y="1288"/>
                                </a:lnTo>
                                <a:lnTo>
                                  <a:pt x="9746" y="1290"/>
                                </a:lnTo>
                                <a:lnTo>
                                  <a:pt x="37" y="1290"/>
                                </a:lnTo>
                                <a:lnTo>
                                  <a:pt x="21" y="1288"/>
                                </a:lnTo>
                                <a:lnTo>
                                  <a:pt x="9" y="1281"/>
                                </a:lnTo>
                                <a:lnTo>
                                  <a:pt x="2" y="1269"/>
                                </a:lnTo>
                                <a:lnTo>
                                  <a:pt x="0" y="1253"/>
                                </a:lnTo>
                                <a:close/>
                              </a:path>
                            </a:pathLst>
                          </a:custGeom>
                          <a:noFill/>
                          <a:ln w="9529" cap="flat" cmpd="sng">
                            <a:solidFill>
                              <a:srgbClr val="DDDDDD"/>
                            </a:solidFill>
                            <a:prstDash val="solid"/>
                            <a:headEnd type="none" w="med" len="med"/>
                            <a:tailEnd type="none" w="med" len="med"/>
                          </a:ln>
                        </wps:spPr>
                        <wps:bodyPr upright="1"/>
                      </wps:wsp>
                      <wps:wsp>
                        <wps:cNvPr id="293" name="文本框 293"/>
                        <wps:cNvSpPr txBox="1"/>
                        <wps:spPr>
                          <a:xfrm>
                            <a:off x="0" y="0"/>
                            <a:ext cx="9800" cy="1306"/>
                          </a:xfrm>
                          <a:prstGeom prst="rect">
                            <a:avLst/>
                          </a:prstGeom>
                          <a:noFill/>
                          <a:ln>
                            <a:noFill/>
                          </a:ln>
                        </wps:spPr>
                        <wps:txbx>
                          <w:txbxContent>
                            <w:p>
                              <w:pPr>
                                <w:spacing w:before="158"/>
                                <w:ind w:left="247" w:right="0" w:firstLine="0"/>
                                <w:jc w:val="left"/>
                                <w:rPr>
                                  <w:rFonts w:ascii="Consolas"/>
                                  <w:sz w:val="17"/>
                                </w:rPr>
                              </w:pPr>
                              <w:r>
                                <w:rPr>
                                  <w:rFonts w:ascii="Consolas"/>
                                  <w:color w:val="545454"/>
                                  <w:w w:val="105"/>
                                  <w:sz w:val="17"/>
                                </w:rPr>
                                <w:t>@FunctionalInterface</w:t>
                              </w:r>
                            </w:p>
                            <w:p>
                              <w:pPr>
                                <w:spacing w:before="72" w:line="326" w:lineRule="auto"/>
                                <w:ind w:left="641" w:right="6363" w:hanging="395"/>
                                <w:jc w:val="left"/>
                                <w:rPr>
                                  <w:rFonts w:ascii="Consolas"/>
                                  <w:sz w:val="17"/>
                                </w:rPr>
                              </w:pPr>
                              <w:r>
                                <w:rPr>
                                  <w:rFonts w:ascii="Consolas"/>
                                  <w:color w:val="770087"/>
                                  <w:w w:val="105"/>
                                  <w:sz w:val="17"/>
                                </w:rPr>
                                <w:t xml:space="preserve">public interface </w:t>
                              </w:r>
                              <w:r>
                                <w:rPr>
                                  <w:rFonts w:ascii="Consolas"/>
                                  <w:color w:val="0000FF"/>
                                  <w:w w:val="105"/>
                                  <w:sz w:val="17"/>
                                </w:rPr>
                                <w:t>MessageBuilder</w:t>
                              </w:r>
                              <w:r>
                                <w:rPr>
                                  <w:rFonts w:ascii="Consolas"/>
                                  <w:color w:val="0000FF"/>
                                  <w:spacing w:val="-53"/>
                                  <w:w w:val="105"/>
                                  <w:sz w:val="17"/>
                                </w:rPr>
                                <w:t xml:space="preserve"> </w:t>
                              </w:r>
                              <w:r>
                                <w:rPr>
                                  <w:rFonts w:ascii="Consolas"/>
                                  <w:color w:val="333333"/>
                                  <w:spacing w:val="-15"/>
                                  <w:w w:val="105"/>
                                  <w:sz w:val="17"/>
                                </w:rPr>
                                <w:t xml:space="preserve">{ </w:t>
                              </w:r>
                              <w:r>
                                <w:rPr>
                                  <w:rFonts w:ascii="Consolas"/>
                                  <w:color w:val="008754"/>
                                  <w:w w:val="105"/>
                                  <w:sz w:val="17"/>
                                </w:rPr>
                                <w:t xml:space="preserve">String </w:t>
                              </w:r>
                              <w:r>
                                <w:rPr>
                                  <w:rFonts w:ascii="Consolas"/>
                                  <w:w w:val="105"/>
                                  <w:sz w:val="17"/>
                                </w:rPr>
                                <w:t>buildMessage</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inline>
            </w:drawing>
          </mc:Choice>
          <mc:Fallback>
            <w:pict>
              <v:group id="_x0000_s1026" o:spid="_x0000_s1026" o:spt="203" style="height:65.3pt;width:490pt;" coordsize="9800,1306" o:gfxdata="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">
                <o:lock v:ext="edit" aspectratio="f"/>
                <v:shape id="_x0000_s1026" o:spid="_x0000_s1026" o:spt="100" style="position:absolute;left:7;top:7;height:1291;width:9785;" fillcolor="#F8F8F8" filled="t" stroked="f" coordsize="9785,1291" o:gfxdata="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pqQG/&#10;AAAA3AAAAA8AAAAAAAAAAQAgAAAAIgAAAGRycy9kb3ducmV2LnhtbFBLAQIUABQAAAAIAIdO4kAz&#10;LwWeOwAAADkAAAAQAAAAAAAAAAEAIAAAAA4BAABkcnMvc2hhcGV4bWwueG1sUEsFBgAAAAAGAAYA&#10;WwEAALgDAAAAAA==&#10;" path="m9746,1290l37,1290,21,1288,9,1281,2,1269,0,1253,0,37,2,21,9,9,21,2,37,0,9746,0,9763,2,9774,9,9781,21,9784,37,9784,1253,9781,1269,9774,1281,9763,1288,9746,1290xe">
                  <v:fill on="t" focussize="0,0"/>
                  <v:stroke on="f"/>
                  <v:imagedata o:title=""/>
                  <o:lock v:ext="edit" aspectratio="f"/>
                </v:shape>
                <v:shape id="_x0000_s1026" o:spid="_x0000_s1026" o:spt="100" style="position:absolute;left:7;top:7;height:1291;width:9785;" filled="f" stroked="t" coordsize="9785,1291" o:gfxdata="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hCb+8AAAA&#10;3AAAAA8AAAAAAAAAAQAgAAAAIgAAAGRycy9kb3ducmV2LnhtbFBLAQIUABQAAAAIAIdO4kAzLwWe&#10;OwAAADkAAAAQAAAAAAAAAAEAIAAAAAsBAABkcnMvc2hhcGV4bWwueG1sUEsFBgAAAAAGAAYAWwEA&#10;ALUDAAAAAA==&#10;" path="m0,1253l0,37,2,21,9,9,21,2,37,0,9746,0,9763,2,9774,9,9781,21,9784,37,9784,1253,9781,1269,9774,1281,9763,1288,9746,1290,37,1290,21,1288,9,1281,2,1269,0,1253xe">
                  <v:fill on="f" focussize="0,0"/>
                  <v:stroke weight="0.750314960629921pt" color="#DDDDDD" joinstyle="round"/>
                  <v:imagedata o:title=""/>
                  <o:lock v:ext="edit" aspectratio="f"/>
                </v:shape>
                <v:shape id="_x0000_s1026" o:spid="_x0000_s1026" o:spt="202" type="#_x0000_t202" style="position:absolute;left:0;top:0;height:1306;width:9800;" filled="f" stroked="f" coordsize="21600,21600" o:gfxdata="UEsDBAoAAAAAAIdO4kAAAAAAAAAAAAAAAAAEAAAAZHJzL1BLAwQUAAAACACHTuJAZH087r8AAADc&#10;AAAADwAAAGRycy9kb3ducmV2LnhtbEWPzWrDMBCE74W+g9hCb42UFEL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9PO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545454"/>
                            <w:w w:val="105"/>
                            <w:sz w:val="17"/>
                          </w:rPr>
                          <w:t>@FunctionalInterface</w:t>
                        </w:r>
                      </w:p>
                      <w:p>
                        <w:pPr>
                          <w:spacing w:before="72" w:line="326" w:lineRule="auto"/>
                          <w:ind w:left="641" w:right="6363" w:hanging="395"/>
                          <w:jc w:val="left"/>
                          <w:rPr>
                            <w:rFonts w:ascii="Consolas"/>
                            <w:sz w:val="17"/>
                          </w:rPr>
                        </w:pPr>
                        <w:r>
                          <w:rPr>
                            <w:rFonts w:ascii="Consolas"/>
                            <w:color w:val="770087"/>
                            <w:w w:val="105"/>
                            <w:sz w:val="17"/>
                          </w:rPr>
                          <w:t xml:space="preserve">public interface </w:t>
                        </w:r>
                        <w:r>
                          <w:rPr>
                            <w:rFonts w:ascii="Consolas"/>
                            <w:color w:val="0000FF"/>
                            <w:w w:val="105"/>
                            <w:sz w:val="17"/>
                          </w:rPr>
                          <w:t>MessageBuilder</w:t>
                        </w:r>
                        <w:r>
                          <w:rPr>
                            <w:rFonts w:ascii="Consolas"/>
                            <w:color w:val="0000FF"/>
                            <w:spacing w:val="-53"/>
                            <w:w w:val="105"/>
                            <w:sz w:val="17"/>
                          </w:rPr>
                          <w:t xml:space="preserve"> </w:t>
                        </w:r>
                        <w:r>
                          <w:rPr>
                            <w:rFonts w:ascii="Consolas"/>
                            <w:color w:val="333333"/>
                            <w:spacing w:val="-15"/>
                            <w:w w:val="105"/>
                            <w:sz w:val="17"/>
                          </w:rPr>
                          <w:t xml:space="preserve">{ </w:t>
                        </w:r>
                        <w:r>
                          <w:rPr>
                            <w:rFonts w:ascii="Consolas"/>
                            <w:color w:val="008754"/>
                            <w:w w:val="105"/>
                            <w:sz w:val="17"/>
                          </w:rPr>
                          <w:t xml:space="preserve">String </w:t>
                        </w:r>
                        <w:r>
                          <w:rPr>
                            <w:rFonts w:ascii="Consolas"/>
                            <w:w w:val="105"/>
                            <w:sz w:val="17"/>
                          </w:rPr>
                          <w:t>buildMessage</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v:textbox>
                </v:shape>
                <w10:wrap type="none"/>
                <w10:anchorlock/>
              </v:group>
            </w:pict>
          </mc:Fallback>
        </mc:AlternateContent>
      </w:r>
    </w:p>
    <w:p>
      <w:pPr>
        <w:pStyle w:val="5"/>
        <w:spacing w:before="17"/>
        <w:ind w:left="0"/>
        <w:rPr>
          <w:sz w:val="5"/>
        </w:rPr>
      </w:pPr>
    </w:p>
    <w:p>
      <w:pPr>
        <w:pStyle w:val="5"/>
        <w:tabs>
          <w:tab w:val="left" w:pos="1131"/>
        </w:tabs>
        <w:spacing w:before="56"/>
      </w:pPr>
      <w:r>
        <mc:AlternateContent>
          <mc:Choice Requires="wpg">
            <w:drawing>
              <wp:anchor distT="0" distB="0" distL="114300" distR="114300" simplePos="0" relativeHeight="249591808" behindDoc="1" locked="0" layoutInCell="1" allowOverlap="1">
                <wp:simplePos x="0" y="0"/>
                <wp:positionH relativeFrom="page">
                  <wp:posOffset>1038225</wp:posOffset>
                </wp:positionH>
                <wp:positionV relativeFrom="paragraph">
                  <wp:posOffset>60960</wp:posOffset>
                </wp:positionV>
                <wp:extent cx="276860" cy="172085"/>
                <wp:effectExtent l="635" t="635" r="8255" b="17780"/>
                <wp:wrapNone/>
                <wp:docPr id="278" name="组合 278"/>
                <wp:cNvGraphicFramePr/>
                <a:graphic xmlns:a="http://schemas.openxmlformats.org/drawingml/2006/main">
                  <a:graphicData uri="http://schemas.microsoft.com/office/word/2010/wordprocessingGroup">
                    <wpg:wgp>
                      <wpg:cNvGrpSpPr/>
                      <wpg:grpSpPr>
                        <a:xfrm>
                          <a:off x="0" y="0"/>
                          <a:ext cx="276860" cy="172085"/>
                          <a:chOff x="1636" y="97"/>
                          <a:chExt cx="436" cy="271"/>
                        </a:xfrm>
                      </wpg:grpSpPr>
                      <wps:wsp>
                        <wps:cNvPr id="275" name="任意多边形 275"/>
                        <wps:cNvSpPr/>
                        <wps:spPr>
                          <a:xfrm>
                            <a:off x="1635" y="96"/>
                            <a:ext cx="436" cy="271"/>
                          </a:xfrm>
                          <a:custGeom>
                            <a:avLst/>
                            <a:gdLst/>
                            <a:ahLst/>
                            <a:cxnLst/>
                            <a:pathLst>
                              <a:path w="436" h="271">
                                <a:moveTo>
                                  <a:pt x="390" y="270"/>
                                </a:moveTo>
                                <a:lnTo>
                                  <a:pt x="45" y="270"/>
                                </a:lnTo>
                                <a:lnTo>
                                  <a:pt x="25" y="267"/>
                                </a:lnTo>
                                <a:lnTo>
                                  <a:pt x="11" y="259"/>
                                </a:lnTo>
                                <a:lnTo>
                                  <a:pt x="3" y="244"/>
                                </a:lnTo>
                                <a:lnTo>
                                  <a:pt x="0" y="225"/>
                                </a:lnTo>
                                <a:lnTo>
                                  <a:pt x="0" y="45"/>
                                </a:lnTo>
                                <a:lnTo>
                                  <a:pt x="3" y="25"/>
                                </a:lnTo>
                                <a:lnTo>
                                  <a:pt x="11" y="11"/>
                                </a:lnTo>
                                <a:lnTo>
                                  <a:pt x="25" y="2"/>
                                </a:lnTo>
                                <a:lnTo>
                                  <a:pt x="45" y="0"/>
                                </a:lnTo>
                                <a:lnTo>
                                  <a:pt x="390" y="0"/>
                                </a:lnTo>
                                <a:lnTo>
                                  <a:pt x="410" y="2"/>
                                </a:lnTo>
                                <a:lnTo>
                                  <a:pt x="424" y="11"/>
                                </a:lnTo>
                                <a:lnTo>
                                  <a:pt x="432" y="25"/>
                                </a:lnTo>
                                <a:lnTo>
                                  <a:pt x="435" y="45"/>
                                </a:lnTo>
                                <a:lnTo>
                                  <a:pt x="435" y="225"/>
                                </a:lnTo>
                                <a:lnTo>
                                  <a:pt x="432" y="244"/>
                                </a:lnTo>
                                <a:lnTo>
                                  <a:pt x="424" y="259"/>
                                </a:lnTo>
                                <a:lnTo>
                                  <a:pt x="410" y="267"/>
                                </a:lnTo>
                                <a:lnTo>
                                  <a:pt x="390" y="270"/>
                                </a:lnTo>
                                <a:close/>
                              </a:path>
                            </a:pathLst>
                          </a:custGeom>
                          <a:solidFill>
                            <a:srgbClr val="F8F8F8"/>
                          </a:solidFill>
                          <a:ln>
                            <a:noFill/>
                          </a:ln>
                        </wps:spPr>
                        <wps:bodyPr upright="1"/>
                      </wps:wsp>
                      <wps:wsp>
                        <wps:cNvPr id="276" name="任意多边形 276"/>
                        <wps:cNvSpPr/>
                        <wps:spPr>
                          <a:xfrm>
                            <a:off x="1643" y="104"/>
                            <a:ext cx="421" cy="256"/>
                          </a:xfrm>
                          <a:custGeom>
                            <a:avLst/>
                            <a:gdLst/>
                            <a:ahLst/>
                            <a:cxnLst/>
                            <a:pathLst>
                              <a:path w="421" h="256">
                                <a:moveTo>
                                  <a:pt x="0" y="218"/>
                                </a:moveTo>
                                <a:lnTo>
                                  <a:pt x="0" y="38"/>
                                </a:lnTo>
                                <a:lnTo>
                                  <a:pt x="3" y="21"/>
                                </a:lnTo>
                                <a:lnTo>
                                  <a:pt x="10" y="10"/>
                                </a:lnTo>
                                <a:lnTo>
                                  <a:pt x="21" y="3"/>
                                </a:lnTo>
                                <a:lnTo>
                                  <a:pt x="38" y="0"/>
                                </a:lnTo>
                                <a:lnTo>
                                  <a:pt x="383" y="0"/>
                                </a:lnTo>
                                <a:lnTo>
                                  <a:pt x="399" y="3"/>
                                </a:lnTo>
                                <a:lnTo>
                                  <a:pt x="411" y="10"/>
                                </a:lnTo>
                                <a:lnTo>
                                  <a:pt x="418" y="21"/>
                                </a:lnTo>
                                <a:lnTo>
                                  <a:pt x="420" y="38"/>
                                </a:lnTo>
                                <a:lnTo>
                                  <a:pt x="420" y="218"/>
                                </a:lnTo>
                                <a:lnTo>
                                  <a:pt x="418" y="234"/>
                                </a:lnTo>
                                <a:lnTo>
                                  <a:pt x="411" y="246"/>
                                </a:lnTo>
                                <a:lnTo>
                                  <a:pt x="399" y="253"/>
                                </a:lnTo>
                                <a:lnTo>
                                  <a:pt x="383"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277" name="文本框 277"/>
                        <wps:cNvSpPr txBox="1"/>
                        <wps:spPr>
                          <a:xfrm>
                            <a:off x="1635" y="96"/>
                            <a:ext cx="43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log</w:t>
                              </w:r>
                            </w:p>
                          </w:txbxContent>
                        </wps:txbx>
                        <wps:bodyPr lIns="0" tIns="0" rIns="0" bIns="0" upright="1"/>
                      </wps:wsp>
                    </wpg:wgp>
                  </a:graphicData>
                </a:graphic>
              </wp:anchor>
            </w:drawing>
          </mc:Choice>
          <mc:Fallback>
            <w:pict>
              <v:group id="_x0000_s1026" o:spid="_x0000_s1026" o:spt="203" style="position:absolute;left:0pt;margin-left:81.75pt;margin-top:4.8pt;height:13.55pt;width:21.8pt;mso-position-horizontal-relative:page;z-index:-253724672;mso-width-relative:page;mso-height-relative:page;" coordorigin="1636,97" coordsize="436,271" o:gfxdata="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">
                <o:lock v:ext="edit" aspectratio="f"/>
                <v:shape id="_x0000_s1026" o:spid="_x0000_s1026" o:spt="100" style="position:absolute;left:1635;top:96;height:271;width:436;" fillcolor="#F8F8F8" filled="t" stroked="f" coordsize="436,271" o:gfxdata="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LNfy&#10;wAAAANwAAAAPAAAAAAAAAAEAIAAAACIAAABkcnMvZG93bnJldi54bWxQSwECFAAUAAAACACHTuJA&#10;My8FnjsAAAA5AAAAEAAAAAAAAAABACAAAAAPAQAAZHJzL3NoYXBleG1sLnhtbFBLBQYAAAAABgAG&#10;AFsBAAC5AwAAAAA=&#10;" path="m390,270l45,270,25,267,11,259,3,244,0,225,0,45,3,25,11,11,25,2,45,0,390,0,410,2,424,11,432,25,435,45,435,225,432,244,424,259,410,267,390,270xe">
                  <v:fill on="t" focussize="0,0"/>
                  <v:stroke on="f"/>
                  <v:imagedata o:title=""/>
                  <o:lock v:ext="edit" aspectratio="f"/>
                </v:shape>
                <v:shape id="_x0000_s1026" o:spid="_x0000_s1026" o:spt="100" style="position:absolute;left:1643;top:104;height:256;width:421;" filled="f" stroked="t" coordsize="421,256" o:gfxdata="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N1yK8AAAA&#10;3AAAAA8AAAAAAAAAAQAgAAAAIgAAAGRycy9kb3ducmV2LnhtbFBLAQIUABQAAAAIAIdO4kAzLwWe&#10;OwAAADkAAAAQAAAAAAAAAAEAIAAAAAsBAABkcnMvc2hhcGV4bWwueG1sUEsFBgAAAAAGAAYAWwEA&#10;ALUDAAAAAA==&#10;" path="m0,218l0,38,3,21,10,10,21,3,38,0,383,0,399,3,411,10,418,21,420,38,420,218,418,234,411,246,399,253,383,255,38,255,21,253,10,246,3,234,0,218xe">
                  <v:fill on="f" focussize="0,0"/>
                  <v:stroke weight="0.750314960629921pt" color="#DDDDDD" joinstyle="round"/>
                  <v:imagedata o:title=""/>
                  <o:lock v:ext="edit" aspectratio="f"/>
                </v:shape>
                <v:shape id="_x0000_s1026" o:spid="_x0000_s1026" o:spt="202" type="#_x0000_t202" style="position:absolute;left:1635;top:96;height:271;width:436;" filled="f" stroked="f" coordsize="21600,21600" o:gfxdata="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0rcF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log</w:t>
                        </w:r>
                      </w:p>
                    </w:txbxContent>
                  </v:textbox>
                </v:shape>
              </v:group>
            </w:pict>
          </mc:Fallback>
        </mc:AlternateContent>
      </w:r>
      <w:r>
        <w:rPr>
          <w:color w:val="333333"/>
          <w:w w:val="105"/>
        </w:rPr>
        <w:t>然后对</w:t>
      </w:r>
      <w:r>
        <w:rPr>
          <w:color w:val="333333"/>
          <w:w w:val="105"/>
        </w:rPr>
        <w:tab/>
      </w:r>
      <w:r>
        <w:rPr>
          <w:color w:val="333333"/>
          <w:w w:val="105"/>
        </w:rPr>
        <w:t>方法进行改造：</w:t>
      </w:r>
    </w:p>
    <w:p>
      <w:pPr>
        <w:pStyle w:val="5"/>
        <w:spacing w:before="13"/>
        <w:ind w:left="0"/>
        <w:rPr>
          <w:sz w:val="8"/>
        </w:rPr>
      </w:pPr>
      <w:r>
        <mc:AlternateContent>
          <mc:Choice Requires="wpg">
            <w:drawing>
              <wp:anchor distT="0" distB="0" distL="114300" distR="114300" simplePos="0" relativeHeight="251732992" behindDoc="1" locked="0" layoutInCell="1" allowOverlap="1">
                <wp:simplePos x="0" y="0"/>
                <wp:positionH relativeFrom="page">
                  <wp:posOffset>666750</wp:posOffset>
                </wp:positionH>
                <wp:positionV relativeFrom="paragraph">
                  <wp:posOffset>127000</wp:posOffset>
                </wp:positionV>
                <wp:extent cx="6223000" cy="2725420"/>
                <wp:effectExtent l="635" t="0" r="5715" b="17780"/>
                <wp:wrapTopAndBottom/>
                <wp:docPr id="244" name="组合 244"/>
                <wp:cNvGraphicFramePr/>
                <a:graphic xmlns:a="http://schemas.openxmlformats.org/drawingml/2006/main">
                  <a:graphicData uri="http://schemas.microsoft.com/office/word/2010/wordprocessingGroup">
                    <wpg:wgp>
                      <wpg:cNvGrpSpPr/>
                      <wpg:grpSpPr>
                        <a:xfrm>
                          <a:off x="0" y="0"/>
                          <a:ext cx="6223000" cy="2725420"/>
                          <a:chOff x="1050" y="200"/>
                          <a:chExt cx="9800" cy="4292"/>
                        </a:xfrm>
                      </wpg:grpSpPr>
                      <wps:wsp>
                        <wps:cNvPr id="241" name="任意多边形 241"/>
                        <wps:cNvSpPr/>
                        <wps:spPr>
                          <a:xfrm>
                            <a:off x="1057" y="207"/>
                            <a:ext cx="9785" cy="4277"/>
                          </a:xfrm>
                          <a:custGeom>
                            <a:avLst/>
                            <a:gdLst/>
                            <a:ahLst/>
                            <a:cxnLst/>
                            <a:pathLst>
                              <a:path w="9785" h="4277">
                                <a:moveTo>
                                  <a:pt x="9747" y="4277"/>
                                </a:moveTo>
                                <a:lnTo>
                                  <a:pt x="37" y="4277"/>
                                </a:lnTo>
                                <a:lnTo>
                                  <a:pt x="21" y="4274"/>
                                </a:lnTo>
                                <a:lnTo>
                                  <a:pt x="9" y="4267"/>
                                </a:lnTo>
                                <a:lnTo>
                                  <a:pt x="2" y="4256"/>
                                </a:lnTo>
                                <a:lnTo>
                                  <a:pt x="0" y="4239"/>
                                </a:lnTo>
                                <a:lnTo>
                                  <a:pt x="0" y="38"/>
                                </a:lnTo>
                                <a:lnTo>
                                  <a:pt x="2" y="21"/>
                                </a:lnTo>
                                <a:lnTo>
                                  <a:pt x="9" y="9"/>
                                </a:lnTo>
                                <a:lnTo>
                                  <a:pt x="21" y="2"/>
                                </a:lnTo>
                                <a:lnTo>
                                  <a:pt x="37" y="0"/>
                                </a:lnTo>
                                <a:lnTo>
                                  <a:pt x="9747" y="0"/>
                                </a:lnTo>
                                <a:lnTo>
                                  <a:pt x="9763" y="2"/>
                                </a:lnTo>
                                <a:lnTo>
                                  <a:pt x="9775" y="9"/>
                                </a:lnTo>
                                <a:lnTo>
                                  <a:pt x="9782" y="21"/>
                                </a:lnTo>
                                <a:lnTo>
                                  <a:pt x="9784" y="38"/>
                                </a:lnTo>
                                <a:lnTo>
                                  <a:pt x="9784" y="4239"/>
                                </a:lnTo>
                                <a:lnTo>
                                  <a:pt x="9782" y="4256"/>
                                </a:lnTo>
                                <a:lnTo>
                                  <a:pt x="9775" y="4267"/>
                                </a:lnTo>
                                <a:lnTo>
                                  <a:pt x="9763" y="4274"/>
                                </a:lnTo>
                                <a:lnTo>
                                  <a:pt x="9747" y="4277"/>
                                </a:lnTo>
                                <a:close/>
                              </a:path>
                            </a:pathLst>
                          </a:custGeom>
                          <a:solidFill>
                            <a:srgbClr val="F8F8F8"/>
                          </a:solidFill>
                          <a:ln>
                            <a:noFill/>
                          </a:ln>
                        </wps:spPr>
                        <wps:bodyPr upright="1"/>
                      </wps:wsp>
                      <wps:wsp>
                        <wps:cNvPr id="242" name="任意多边形 242"/>
                        <wps:cNvSpPr/>
                        <wps:spPr>
                          <a:xfrm>
                            <a:off x="1057" y="208"/>
                            <a:ext cx="9785" cy="4277"/>
                          </a:xfrm>
                          <a:custGeom>
                            <a:avLst/>
                            <a:gdLst/>
                            <a:ahLst/>
                            <a:cxnLst/>
                            <a:pathLst>
                              <a:path w="9785" h="4277">
                                <a:moveTo>
                                  <a:pt x="0" y="4239"/>
                                </a:moveTo>
                                <a:lnTo>
                                  <a:pt x="0" y="38"/>
                                </a:lnTo>
                                <a:lnTo>
                                  <a:pt x="2" y="21"/>
                                </a:lnTo>
                                <a:lnTo>
                                  <a:pt x="9" y="9"/>
                                </a:lnTo>
                                <a:lnTo>
                                  <a:pt x="21" y="2"/>
                                </a:lnTo>
                                <a:lnTo>
                                  <a:pt x="37" y="0"/>
                                </a:lnTo>
                                <a:lnTo>
                                  <a:pt x="9747" y="0"/>
                                </a:lnTo>
                                <a:lnTo>
                                  <a:pt x="9763" y="2"/>
                                </a:lnTo>
                                <a:lnTo>
                                  <a:pt x="9775" y="9"/>
                                </a:lnTo>
                                <a:lnTo>
                                  <a:pt x="9782" y="21"/>
                                </a:lnTo>
                                <a:lnTo>
                                  <a:pt x="9784" y="38"/>
                                </a:lnTo>
                                <a:lnTo>
                                  <a:pt x="9784" y="4239"/>
                                </a:lnTo>
                                <a:lnTo>
                                  <a:pt x="9782" y="4256"/>
                                </a:lnTo>
                                <a:lnTo>
                                  <a:pt x="9775" y="4267"/>
                                </a:lnTo>
                                <a:lnTo>
                                  <a:pt x="9763" y="4274"/>
                                </a:lnTo>
                                <a:lnTo>
                                  <a:pt x="9747" y="4277"/>
                                </a:lnTo>
                                <a:lnTo>
                                  <a:pt x="37" y="4277"/>
                                </a:lnTo>
                                <a:lnTo>
                                  <a:pt x="21" y="4274"/>
                                </a:lnTo>
                                <a:lnTo>
                                  <a:pt x="9" y="4267"/>
                                </a:lnTo>
                                <a:lnTo>
                                  <a:pt x="2" y="4256"/>
                                </a:lnTo>
                                <a:lnTo>
                                  <a:pt x="0" y="4239"/>
                                </a:lnTo>
                                <a:close/>
                              </a:path>
                            </a:pathLst>
                          </a:custGeom>
                          <a:noFill/>
                          <a:ln w="9529" cap="flat" cmpd="sng">
                            <a:solidFill>
                              <a:srgbClr val="DDDDDD"/>
                            </a:solidFill>
                            <a:prstDash val="solid"/>
                            <a:headEnd type="none" w="med" len="med"/>
                            <a:tailEnd type="none" w="med" len="med"/>
                          </a:ln>
                        </wps:spPr>
                        <wps:bodyPr upright="1"/>
                      </wps:wsp>
                      <wps:wsp>
                        <wps:cNvPr id="243" name="文本框 243"/>
                        <wps:cNvSpPr txBox="1"/>
                        <wps:spPr>
                          <a:xfrm>
                            <a:off x="1050" y="200"/>
                            <a:ext cx="9800" cy="4292"/>
                          </a:xfrm>
                          <a:prstGeom prst="rect">
                            <a:avLst/>
                          </a:prstGeom>
                          <a:noFill/>
                          <a:ln>
                            <a:noFill/>
                          </a:ln>
                        </wps:spPr>
                        <wps:txbx>
                          <w:txbxContent>
                            <w:p>
                              <w:pPr>
                                <w:spacing w:before="7" w:line="240" w:lineRule="auto"/>
                                <w:rPr>
                                  <w:sz w:val="9"/>
                                </w:rPr>
                              </w:pPr>
                            </w:p>
                            <w:p>
                              <w:pPr>
                                <w:spacing w:before="1"/>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Demo02LoggerLambda </w:t>
                              </w:r>
                              <w:r>
                                <w:rPr>
                                  <w:rFonts w:ascii="Consolas"/>
                                  <w:color w:val="333333"/>
                                  <w:w w:val="105"/>
                                  <w:sz w:val="17"/>
                                </w:rPr>
                                <w:t>{</w:t>
                              </w:r>
                            </w:p>
                            <w:p>
                              <w:pPr>
                                <w:spacing w:before="71" w:line="326" w:lineRule="auto"/>
                                <w:ind w:left="1019" w:right="3365" w:hanging="387"/>
                                <w:jc w:val="left"/>
                                <w:rPr>
                                  <w:rFonts w:ascii="Consolas"/>
                                  <w:sz w:val="17"/>
                                </w:rPr>
                              </w:pPr>
                              <w:r>
                                <w:rPr>
                                  <w:rFonts w:ascii="Consolas"/>
                                  <w:color w:val="770087"/>
                                  <w:w w:val="105"/>
                                  <w:sz w:val="17"/>
                                </w:rPr>
                                <w:t>private</w:t>
                              </w:r>
                              <w:r>
                                <w:rPr>
                                  <w:rFonts w:ascii="Consolas"/>
                                  <w:color w:val="770087"/>
                                  <w:spacing w:val="-16"/>
                                  <w:w w:val="105"/>
                                  <w:sz w:val="17"/>
                                </w:rPr>
                                <w:t xml:space="preserve"> </w:t>
                              </w:r>
                              <w:r>
                                <w:rPr>
                                  <w:rFonts w:ascii="Consolas"/>
                                  <w:color w:val="770087"/>
                                  <w:w w:val="105"/>
                                  <w:sz w:val="17"/>
                                </w:rPr>
                                <w:t>static</w:t>
                              </w:r>
                              <w:r>
                                <w:rPr>
                                  <w:rFonts w:ascii="Consolas"/>
                                  <w:color w:val="770087"/>
                                  <w:spacing w:val="-15"/>
                                  <w:w w:val="105"/>
                                  <w:sz w:val="17"/>
                                </w:rPr>
                                <w:t xml:space="preserve"> </w:t>
                              </w:r>
                              <w:r>
                                <w:rPr>
                                  <w:rFonts w:ascii="Consolas"/>
                                  <w:color w:val="008754"/>
                                  <w:w w:val="105"/>
                                  <w:sz w:val="17"/>
                                </w:rPr>
                                <w:t>void</w:t>
                              </w:r>
                              <w:r>
                                <w:rPr>
                                  <w:rFonts w:ascii="Consolas"/>
                                  <w:color w:val="008754"/>
                                  <w:spacing w:val="-15"/>
                                  <w:w w:val="105"/>
                                  <w:sz w:val="17"/>
                                </w:rPr>
                                <w:t xml:space="preserve"> </w:t>
                              </w:r>
                              <w:r>
                                <w:rPr>
                                  <w:rFonts w:ascii="Consolas"/>
                                  <w:w w:val="105"/>
                                  <w:sz w:val="17"/>
                                </w:rPr>
                                <w:t>log</w:t>
                              </w:r>
                              <w:r>
                                <w:rPr>
                                  <w:rFonts w:ascii="Consolas"/>
                                  <w:color w:val="333333"/>
                                  <w:w w:val="105"/>
                                  <w:sz w:val="17"/>
                                </w:rPr>
                                <w:t>(</w:t>
                              </w:r>
                              <w:r>
                                <w:rPr>
                                  <w:rFonts w:ascii="Consolas"/>
                                  <w:color w:val="008754"/>
                                  <w:w w:val="105"/>
                                  <w:sz w:val="17"/>
                                </w:rPr>
                                <w:t>int</w:t>
                              </w:r>
                              <w:r>
                                <w:rPr>
                                  <w:rFonts w:ascii="Consolas"/>
                                  <w:color w:val="008754"/>
                                  <w:spacing w:val="-15"/>
                                  <w:w w:val="105"/>
                                  <w:sz w:val="17"/>
                                </w:rPr>
                                <w:t xml:space="preserve"> </w:t>
                              </w:r>
                              <w:r>
                                <w:rPr>
                                  <w:rFonts w:ascii="Consolas"/>
                                  <w:w w:val="105"/>
                                  <w:sz w:val="17"/>
                                </w:rPr>
                                <w:t>level</w:t>
                              </w:r>
                              <w:r>
                                <w:rPr>
                                  <w:rFonts w:ascii="Consolas"/>
                                  <w:color w:val="333333"/>
                                  <w:w w:val="105"/>
                                  <w:sz w:val="17"/>
                                </w:rPr>
                                <w:t>,</w:t>
                              </w:r>
                              <w:r>
                                <w:rPr>
                                  <w:rFonts w:ascii="Consolas"/>
                                  <w:color w:val="333333"/>
                                  <w:spacing w:val="-15"/>
                                  <w:w w:val="105"/>
                                  <w:sz w:val="17"/>
                                </w:rPr>
                                <w:t xml:space="preserve"> </w:t>
                              </w:r>
                              <w:r>
                                <w:rPr>
                                  <w:rFonts w:ascii="Consolas"/>
                                  <w:w w:val="105"/>
                                  <w:sz w:val="17"/>
                                </w:rPr>
                                <w:t>MessageBuilder</w:t>
                              </w:r>
                              <w:r>
                                <w:rPr>
                                  <w:rFonts w:ascii="Consolas"/>
                                  <w:spacing w:val="-16"/>
                                  <w:w w:val="105"/>
                                  <w:sz w:val="17"/>
                                </w:rPr>
                                <w:t xml:space="preserve"> </w:t>
                              </w:r>
                              <w:r>
                                <w:rPr>
                                  <w:rFonts w:ascii="Consolas"/>
                                  <w:w w:val="105"/>
                                  <w:sz w:val="17"/>
                                </w:rPr>
                                <w:t>builder</w:t>
                              </w:r>
                              <w:r>
                                <w:rPr>
                                  <w:rFonts w:ascii="Consolas"/>
                                  <w:color w:val="333333"/>
                                  <w:w w:val="105"/>
                                  <w:sz w:val="17"/>
                                </w:rPr>
                                <w:t>)</w:t>
                              </w:r>
                              <w:r>
                                <w:rPr>
                                  <w:rFonts w:ascii="Consolas"/>
                                  <w:color w:val="333333"/>
                                  <w:spacing w:val="-14"/>
                                  <w:w w:val="105"/>
                                  <w:sz w:val="17"/>
                                </w:rPr>
                                <w:t xml:space="preserve"> </w:t>
                              </w:r>
                              <w:r>
                                <w:rPr>
                                  <w:rFonts w:ascii="Consolas"/>
                                  <w:color w:val="333333"/>
                                  <w:w w:val="105"/>
                                  <w:sz w:val="17"/>
                                </w:rPr>
                                <w:t xml:space="preserve">{ </w:t>
                              </w:r>
                              <w:r>
                                <w:rPr>
                                  <w:rFonts w:ascii="Consolas"/>
                                  <w:color w:val="770087"/>
                                  <w:w w:val="105"/>
                                  <w:sz w:val="17"/>
                                </w:rPr>
                                <w:t xml:space="preserve">if </w:t>
                              </w:r>
                              <w:r>
                                <w:rPr>
                                  <w:rFonts w:ascii="Consolas"/>
                                  <w:color w:val="333333"/>
                                  <w:w w:val="105"/>
                                  <w:sz w:val="17"/>
                                </w:rPr>
                                <w:t>(</w:t>
                              </w:r>
                              <w:r>
                                <w:rPr>
                                  <w:rFonts w:ascii="Consolas"/>
                                  <w:w w:val="105"/>
                                  <w:sz w:val="17"/>
                                </w:rPr>
                                <w:t xml:space="preserve">level </w:t>
                              </w:r>
                              <w:r>
                                <w:rPr>
                                  <w:rFonts w:ascii="Consolas"/>
                                  <w:color w:val="971A1A"/>
                                  <w:w w:val="105"/>
                                  <w:sz w:val="17"/>
                                </w:rPr>
                                <w:t xml:space="preserve">== </w:t>
                              </w:r>
                              <w:r>
                                <w:rPr>
                                  <w:rFonts w:ascii="Consolas"/>
                                  <w:color w:val="116644"/>
                                  <w:w w:val="105"/>
                                  <w:sz w:val="17"/>
                                </w:rPr>
                                <w:t>1</w:t>
                              </w:r>
                              <w:r>
                                <w:rPr>
                                  <w:rFonts w:ascii="Consolas"/>
                                  <w:color w:val="333333"/>
                                  <w:w w:val="105"/>
                                  <w:sz w:val="17"/>
                                </w:rPr>
                                <w:t>)</w:t>
                              </w:r>
                              <w:r>
                                <w:rPr>
                                  <w:rFonts w:ascii="Consolas"/>
                                  <w:color w:val="333333"/>
                                  <w:spacing w:val="-12"/>
                                  <w:w w:val="105"/>
                                  <w:sz w:val="17"/>
                                </w:rPr>
                                <w:t xml:space="preserve"> </w:t>
                              </w:r>
                              <w:r>
                                <w:rPr>
                                  <w:rFonts w:ascii="Consolas"/>
                                  <w:color w:val="333333"/>
                                  <w:w w:val="105"/>
                                  <w:sz w:val="17"/>
                                </w:rPr>
                                <w:t>{</w:t>
                              </w:r>
                            </w:p>
                            <w:p>
                              <w:pPr>
                                <w:spacing w:before="0" w:line="198" w:lineRule="exact"/>
                                <w:ind w:left="1422" w:right="0" w:firstLine="0"/>
                                <w:jc w:val="left"/>
                                <w:rPr>
                                  <w:rFonts w:ascii="Consolas"/>
                                  <w:sz w:val="17"/>
                                </w:rPr>
                              </w:pP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builder</w:t>
                              </w:r>
                              <w:r>
                                <w:rPr>
                                  <w:rFonts w:ascii="Consolas"/>
                                  <w:color w:val="333333"/>
                                  <w:w w:val="105"/>
                                  <w:sz w:val="17"/>
                                </w:rPr>
                                <w:t>.</w:t>
                              </w:r>
                              <w:r>
                                <w:rPr>
                                  <w:rFonts w:ascii="Consolas"/>
                                  <w:w w:val="105"/>
                                  <w:sz w:val="17"/>
                                </w:rPr>
                                <w:t>buildMessage</w:t>
                              </w:r>
                              <w:r>
                                <w:rPr>
                                  <w:rFonts w:ascii="Consolas"/>
                                  <w:color w:val="333333"/>
                                  <w:w w:val="105"/>
                                  <w:sz w:val="17"/>
                                </w:rPr>
                                <w:t>());</w:t>
                              </w:r>
                            </w:p>
                            <w:p>
                              <w:pPr>
                                <w:spacing w:before="71"/>
                                <w:ind w:left="1019" w:right="0" w:firstLine="0"/>
                                <w:jc w:val="left"/>
                                <w:rPr>
                                  <w:rFonts w:ascii="Consolas"/>
                                  <w:sz w:val="17"/>
                                </w:rPr>
                              </w:pPr>
                              <w:r>
                                <w:rPr>
                                  <w:rFonts w:ascii="Consolas"/>
                                  <w:color w:val="333333"/>
                                  <w:w w:val="103"/>
                                  <w:sz w:val="17"/>
                                </w:rPr>
                                <w:t>}</w:t>
                              </w:r>
                            </w:p>
                            <w:p>
                              <w:pPr>
                                <w:spacing w:before="71"/>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530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color w:val="008754"/>
                                  <w:w w:val="105"/>
                                  <w:sz w:val="17"/>
                                </w:rPr>
                                <w:t xml:space="preserve">String </w:t>
                              </w:r>
                              <w:r>
                                <w:rPr>
                                  <w:rFonts w:ascii="Consolas"/>
                                  <w:w w:val="105"/>
                                  <w:sz w:val="17"/>
                                </w:rPr>
                                <w:t xml:space="preserve">msgA </w:t>
                              </w:r>
                              <w:r>
                                <w:rPr>
                                  <w:rFonts w:ascii="Consolas"/>
                                  <w:color w:val="971A1A"/>
                                  <w:w w:val="105"/>
                                  <w:sz w:val="17"/>
                                </w:rPr>
                                <w:t xml:space="preserve">= </w:t>
                              </w:r>
                              <w:r>
                                <w:rPr>
                                  <w:rFonts w:ascii="Consolas"/>
                                  <w:color w:val="AA1111"/>
                                  <w:w w:val="105"/>
                                  <w:sz w:val="17"/>
                                </w:rPr>
                                <w:t>"Hello"</w:t>
                              </w:r>
                              <w:r>
                                <w:rPr>
                                  <w:rFonts w:ascii="Consolas"/>
                                  <w:color w:val="333333"/>
                                  <w:w w:val="105"/>
                                  <w:sz w:val="17"/>
                                </w:rPr>
                                <w:t>;</w:t>
                              </w:r>
                            </w:p>
                            <w:p>
                              <w:pPr>
                                <w:spacing w:before="0" w:line="326" w:lineRule="auto"/>
                                <w:ind w:left="1019" w:right="6363" w:firstLine="0"/>
                                <w:jc w:val="left"/>
                                <w:rPr>
                                  <w:rFonts w:ascii="Consolas"/>
                                  <w:sz w:val="17"/>
                                </w:rPr>
                              </w:pPr>
                              <w:r>
                                <w:rPr>
                                  <w:rFonts w:ascii="Consolas"/>
                                  <w:color w:val="008754"/>
                                  <w:w w:val="105"/>
                                  <w:sz w:val="17"/>
                                </w:rPr>
                                <w:t xml:space="preserve">String </w:t>
                              </w:r>
                              <w:r>
                                <w:rPr>
                                  <w:rFonts w:ascii="Consolas"/>
                                  <w:w w:val="105"/>
                                  <w:sz w:val="17"/>
                                </w:rPr>
                                <w:t xml:space="preserve">msgB </w:t>
                              </w:r>
                              <w:r>
                                <w:rPr>
                                  <w:rFonts w:ascii="Consolas"/>
                                  <w:color w:val="971A1A"/>
                                  <w:w w:val="105"/>
                                  <w:sz w:val="17"/>
                                </w:rPr>
                                <w:t xml:space="preserve">= </w:t>
                              </w:r>
                              <w:r>
                                <w:rPr>
                                  <w:rFonts w:ascii="Consolas"/>
                                  <w:color w:val="AA1111"/>
                                  <w:w w:val="105"/>
                                  <w:sz w:val="17"/>
                                </w:rPr>
                                <w:t>"World"</w:t>
                              </w:r>
                              <w:r>
                                <w:rPr>
                                  <w:rFonts w:ascii="Consolas"/>
                                  <w:color w:val="333333"/>
                                  <w:w w:val="105"/>
                                  <w:sz w:val="17"/>
                                </w:rPr>
                                <w:t xml:space="preserve">; </w:t>
                              </w:r>
                              <w:r>
                                <w:rPr>
                                  <w:rFonts w:ascii="Consolas"/>
                                  <w:color w:val="008754"/>
                                  <w:w w:val="105"/>
                                  <w:sz w:val="17"/>
                                </w:rPr>
                                <w:t xml:space="preserve">String </w:t>
                              </w:r>
                              <w:r>
                                <w:rPr>
                                  <w:rFonts w:ascii="Consolas"/>
                                  <w:w w:val="105"/>
                                  <w:sz w:val="17"/>
                                </w:rPr>
                                <w:t xml:space="preserve">msgC </w:t>
                              </w:r>
                              <w:r>
                                <w:rPr>
                                  <w:rFonts w:ascii="Consolas"/>
                                  <w:color w:val="971A1A"/>
                                  <w:w w:val="105"/>
                                  <w:sz w:val="17"/>
                                </w:rPr>
                                <w:t xml:space="preserve">= </w:t>
                              </w:r>
                              <w:r>
                                <w:rPr>
                                  <w:rFonts w:ascii="Consolas"/>
                                  <w:color w:val="AA1111"/>
                                  <w:w w:val="105"/>
                                  <w:sz w:val="17"/>
                                </w:rPr>
                                <w:t>"Java"</w:t>
                              </w:r>
                              <w:r>
                                <w:rPr>
                                  <w:rFonts w:ascii="Consolas"/>
                                  <w:color w:val="333333"/>
                                  <w:w w:val="105"/>
                                  <w:sz w:val="17"/>
                                </w:rPr>
                                <w:t>;</w:t>
                              </w:r>
                            </w:p>
                            <w:p>
                              <w:pPr>
                                <w:spacing w:before="10" w:line="240" w:lineRule="auto"/>
                                <w:rPr>
                                  <w:sz w:val="14"/>
                                </w:rPr>
                              </w:pPr>
                            </w:p>
                            <w:p>
                              <w:pPr>
                                <w:spacing w:before="0"/>
                                <w:ind w:left="1019" w:right="0" w:firstLine="0"/>
                                <w:jc w:val="left"/>
                                <w:rPr>
                                  <w:rFonts w:ascii="Consolas" w:hAnsi="Consolas"/>
                                  <w:sz w:val="17"/>
                                </w:rPr>
                              </w:pPr>
                              <w:r>
                                <w:rPr>
                                  <w:rFonts w:ascii="Consolas" w:hAnsi="Consolas"/>
                                  <w:w w:val="105"/>
                                  <w:sz w:val="17"/>
                                </w:rPr>
                                <w:t>log</w:t>
                              </w:r>
                              <w:r>
                                <w:rPr>
                                  <w:rFonts w:ascii="Consolas" w:hAnsi="Consolas"/>
                                  <w:color w:val="333333"/>
                                  <w:w w:val="105"/>
                                  <w:sz w:val="17"/>
                                </w:rPr>
                                <w:t>(</w:t>
                              </w:r>
                              <w:r>
                                <w:rPr>
                                  <w:rFonts w:ascii="Consolas" w:hAnsi="Consolas"/>
                                  <w:color w:val="116644"/>
                                  <w:w w:val="105"/>
                                  <w:sz w:val="17"/>
                                </w:rPr>
                                <w:t>1</w:t>
                              </w:r>
                              <w:r>
                                <w:rPr>
                                  <w:rFonts w:ascii="Consolas" w:hAnsi="Consolas"/>
                                  <w:color w:val="333333"/>
                                  <w:w w:val="105"/>
                                  <w:sz w:val="17"/>
                                </w:rPr>
                                <w:t xml:space="preserve">, () </w:t>
                              </w:r>
                              <w:r>
                                <w:rPr>
                                  <w:rFonts w:ascii="Consolas" w:hAnsi="Consolas"/>
                                  <w:color w:val="971A1A"/>
                                  <w:w w:val="105"/>
                                  <w:sz w:val="17"/>
                                </w:rPr>
                                <w:t xml:space="preserve">‐&gt; </w:t>
                              </w:r>
                              <w:r>
                                <w:rPr>
                                  <w:rFonts w:ascii="Consolas" w:hAnsi="Consolas"/>
                                  <w:w w:val="105"/>
                                  <w:sz w:val="17"/>
                                </w:rPr>
                                <w:t xml:space="preserve">msgA </w:t>
                              </w:r>
                              <w:r>
                                <w:rPr>
                                  <w:rFonts w:ascii="Consolas" w:hAnsi="Consolas"/>
                                  <w:color w:val="971A1A"/>
                                  <w:w w:val="105"/>
                                  <w:sz w:val="17"/>
                                </w:rPr>
                                <w:t xml:space="preserve">+ </w:t>
                              </w:r>
                              <w:r>
                                <w:rPr>
                                  <w:rFonts w:ascii="Consolas" w:hAnsi="Consolas"/>
                                  <w:w w:val="105"/>
                                  <w:sz w:val="17"/>
                                </w:rPr>
                                <w:t xml:space="preserve">msgB </w:t>
                              </w:r>
                              <w:r>
                                <w:rPr>
                                  <w:rFonts w:ascii="Consolas" w:hAnsi="Consolas"/>
                                  <w:color w:val="971A1A"/>
                                  <w:w w:val="105"/>
                                  <w:sz w:val="17"/>
                                </w:rPr>
                                <w:t xml:space="preserve">+ </w:t>
                              </w:r>
                              <w:r>
                                <w:rPr>
                                  <w:rFonts w:ascii="Consolas" w:hAnsi="Consolas"/>
                                  <w:w w:val="105"/>
                                  <w:sz w:val="17"/>
                                </w:rPr>
                                <w:t xml:space="preserve">msgC </w:t>
                              </w:r>
                              <w:r>
                                <w:rPr>
                                  <w:rFonts w:ascii="Consolas" w:hAnsi="Consolas"/>
                                  <w:color w:val="333333"/>
                                  <w:w w:val="105"/>
                                  <w:sz w:val="17"/>
                                </w:rPr>
                                <w:t>);</w:t>
                              </w:r>
                            </w:p>
                            <w:p>
                              <w:pPr>
                                <w:spacing w:before="71"/>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214.6pt;width:490pt;mso-position-horizontal-relative:page;mso-wrap-distance-bottom:0pt;mso-wrap-distance-top:0pt;z-index:-251583488;mso-width-relative:page;mso-height-relative:page;" coordorigin="1050,200" coordsize="9800,4292" o:gfxdata="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">
                <o:lock v:ext="edit" aspectratio="f"/>
                <v:shape id="_x0000_s1026" o:spid="_x0000_s1026" o:spt="100" style="position:absolute;left:1057;top:207;height:4277;width:9785;" fillcolor="#F8F8F8" filled="t" stroked="f" coordsize="9785,4277" o:gfxdata="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Va+sL4A&#10;AADcAAAADwAAAAAAAAABACAAAAAiAAAAZHJzL2Rvd25yZXYueG1sUEsBAhQAFAAAAAgAh07iQDMv&#10;BZ47AAAAOQAAABAAAAAAAAAAAQAgAAAADQEAAGRycy9zaGFwZXhtbC54bWxQSwUGAAAAAAYABgBb&#10;AQAAtwMAAAAA&#10;" path="m9747,4277l37,4277,21,4274,9,4267,2,4256,0,4239,0,38,2,21,9,9,21,2,37,0,9747,0,9763,2,9775,9,9782,21,9784,38,9784,4239,9782,4256,9775,4267,9763,4274,9747,4277xe">
                  <v:fill on="t" focussize="0,0"/>
                  <v:stroke on="f"/>
                  <v:imagedata o:title=""/>
                  <o:lock v:ext="edit" aspectratio="f"/>
                </v:shape>
                <v:shape id="_x0000_s1026" o:spid="_x0000_s1026" o:spt="100" style="position:absolute;left:1057;top:208;height:4277;width:9785;" filled="f" stroked="t" coordsize="9785,4277" o:gfxdata="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XQ6rsAAADc&#10;AAAADwAAAAAAAAABACAAAAAiAAAAZHJzL2Rvd25yZXYueG1sUEsBAhQAFAAAAAgAh07iQDMvBZ47&#10;AAAAOQAAABAAAAAAAAAAAQAgAAAACgEAAGRycy9zaGFwZXhtbC54bWxQSwUGAAAAAAYABgBbAQAA&#10;tAMAAAAA&#10;" path="m0,4239l0,38,2,21,9,9,21,2,37,0,9747,0,9763,2,9775,9,9782,21,9784,38,9784,4239,9782,4256,9775,4267,9763,4274,9747,4277,37,4277,21,4274,9,4267,2,4256,0,4239xe">
                  <v:fill on="f" focussize="0,0"/>
                  <v:stroke weight="0.750314960629921pt" color="#DDDDDD" joinstyle="round"/>
                  <v:imagedata o:title=""/>
                  <o:lock v:ext="edit" aspectratio="f"/>
                </v:shape>
                <v:shape id="_x0000_s1026" o:spid="_x0000_s1026" o:spt="202" type="#_x0000_t202" style="position:absolute;left:1050;top:200;height:4292;width:9800;" filled="f" stroked="f" coordsize="21600,21600" o:gfxdata="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dEK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7" w:line="240" w:lineRule="auto"/>
                          <w:rPr>
                            <w:sz w:val="9"/>
                          </w:rPr>
                        </w:pPr>
                      </w:p>
                      <w:p>
                        <w:pPr>
                          <w:spacing w:before="1"/>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Demo02LoggerLambda </w:t>
                        </w:r>
                        <w:r>
                          <w:rPr>
                            <w:rFonts w:ascii="Consolas"/>
                            <w:color w:val="333333"/>
                            <w:w w:val="105"/>
                            <w:sz w:val="17"/>
                          </w:rPr>
                          <w:t>{</w:t>
                        </w:r>
                      </w:p>
                      <w:p>
                        <w:pPr>
                          <w:spacing w:before="71" w:line="326" w:lineRule="auto"/>
                          <w:ind w:left="1019" w:right="3365" w:hanging="387"/>
                          <w:jc w:val="left"/>
                          <w:rPr>
                            <w:rFonts w:ascii="Consolas"/>
                            <w:sz w:val="17"/>
                          </w:rPr>
                        </w:pPr>
                        <w:r>
                          <w:rPr>
                            <w:rFonts w:ascii="Consolas"/>
                            <w:color w:val="770087"/>
                            <w:w w:val="105"/>
                            <w:sz w:val="17"/>
                          </w:rPr>
                          <w:t>private</w:t>
                        </w:r>
                        <w:r>
                          <w:rPr>
                            <w:rFonts w:ascii="Consolas"/>
                            <w:color w:val="770087"/>
                            <w:spacing w:val="-16"/>
                            <w:w w:val="105"/>
                            <w:sz w:val="17"/>
                          </w:rPr>
                          <w:t xml:space="preserve"> </w:t>
                        </w:r>
                        <w:r>
                          <w:rPr>
                            <w:rFonts w:ascii="Consolas"/>
                            <w:color w:val="770087"/>
                            <w:w w:val="105"/>
                            <w:sz w:val="17"/>
                          </w:rPr>
                          <w:t>static</w:t>
                        </w:r>
                        <w:r>
                          <w:rPr>
                            <w:rFonts w:ascii="Consolas"/>
                            <w:color w:val="770087"/>
                            <w:spacing w:val="-15"/>
                            <w:w w:val="105"/>
                            <w:sz w:val="17"/>
                          </w:rPr>
                          <w:t xml:space="preserve"> </w:t>
                        </w:r>
                        <w:r>
                          <w:rPr>
                            <w:rFonts w:ascii="Consolas"/>
                            <w:color w:val="008754"/>
                            <w:w w:val="105"/>
                            <w:sz w:val="17"/>
                          </w:rPr>
                          <w:t>void</w:t>
                        </w:r>
                        <w:r>
                          <w:rPr>
                            <w:rFonts w:ascii="Consolas"/>
                            <w:color w:val="008754"/>
                            <w:spacing w:val="-15"/>
                            <w:w w:val="105"/>
                            <w:sz w:val="17"/>
                          </w:rPr>
                          <w:t xml:space="preserve"> </w:t>
                        </w:r>
                        <w:r>
                          <w:rPr>
                            <w:rFonts w:ascii="Consolas"/>
                            <w:w w:val="105"/>
                            <w:sz w:val="17"/>
                          </w:rPr>
                          <w:t>log</w:t>
                        </w:r>
                        <w:r>
                          <w:rPr>
                            <w:rFonts w:ascii="Consolas"/>
                            <w:color w:val="333333"/>
                            <w:w w:val="105"/>
                            <w:sz w:val="17"/>
                          </w:rPr>
                          <w:t>(</w:t>
                        </w:r>
                        <w:r>
                          <w:rPr>
                            <w:rFonts w:ascii="Consolas"/>
                            <w:color w:val="008754"/>
                            <w:w w:val="105"/>
                            <w:sz w:val="17"/>
                          </w:rPr>
                          <w:t>int</w:t>
                        </w:r>
                        <w:r>
                          <w:rPr>
                            <w:rFonts w:ascii="Consolas"/>
                            <w:color w:val="008754"/>
                            <w:spacing w:val="-15"/>
                            <w:w w:val="105"/>
                            <w:sz w:val="17"/>
                          </w:rPr>
                          <w:t xml:space="preserve"> </w:t>
                        </w:r>
                        <w:r>
                          <w:rPr>
                            <w:rFonts w:ascii="Consolas"/>
                            <w:w w:val="105"/>
                            <w:sz w:val="17"/>
                          </w:rPr>
                          <w:t>level</w:t>
                        </w:r>
                        <w:r>
                          <w:rPr>
                            <w:rFonts w:ascii="Consolas"/>
                            <w:color w:val="333333"/>
                            <w:w w:val="105"/>
                            <w:sz w:val="17"/>
                          </w:rPr>
                          <w:t>,</w:t>
                        </w:r>
                        <w:r>
                          <w:rPr>
                            <w:rFonts w:ascii="Consolas"/>
                            <w:color w:val="333333"/>
                            <w:spacing w:val="-15"/>
                            <w:w w:val="105"/>
                            <w:sz w:val="17"/>
                          </w:rPr>
                          <w:t xml:space="preserve"> </w:t>
                        </w:r>
                        <w:r>
                          <w:rPr>
                            <w:rFonts w:ascii="Consolas"/>
                            <w:w w:val="105"/>
                            <w:sz w:val="17"/>
                          </w:rPr>
                          <w:t>MessageBuilder</w:t>
                        </w:r>
                        <w:r>
                          <w:rPr>
                            <w:rFonts w:ascii="Consolas"/>
                            <w:spacing w:val="-16"/>
                            <w:w w:val="105"/>
                            <w:sz w:val="17"/>
                          </w:rPr>
                          <w:t xml:space="preserve"> </w:t>
                        </w:r>
                        <w:r>
                          <w:rPr>
                            <w:rFonts w:ascii="Consolas"/>
                            <w:w w:val="105"/>
                            <w:sz w:val="17"/>
                          </w:rPr>
                          <w:t>builder</w:t>
                        </w:r>
                        <w:r>
                          <w:rPr>
                            <w:rFonts w:ascii="Consolas"/>
                            <w:color w:val="333333"/>
                            <w:w w:val="105"/>
                            <w:sz w:val="17"/>
                          </w:rPr>
                          <w:t>)</w:t>
                        </w:r>
                        <w:r>
                          <w:rPr>
                            <w:rFonts w:ascii="Consolas"/>
                            <w:color w:val="333333"/>
                            <w:spacing w:val="-14"/>
                            <w:w w:val="105"/>
                            <w:sz w:val="17"/>
                          </w:rPr>
                          <w:t xml:space="preserve"> </w:t>
                        </w:r>
                        <w:r>
                          <w:rPr>
                            <w:rFonts w:ascii="Consolas"/>
                            <w:color w:val="333333"/>
                            <w:w w:val="105"/>
                            <w:sz w:val="17"/>
                          </w:rPr>
                          <w:t xml:space="preserve">{ </w:t>
                        </w:r>
                        <w:r>
                          <w:rPr>
                            <w:rFonts w:ascii="Consolas"/>
                            <w:color w:val="770087"/>
                            <w:w w:val="105"/>
                            <w:sz w:val="17"/>
                          </w:rPr>
                          <w:t xml:space="preserve">if </w:t>
                        </w:r>
                        <w:r>
                          <w:rPr>
                            <w:rFonts w:ascii="Consolas"/>
                            <w:color w:val="333333"/>
                            <w:w w:val="105"/>
                            <w:sz w:val="17"/>
                          </w:rPr>
                          <w:t>(</w:t>
                        </w:r>
                        <w:r>
                          <w:rPr>
                            <w:rFonts w:ascii="Consolas"/>
                            <w:w w:val="105"/>
                            <w:sz w:val="17"/>
                          </w:rPr>
                          <w:t xml:space="preserve">level </w:t>
                        </w:r>
                        <w:r>
                          <w:rPr>
                            <w:rFonts w:ascii="Consolas"/>
                            <w:color w:val="971A1A"/>
                            <w:w w:val="105"/>
                            <w:sz w:val="17"/>
                          </w:rPr>
                          <w:t xml:space="preserve">== </w:t>
                        </w:r>
                        <w:r>
                          <w:rPr>
                            <w:rFonts w:ascii="Consolas"/>
                            <w:color w:val="116644"/>
                            <w:w w:val="105"/>
                            <w:sz w:val="17"/>
                          </w:rPr>
                          <w:t>1</w:t>
                        </w:r>
                        <w:r>
                          <w:rPr>
                            <w:rFonts w:ascii="Consolas"/>
                            <w:color w:val="333333"/>
                            <w:w w:val="105"/>
                            <w:sz w:val="17"/>
                          </w:rPr>
                          <w:t>)</w:t>
                        </w:r>
                        <w:r>
                          <w:rPr>
                            <w:rFonts w:ascii="Consolas"/>
                            <w:color w:val="333333"/>
                            <w:spacing w:val="-12"/>
                            <w:w w:val="105"/>
                            <w:sz w:val="17"/>
                          </w:rPr>
                          <w:t xml:space="preserve"> </w:t>
                        </w:r>
                        <w:r>
                          <w:rPr>
                            <w:rFonts w:ascii="Consolas"/>
                            <w:color w:val="333333"/>
                            <w:w w:val="105"/>
                            <w:sz w:val="17"/>
                          </w:rPr>
                          <w:t>{</w:t>
                        </w:r>
                      </w:p>
                      <w:p>
                        <w:pPr>
                          <w:spacing w:before="0" w:line="198" w:lineRule="exact"/>
                          <w:ind w:left="1422" w:right="0" w:firstLine="0"/>
                          <w:jc w:val="left"/>
                          <w:rPr>
                            <w:rFonts w:ascii="Consolas"/>
                            <w:sz w:val="17"/>
                          </w:rPr>
                        </w:pP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builder</w:t>
                        </w:r>
                        <w:r>
                          <w:rPr>
                            <w:rFonts w:ascii="Consolas"/>
                            <w:color w:val="333333"/>
                            <w:w w:val="105"/>
                            <w:sz w:val="17"/>
                          </w:rPr>
                          <w:t>.</w:t>
                        </w:r>
                        <w:r>
                          <w:rPr>
                            <w:rFonts w:ascii="Consolas"/>
                            <w:w w:val="105"/>
                            <w:sz w:val="17"/>
                          </w:rPr>
                          <w:t>buildMessage</w:t>
                        </w:r>
                        <w:r>
                          <w:rPr>
                            <w:rFonts w:ascii="Consolas"/>
                            <w:color w:val="333333"/>
                            <w:w w:val="105"/>
                            <w:sz w:val="17"/>
                          </w:rPr>
                          <w:t>());</w:t>
                        </w:r>
                      </w:p>
                      <w:p>
                        <w:pPr>
                          <w:spacing w:before="71"/>
                          <w:ind w:left="1019" w:right="0" w:firstLine="0"/>
                          <w:jc w:val="left"/>
                          <w:rPr>
                            <w:rFonts w:ascii="Consolas"/>
                            <w:sz w:val="17"/>
                          </w:rPr>
                        </w:pPr>
                        <w:r>
                          <w:rPr>
                            <w:rFonts w:ascii="Consolas"/>
                            <w:color w:val="333333"/>
                            <w:w w:val="103"/>
                            <w:sz w:val="17"/>
                          </w:rPr>
                          <w:t>}</w:t>
                        </w:r>
                      </w:p>
                      <w:p>
                        <w:pPr>
                          <w:spacing w:before="71"/>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530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color w:val="008754"/>
                            <w:w w:val="105"/>
                            <w:sz w:val="17"/>
                          </w:rPr>
                          <w:t xml:space="preserve">String </w:t>
                        </w:r>
                        <w:r>
                          <w:rPr>
                            <w:rFonts w:ascii="Consolas"/>
                            <w:w w:val="105"/>
                            <w:sz w:val="17"/>
                          </w:rPr>
                          <w:t xml:space="preserve">msgA </w:t>
                        </w:r>
                        <w:r>
                          <w:rPr>
                            <w:rFonts w:ascii="Consolas"/>
                            <w:color w:val="971A1A"/>
                            <w:w w:val="105"/>
                            <w:sz w:val="17"/>
                          </w:rPr>
                          <w:t xml:space="preserve">= </w:t>
                        </w:r>
                        <w:r>
                          <w:rPr>
                            <w:rFonts w:ascii="Consolas"/>
                            <w:color w:val="AA1111"/>
                            <w:w w:val="105"/>
                            <w:sz w:val="17"/>
                          </w:rPr>
                          <w:t>"Hello"</w:t>
                        </w:r>
                        <w:r>
                          <w:rPr>
                            <w:rFonts w:ascii="Consolas"/>
                            <w:color w:val="333333"/>
                            <w:w w:val="105"/>
                            <w:sz w:val="17"/>
                          </w:rPr>
                          <w:t>;</w:t>
                        </w:r>
                      </w:p>
                      <w:p>
                        <w:pPr>
                          <w:spacing w:before="0" w:line="326" w:lineRule="auto"/>
                          <w:ind w:left="1019" w:right="6363" w:firstLine="0"/>
                          <w:jc w:val="left"/>
                          <w:rPr>
                            <w:rFonts w:ascii="Consolas"/>
                            <w:sz w:val="17"/>
                          </w:rPr>
                        </w:pPr>
                        <w:r>
                          <w:rPr>
                            <w:rFonts w:ascii="Consolas"/>
                            <w:color w:val="008754"/>
                            <w:w w:val="105"/>
                            <w:sz w:val="17"/>
                          </w:rPr>
                          <w:t xml:space="preserve">String </w:t>
                        </w:r>
                        <w:r>
                          <w:rPr>
                            <w:rFonts w:ascii="Consolas"/>
                            <w:w w:val="105"/>
                            <w:sz w:val="17"/>
                          </w:rPr>
                          <w:t xml:space="preserve">msgB </w:t>
                        </w:r>
                        <w:r>
                          <w:rPr>
                            <w:rFonts w:ascii="Consolas"/>
                            <w:color w:val="971A1A"/>
                            <w:w w:val="105"/>
                            <w:sz w:val="17"/>
                          </w:rPr>
                          <w:t xml:space="preserve">= </w:t>
                        </w:r>
                        <w:r>
                          <w:rPr>
                            <w:rFonts w:ascii="Consolas"/>
                            <w:color w:val="AA1111"/>
                            <w:w w:val="105"/>
                            <w:sz w:val="17"/>
                          </w:rPr>
                          <w:t>"World"</w:t>
                        </w:r>
                        <w:r>
                          <w:rPr>
                            <w:rFonts w:ascii="Consolas"/>
                            <w:color w:val="333333"/>
                            <w:w w:val="105"/>
                            <w:sz w:val="17"/>
                          </w:rPr>
                          <w:t xml:space="preserve">; </w:t>
                        </w:r>
                        <w:r>
                          <w:rPr>
                            <w:rFonts w:ascii="Consolas"/>
                            <w:color w:val="008754"/>
                            <w:w w:val="105"/>
                            <w:sz w:val="17"/>
                          </w:rPr>
                          <w:t xml:space="preserve">String </w:t>
                        </w:r>
                        <w:r>
                          <w:rPr>
                            <w:rFonts w:ascii="Consolas"/>
                            <w:w w:val="105"/>
                            <w:sz w:val="17"/>
                          </w:rPr>
                          <w:t xml:space="preserve">msgC </w:t>
                        </w:r>
                        <w:r>
                          <w:rPr>
                            <w:rFonts w:ascii="Consolas"/>
                            <w:color w:val="971A1A"/>
                            <w:w w:val="105"/>
                            <w:sz w:val="17"/>
                          </w:rPr>
                          <w:t xml:space="preserve">= </w:t>
                        </w:r>
                        <w:r>
                          <w:rPr>
                            <w:rFonts w:ascii="Consolas"/>
                            <w:color w:val="AA1111"/>
                            <w:w w:val="105"/>
                            <w:sz w:val="17"/>
                          </w:rPr>
                          <w:t>"Java"</w:t>
                        </w:r>
                        <w:r>
                          <w:rPr>
                            <w:rFonts w:ascii="Consolas"/>
                            <w:color w:val="333333"/>
                            <w:w w:val="105"/>
                            <w:sz w:val="17"/>
                          </w:rPr>
                          <w:t>;</w:t>
                        </w:r>
                      </w:p>
                      <w:p>
                        <w:pPr>
                          <w:spacing w:before="10" w:line="240" w:lineRule="auto"/>
                          <w:rPr>
                            <w:sz w:val="14"/>
                          </w:rPr>
                        </w:pPr>
                      </w:p>
                      <w:p>
                        <w:pPr>
                          <w:spacing w:before="0"/>
                          <w:ind w:left="1019" w:right="0" w:firstLine="0"/>
                          <w:jc w:val="left"/>
                          <w:rPr>
                            <w:rFonts w:ascii="Consolas" w:hAnsi="Consolas"/>
                            <w:sz w:val="17"/>
                          </w:rPr>
                        </w:pPr>
                        <w:r>
                          <w:rPr>
                            <w:rFonts w:ascii="Consolas" w:hAnsi="Consolas"/>
                            <w:w w:val="105"/>
                            <w:sz w:val="17"/>
                          </w:rPr>
                          <w:t>log</w:t>
                        </w:r>
                        <w:r>
                          <w:rPr>
                            <w:rFonts w:ascii="Consolas" w:hAnsi="Consolas"/>
                            <w:color w:val="333333"/>
                            <w:w w:val="105"/>
                            <w:sz w:val="17"/>
                          </w:rPr>
                          <w:t>(</w:t>
                        </w:r>
                        <w:r>
                          <w:rPr>
                            <w:rFonts w:ascii="Consolas" w:hAnsi="Consolas"/>
                            <w:color w:val="116644"/>
                            <w:w w:val="105"/>
                            <w:sz w:val="17"/>
                          </w:rPr>
                          <w:t>1</w:t>
                        </w:r>
                        <w:r>
                          <w:rPr>
                            <w:rFonts w:ascii="Consolas" w:hAnsi="Consolas"/>
                            <w:color w:val="333333"/>
                            <w:w w:val="105"/>
                            <w:sz w:val="17"/>
                          </w:rPr>
                          <w:t xml:space="preserve">, () </w:t>
                        </w:r>
                        <w:r>
                          <w:rPr>
                            <w:rFonts w:ascii="Consolas" w:hAnsi="Consolas"/>
                            <w:color w:val="971A1A"/>
                            <w:w w:val="105"/>
                            <w:sz w:val="17"/>
                          </w:rPr>
                          <w:t xml:space="preserve">‐&gt; </w:t>
                        </w:r>
                        <w:r>
                          <w:rPr>
                            <w:rFonts w:ascii="Consolas" w:hAnsi="Consolas"/>
                            <w:w w:val="105"/>
                            <w:sz w:val="17"/>
                          </w:rPr>
                          <w:t xml:space="preserve">msgA </w:t>
                        </w:r>
                        <w:r>
                          <w:rPr>
                            <w:rFonts w:ascii="Consolas" w:hAnsi="Consolas"/>
                            <w:color w:val="971A1A"/>
                            <w:w w:val="105"/>
                            <w:sz w:val="17"/>
                          </w:rPr>
                          <w:t xml:space="preserve">+ </w:t>
                        </w:r>
                        <w:r>
                          <w:rPr>
                            <w:rFonts w:ascii="Consolas" w:hAnsi="Consolas"/>
                            <w:w w:val="105"/>
                            <w:sz w:val="17"/>
                          </w:rPr>
                          <w:t xml:space="preserve">msgB </w:t>
                        </w:r>
                        <w:r>
                          <w:rPr>
                            <w:rFonts w:ascii="Consolas" w:hAnsi="Consolas"/>
                            <w:color w:val="971A1A"/>
                            <w:w w:val="105"/>
                            <w:sz w:val="17"/>
                          </w:rPr>
                          <w:t xml:space="preserve">+ </w:t>
                        </w:r>
                        <w:r>
                          <w:rPr>
                            <w:rFonts w:ascii="Consolas" w:hAnsi="Consolas"/>
                            <w:w w:val="105"/>
                            <w:sz w:val="17"/>
                          </w:rPr>
                          <w:t xml:space="preserve">msgC </w:t>
                        </w:r>
                        <w:r>
                          <w:rPr>
                            <w:rFonts w:ascii="Consolas" w:hAnsi="Consolas"/>
                            <w:color w:val="333333"/>
                            <w:w w:val="105"/>
                            <w:sz w:val="17"/>
                          </w:rPr>
                          <w:t>);</w:t>
                        </w:r>
                      </w:p>
                      <w:p>
                        <w:pPr>
                          <w:spacing w:before="71"/>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spacing w:before="56"/>
      </w:pPr>
      <w:r>
        <w:rPr>
          <w:color w:val="333333"/>
          <w:w w:val="105"/>
        </w:rPr>
        <w:t>这样一来，只有当级别满足要求的时候，才会进行三个字符串的拼接；否则三个字符串将不会进行拼接。</w:t>
      </w:r>
    </w:p>
    <w:p>
      <w:pPr>
        <w:pStyle w:val="4"/>
      </w:pPr>
      <w:bookmarkStart w:id="25" w:name="证明Lambda的延迟"/>
      <w:bookmarkEnd w:id="25"/>
      <w:r>
        <w:rPr>
          <w:color w:val="333333"/>
          <w:w w:val="105"/>
        </w:rPr>
        <w:t>证明</w:t>
      </w:r>
      <w:r>
        <w:rPr>
          <w:rFonts w:ascii="Open Sans" w:eastAsia="Open Sans"/>
          <w:color w:val="333333"/>
          <w:w w:val="105"/>
        </w:rPr>
        <w:t>Lambda</w:t>
      </w:r>
      <w:r>
        <w:rPr>
          <w:color w:val="333333"/>
          <w:w w:val="105"/>
        </w:rPr>
        <w:t>的延迟</w:t>
      </w:r>
    </w:p>
    <w:p>
      <w:pPr>
        <w:pStyle w:val="5"/>
        <w:spacing w:before="108"/>
      </w:pPr>
      <w:r>
        <w:rPr>
          <w:color w:val="333333"/>
          <w:w w:val="105"/>
        </w:rPr>
        <w:t>下面的代码可以通过结果进行验证：</w:t>
      </w:r>
    </w:p>
    <w:p>
      <w:pPr>
        <w:pStyle w:val="5"/>
        <w:spacing w:before="13"/>
        <w:ind w:left="0"/>
        <w:rPr>
          <w:sz w:val="8"/>
        </w:rPr>
      </w:pPr>
      <w:r>
        <mc:AlternateContent>
          <mc:Choice Requires="wpg">
            <w:drawing>
              <wp:anchor distT="0" distB="0" distL="114300" distR="114300" simplePos="0" relativeHeight="251735040" behindDoc="1" locked="0" layoutInCell="1" allowOverlap="1">
                <wp:simplePos x="0" y="0"/>
                <wp:positionH relativeFrom="page">
                  <wp:posOffset>666750</wp:posOffset>
                </wp:positionH>
                <wp:positionV relativeFrom="paragraph">
                  <wp:posOffset>127000</wp:posOffset>
                </wp:positionV>
                <wp:extent cx="6223000" cy="3230880"/>
                <wp:effectExtent l="635" t="635" r="5715" b="6985"/>
                <wp:wrapTopAndBottom/>
                <wp:docPr id="272" name="组合 272"/>
                <wp:cNvGraphicFramePr/>
                <a:graphic xmlns:a="http://schemas.openxmlformats.org/drawingml/2006/main">
                  <a:graphicData uri="http://schemas.microsoft.com/office/word/2010/wordprocessingGroup">
                    <wpg:wgp>
                      <wpg:cNvGrpSpPr/>
                      <wpg:grpSpPr>
                        <a:xfrm>
                          <a:off x="0" y="0"/>
                          <a:ext cx="6223000" cy="3230880"/>
                          <a:chOff x="1050" y="201"/>
                          <a:chExt cx="9800" cy="5088"/>
                        </a:xfrm>
                      </wpg:grpSpPr>
                      <wps:wsp>
                        <wps:cNvPr id="269" name="任意多边形 269"/>
                        <wps:cNvSpPr/>
                        <wps:spPr>
                          <a:xfrm>
                            <a:off x="1057" y="208"/>
                            <a:ext cx="9785" cy="5073"/>
                          </a:xfrm>
                          <a:custGeom>
                            <a:avLst/>
                            <a:gdLst/>
                            <a:ahLst/>
                            <a:cxnLst/>
                            <a:pathLst>
                              <a:path w="9785" h="5073">
                                <a:moveTo>
                                  <a:pt x="9747" y="5072"/>
                                </a:moveTo>
                                <a:lnTo>
                                  <a:pt x="37" y="5072"/>
                                </a:lnTo>
                                <a:lnTo>
                                  <a:pt x="21" y="5070"/>
                                </a:lnTo>
                                <a:lnTo>
                                  <a:pt x="9" y="5063"/>
                                </a:lnTo>
                                <a:lnTo>
                                  <a:pt x="2" y="5051"/>
                                </a:lnTo>
                                <a:lnTo>
                                  <a:pt x="0" y="5035"/>
                                </a:lnTo>
                                <a:lnTo>
                                  <a:pt x="0" y="38"/>
                                </a:lnTo>
                                <a:lnTo>
                                  <a:pt x="2" y="21"/>
                                </a:lnTo>
                                <a:lnTo>
                                  <a:pt x="9" y="10"/>
                                </a:lnTo>
                                <a:lnTo>
                                  <a:pt x="21" y="3"/>
                                </a:lnTo>
                                <a:lnTo>
                                  <a:pt x="37" y="0"/>
                                </a:lnTo>
                                <a:lnTo>
                                  <a:pt x="9747" y="0"/>
                                </a:lnTo>
                                <a:lnTo>
                                  <a:pt x="9763" y="3"/>
                                </a:lnTo>
                                <a:lnTo>
                                  <a:pt x="9775" y="10"/>
                                </a:lnTo>
                                <a:lnTo>
                                  <a:pt x="9782" y="21"/>
                                </a:lnTo>
                                <a:lnTo>
                                  <a:pt x="9784" y="38"/>
                                </a:lnTo>
                                <a:lnTo>
                                  <a:pt x="9784" y="5035"/>
                                </a:lnTo>
                                <a:lnTo>
                                  <a:pt x="9782" y="5051"/>
                                </a:lnTo>
                                <a:lnTo>
                                  <a:pt x="9775" y="5063"/>
                                </a:lnTo>
                                <a:lnTo>
                                  <a:pt x="9763" y="5070"/>
                                </a:lnTo>
                                <a:lnTo>
                                  <a:pt x="9747" y="5072"/>
                                </a:lnTo>
                                <a:close/>
                              </a:path>
                            </a:pathLst>
                          </a:custGeom>
                          <a:solidFill>
                            <a:srgbClr val="F8F8F8"/>
                          </a:solidFill>
                          <a:ln>
                            <a:noFill/>
                          </a:ln>
                        </wps:spPr>
                        <wps:bodyPr upright="1"/>
                      </wps:wsp>
                      <wps:wsp>
                        <wps:cNvPr id="270" name="任意多边形 270"/>
                        <wps:cNvSpPr/>
                        <wps:spPr>
                          <a:xfrm>
                            <a:off x="1057" y="208"/>
                            <a:ext cx="9785" cy="5073"/>
                          </a:xfrm>
                          <a:custGeom>
                            <a:avLst/>
                            <a:gdLst/>
                            <a:ahLst/>
                            <a:cxnLst/>
                            <a:pathLst>
                              <a:path w="9785" h="5073">
                                <a:moveTo>
                                  <a:pt x="0" y="5035"/>
                                </a:moveTo>
                                <a:lnTo>
                                  <a:pt x="0" y="38"/>
                                </a:lnTo>
                                <a:lnTo>
                                  <a:pt x="2" y="21"/>
                                </a:lnTo>
                                <a:lnTo>
                                  <a:pt x="9" y="10"/>
                                </a:lnTo>
                                <a:lnTo>
                                  <a:pt x="21" y="3"/>
                                </a:lnTo>
                                <a:lnTo>
                                  <a:pt x="37" y="0"/>
                                </a:lnTo>
                                <a:lnTo>
                                  <a:pt x="9747" y="0"/>
                                </a:lnTo>
                                <a:lnTo>
                                  <a:pt x="9763" y="3"/>
                                </a:lnTo>
                                <a:lnTo>
                                  <a:pt x="9775" y="10"/>
                                </a:lnTo>
                                <a:lnTo>
                                  <a:pt x="9782" y="21"/>
                                </a:lnTo>
                                <a:lnTo>
                                  <a:pt x="9784" y="38"/>
                                </a:lnTo>
                                <a:lnTo>
                                  <a:pt x="9784" y="5035"/>
                                </a:lnTo>
                                <a:lnTo>
                                  <a:pt x="9782" y="5051"/>
                                </a:lnTo>
                                <a:lnTo>
                                  <a:pt x="9775" y="5063"/>
                                </a:lnTo>
                                <a:lnTo>
                                  <a:pt x="9763" y="5070"/>
                                </a:lnTo>
                                <a:lnTo>
                                  <a:pt x="9747" y="5072"/>
                                </a:lnTo>
                                <a:lnTo>
                                  <a:pt x="37" y="5072"/>
                                </a:lnTo>
                                <a:lnTo>
                                  <a:pt x="21" y="5070"/>
                                </a:lnTo>
                                <a:lnTo>
                                  <a:pt x="9" y="5063"/>
                                </a:lnTo>
                                <a:lnTo>
                                  <a:pt x="2" y="5051"/>
                                </a:lnTo>
                                <a:lnTo>
                                  <a:pt x="0" y="5035"/>
                                </a:lnTo>
                                <a:close/>
                              </a:path>
                            </a:pathLst>
                          </a:custGeom>
                          <a:noFill/>
                          <a:ln w="9529" cap="flat" cmpd="sng">
                            <a:solidFill>
                              <a:srgbClr val="DDDDDD"/>
                            </a:solidFill>
                            <a:prstDash val="solid"/>
                            <a:headEnd type="none" w="med" len="med"/>
                            <a:tailEnd type="none" w="med" len="med"/>
                          </a:ln>
                        </wps:spPr>
                        <wps:bodyPr upright="1"/>
                      </wps:wsp>
                      <wps:wsp>
                        <wps:cNvPr id="271" name="文本框 271"/>
                        <wps:cNvSpPr txBox="1"/>
                        <wps:spPr>
                          <a:xfrm>
                            <a:off x="1050" y="200"/>
                            <a:ext cx="9800" cy="5088"/>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Demo03LoggerDelay </w:t>
                              </w:r>
                              <w:r>
                                <w:rPr>
                                  <w:rFonts w:ascii="Consolas"/>
                                  <w:color w:val="333333"/>
                                  <w:w w:val="105"/>
                                  <w:sz w:val="17"/>
                                </w:rPr>
                                <w:t>{</w:t>
                              </w:r>
                            </w:p>
                            <w:p>
                              <w:pPr>
                                <w:spacing w:before="72" w:line="326" w:lineRule="auto"/>
                                <w:ind w:left="1019" w:right="3365" w:hanging="387"/>
                                <w:jc w:val="left"/>
                                <w:rPr>
                                  <w:rFonts w:ascii="Consolas"/>
                                  <w:sz w:val="17"/>
                                </w:rPr>
                              </w:pPr>
                              <w:r>
                                <w:rPr>
                                  <w:rFonts w:ascii="Consolas"/>
                                  <w:color w:val="770087"/>
                                  <w:w w:val="105"/>
                                  <w:sz w:val="17"/>
                                </w:rPr>
                                <w:t>private</w:t>
                              </w:r>
                              <w:r>
                                <w:rPr>
                                  <w:rFonts w:ascii="Consolas"/>
                                  <w:color w:val="770087"/>
                                  <w:spacing w:val="-16"/>
                                  <w:w w:val="105"/>
                                  <w:sz w:val="17"/>
                                </w:rPr>
                                <w:t xml:space="preserve"> </w:t>
                              </w:r>
                              <w:r>
                                <w:rPr>
                                  <w:rFonts w:ascii="Consolas"/>
                                  <w:color w:val="770087"/>
                                  <w:w w:val="105"/>
                                  <w:sz w:val="17"/>
                                </w:rPr>
                                <w:t>static</w:t>
                              </w:r>
                              <w:r>
                                <w:rPr>
                                  <w:rFonts w:ascii="Consolas"/>
                                  <w:color w:val="770087"/>
                                  <w:spacing w:val="-15"/>
                                  <w:w w:val="105"/>
                                  <w:sz w:val="17"/>
                                </w:rPr>
                                <w:t xml:space="preserve"> </w:t>
                              </w:r>
                              <w:r>
                                <w:rPr>
                                  <w:rFonts w:ascii="Consolas"/>
                                  <w:color w:val="008754"/>
                                  <w:w w:val="105"/>
                                  <w:sz w:val="17"/>
                                </w:rPr>
                                <w:t>void</w:t>
                              </w:r>
                              <w:r>
                                <w:rPr>
                                  <w:rFonts w:ascii="Consolas"/>
                                  <w:color w:val="008754"/>
                                  <w:spacing w:val="-15"/>
                                  <w:w w:val="105"/>
                                  <w:sz w:val="17"/>
                                </w:rPr>
                                <w:t xml:space="preserve"> </w:t>
                              </w:r>
                              <w:r>
                                <w:rPr>
                                  <w:rFonts w:ascii="Consolas"/>
                                  <w:w w:val="105"/>
                                  <w:sz w:val="17"/>
                                </w:rPr>
                                <w:t>log</w:t>
                              </w:r>
                              <w:r>
                                <w:rPr>
                                  <w:rFonts w:ascii="Consolas"/>
                                  <w:color w:val="333333"/>
                                  <w:w w:val="105"/>
                                  <w:sz w:val="17"/>
                                </w:rPr>
                                <w:t>(</w:t>
                              </w:r>
                              <w:r>
                                <w:rPr>
                                  <w:rFonts w:ascii="Consolas"/>
                                  <w:color w:val="008754"/>
                                  <w:w w:val="105"/>
                                  <w:sz w:val="17"/>
                                </w:rPr>
                                <w:t>int</w:t>
                              </w:r>
                              <w:r>
                                <w:rPr>
                                  <w:rFonts w:ascii="Consolas"/>
                                  <w:color w:val="008754"/>
                                  <w:spacing w:val="-15"/>
                                  <w:w w:val="105"/>
                                  <w:sz w:val="17"/>
                                </w:rPr>
                                <w:t xml:space="preserve"> </w:t>
                              </w:r>
                              <w:r>
                                <w:rPr>
                                  <w:rFonts w:ascii="Consolas"/>
                                  <w:w w:val="105"/>
                                  <w:sz w:val="17"/>
                                </w:rPr>
                                <w:t>level</w:t>
                              </w:r>
                              <w:r>
                                <w:rPr>
                                  <w:rFonts w:ascii="Consolas"/>
                                  <w:color w:val="333333"/>
                                  <w:w w:val="105"/>
                                  <w:sz w:val="17"/>
                                </w:rPr>
                                <w:t>,</w:t>
                              </w:r>
                              <w:r>
                                <w:rPr>
                                  <w:rFonts w:ascii="Consolas"/>
                                  <w:color w:val="333333"/>
                                  <w:spacing w:val="-15"/>
                                  <w:w w:val="105"/>
                                  <w:sz w:val="17"/>
                                </w:rPr>
                                <w:t xml:space="preserve"> </w:t>
                              </w:r>
                              <w:r>
                                <w:rPr>
                                  <w:rFonts w:ascii="Consolas"/>
                                  <w:w w:val="105"/>
                                  <w:sz w:val="17"/>
                                </w:rPr>
                                <w:t>MessageBuilder</w:t>
                              </w:r>
                              <w:r>
                                <w:rPr>
                                  <w:rFonts w:ascii="Consolas"/>
                                  <w:spacing w:val="-16"/>
                                  <w:w w:val="105"/>
                                  <w:sz w:val="17"/>
                                </w:rPr>
                                <w:t xml:space="preserve"> </w:t>
                              </w:r>
                              <w:r>
                                <w:rPr>
                                  <w:rFonts w:ascii="Consolas"/>
                                  <w:w w:val="105"/>
                                  <w:sz w:val="17"/>
                                </w:rPr>
                                <w:t>builder</w:t>
                              </w:r>
                              <w:r>
                                <w:rPr>
                                  <w:rFonts w:ascii="Consolas"/>
                                  <w:color w:val="333333"/>
                                  <w:w w:val="105"/>
                                  <w:sz w:val="17"/>
                                </w:rPr>
                                <w:t>)</w:t>
                              </w:r>
                              <w:r>
                                <w:rPr>
                                  <w:rFonts w:ascii="Consolas"/>
                                  <w:color w:val="333333"/>
                                  <w:spacing w:val="-14"/>
                                  <w:w w:val="105"/>
                                  <w:sz w:val="17"/>
                                </w:rPr>
                                <w:t xml:space="preserve"> </w:t>
                              </w:r>
                              <w:r>
                                <w:rPr>
                                  <w:rFonts w:ascii="Consolas"/>
                                  <w:color w:val="333333"/>
                                  <w:w w:val="105"/>
                                  <w:sz w:val="17"/>
                                </w:rPr>
                                <w:t xml:space="preserve">{ </w:t>
                              </w:r>
                              <w:r>
                                <w:rPr>
                                  <w:rFonts w:ascii="Consolas"/>
                                  <w:color w:val="770087"/>
                                  <w:w w:val="105"/>
                                  <w:sz w:val="17"/>
                                </w:rPr>
                                <w:t xml:space="preserve">if </w:t>
                              </w:r>
                              <w:r>
                                <w:rPr>
                                  <w:rFonts w:ascii="Consolas"/>
                                  <w:color w:val="333333"/>
                                  <w:w w:val="105"/>
                                  <w:sz w:val="17"/>
                                </w:rPr>
                                <w:t>(</w:t>
                              </w:r>
                              <w:r>
                                <w:rPr>
                                  <w:rFonts w:ascii="Consolas"/>
                                  <w:w w:val="105"/>
                                  <w:sz w:val="17"/>
                                </w:rPr>
                                <w:t xml:space="preserve">level </w:t>
                              </w:r>
                              <w:r>
                                <w:rPr>
                                  <w:rFonts w:ascii="Consolas"/>
                                  <w:color w:val="971A1A"/>
                                  <w:w w:val="105"/>
                                  <w:sz w:val="17"/>
                                </w:rPr>
                                <w:t xml:space="preserve">== </w:t>
                              </w:r>
                              <w:r>
                                <w:rPr>
                                  <w:rFonts w:ascii="Consolas"/>
                                  <w:color w:val="116644"/>
                                  <w:w w:val="105"/>
                                  <w:sz w:val="17"/>
                                </w:rPr>
                                <w:t>1</w:t>
                              </w:r>
                              <w:r>
                                <w:rPr>
                                  <w:rFonts w:ascii="Consolas"/>
                                  <w:color w:val="333333"/>
                                  <w:w w:val="105"/>
                                  <w:sz w:val="17"/>
                                </w:rPr>
                                <w:t>)</w:t>
                              </w:r>
                              <w:r>
                                <w:rPr>
                                  <w:rFonts w:ascii="Consolas"/>
                                  <w:color w:val="333333"/>
                                  <w:spacing w:val="-12"/>
                                  <w:w w:val="105"/>
                                  <w:sz w:val="17"/>
                                </w:rPr>
                                <w:t xml:space="preserve"> </w:t>
                              </w:r>
                              <w:r>
                                <w:rPr>
                                  <w:rFonts w:ascii="Consolas"/>
                                  <w:color w:val="333333"/>
                                  <w:w w:val="105"/>
                                  <w:sz w:val="17"/>
                                </w:rPr>
                                <w:t>{</w:t>
                              </w:r>
                            </w:p>
                            <w:p>
                              <w:pPr>
                                <w:spacing w:before="0" w:line="198" w:lineRule="exact"/>
                                <w:ind w:left="1422" w:right="0" w:firstLine="0"/>
                                <w:jc w:val="left"/>
                                <w:rPr>
                                  <w:rFonts w:ascii="Consolas"/>
                                  <w:sz w:val="17"/>
                                </w:rPr>
                              </w:pP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builder</w:t>
                              </w:r>
                              <w:r>
                                <w:rPr>
                                  <w:rFonts w:ascii="Consolas"/>
                                  <w:color w:val="333333"/>
                                  <w:w w:val="105"/>
                                  <w:sz w:val="17"/>
                                </w:rPr>
                                <w:t>.</w:t>
                              </w:r>
                              <w:r>
                                <w:rPr>
                                  <w:rFonts w:ascii="Consolas"/>
                                  <w:w w:val="105"/>
                                  <w:sz w:val="17"/>
                                </w:rPr>
                                <w:t>buildMessage</w:t>
                              </w:r>
                              <w:r>
                                <w:rPr>
                                  <w:rFonts w:ascii="Consolas"/>
                                  <w:color w:val="333333"/>
                                  <w:w w:val="105"/>
                                  <w:sz w:val="17"/>
                                </w:rPr>
                                <w:t>());</w:t>
                              </w:r>
                            </w:p>
                            <w:p>
                              <w:pPr>
                                <w:spacing w:before="71"/>
                                <w:ind w:left="1019" w:right="0" w:firstLine="0"/>
                                <w:jc w:val="left"/>
                                <w:rPr>
                                  <w:rFonts w:ascii="Consolas"/>
                                  <w:sz w:val="17"/>
                                </w:rPr>
                              </w:pPr>
                              <w:r>
                                <w:rPr>
                                  <w:rFonts w:ascii="Consolas"/>
                                  <w:color w:val="333333"/>
                                  <w:w w:val="103"/>
                                  <w:sz w:val="17"/>
                                </w:rPr>
                                <w:t>}</w:t>
                              </w:r>
                            </w:p>
                            <w:p>
                              <w:pPr>
                                <w:spacing w:before="71"/>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530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color w:val="008754"/>
                                  <w:w w:val="105"/>
                                  <w:sz w:val="17"/>
                                </w:rPr>
                                <w:t xml:space="preserve">String </w:t>
                              </w:r>
                              <w:r>
                                <w:rPr>
                                  <w:rFonts w:ascii="Consolas"/>
                                  <w:w w:val="105"/>
                                  <w:sz w:val="17"/>
                                </w:rPr>
                                <w:t xml:space="preserve">msgA </w:t>
                              </w:r>
                              <w:r>
                                <w:rPr>
                                  <w:rFonts w:ascii="Consolas"/>
                                  <w:color w:val="971A1A"/>
                                  <w:w w:val="105"/>
                                  <w:sz w:val="17"/>
                                </w:rPr>
                                <w:t xml:space="preserve">= </w:t>
                              </w:r>
                              <w:r>
                                <w:rPr>
                                  <w:rFonts w:ascii="Consolas"/>
                                  <w:color w:val="AA1111"/>
                                  <w:w w:val="105"/>
                                  <w:sz w:val="17"/>
                                </w:rPr>
                                <w:t>"Hello"</w:t>
                              </w:r>
                              <w:r>
                                <w:rPr>
                                  <w:rFonts w:ascii="Consolas"/>
                                  <w:color w:val="333333"/>
                                  <w:w w:val="105"/>
                                  <w:sz w:val="17"/>
                                </w:rPr>
                                <w:t>;</w:t>
                              </w:r>
                            </w:p>
                            <w:p>
                              <w:pPr>
                                <w:spacing w:before="0" w:line="326" w:lineRule="auto"/>
                                <w:ind w:left="1019" w:right="6363" w:firstLine="0"/>
                                <w:jc w:val="left"/>
                                <w:rPr>
                                  <w:rFonts w:ascii="Consolas"/>
                                  <w:sz w:val="17"/>
                                </w:rPr>
                              </w:pPr>
                              <w:r>
                                <w:rPr>
                                  <w:rFonts w:ascii="Consolas"/>
                                  <w:color w:val="008754"/>
                                  <w:w w:val="105"/>
                                  <w:sz w:val="17"/>
                                </w:rPr>
                                <w:t xml:space="preserve">String </w:t>
                              </w:r>
                              <w:r>
                                <w:rPr>
                                  <w:rFonts w:ascii="Consolas"/>
                                  <w:w w:val="105"/>
                                  <w:sz w:val="17"/>
                                </w:rPr>
                                <w:t xml:space="preserve">msgB </w:t>
                              </w:r>
                              <w:r>
                                <w:rPr>
                                  <w:rFonts w:ascii="Consolas"/>
                                  <w:color w:val="971A1A"/>
                                  <w:w w:val="105"/>
                                  <w:sz w:val="17"/>
                                </w:rPr>
                                <w:t xml:space="preserve">= </w:t>
                              </w:r>
                              <w:r>
                                <w:rPr>
                                  <w:rFonts w:ascii="Consolas"/>
                                  <w:color w:val="AA1111"/>
                                  <w:w w:val="105"/>
                                  <w:sz w:val="17"/>
                                </w:rPr>
                                <w:t>"World"</w:t>
                              </w:r>
                              <w:r>
                                <w:rPr>
                                  <w:rFonts w:ascii="Consolas"/>
                                  <w:color w:val="333333"/>
                                  <w:w w:val="105"/>
                                  <w:sz w:val="17"/>
                                </w:rPr>
                                <w:t xml:space="preserve">; </w:t>
                              </w:r>
                              <w:r>
                                <w:rPr>
                                  <w:rFonts w:ascii="Consolas"/>
                                  <w:color w:val="008754"/>
                                  <w:w w:val="105"/>
                                  <w:sz w:val="17"/>
                                </w:rPr>
                                <w:t xml:space="preserve">String </w:t>
                              </w:r>
                              <w:r>
                                <w:rPr>
                                  <w:rFonts w:ascii="Consolas"/>
                                  <w:w w:val="105"/>
                                  <w:sz w:val="17"/>
                                </w:rPr>
                                <w:t xml:space="preserve">msgC </w:t>
                              </w:r>
                              <w:r>
                                <w:rPr>
                                  <w:rFonts w:ascii="Consolas"/>
                                  <w:color w:val="971A1A"/>
                                  <w:w w:val="105"/>
                                  <w:sz w:val="17"/>
                                </w:rPr>
                                <w:t xml:space="preserve">= </w:t>
                              </w:r>
                              <w:r>
                                <w:rPr>
                                  <w:rFonts w:ascii="Consolas"/>
                                  <w:color w:val="AA1111"/>
                                  <w:w w:val="105"/>
                                  <w:sz w:val="17"/>
                                </w:rPr>
                                <w:t>"Java"</w:t>
                              </w:r>
                              <w:r>
                                <w:rPr>
                                  <w:rFonts w:ascii="Consolas"/>
                                  <w:color w:val="333333"/>
                                  <w:w w:val="105"/>
                                  <w:sz w:val="17"/>
                                </w:rPr>
                                <w:t>;</w:t>
                              </w:r>
                            </w:p>
                            <w:p>
                              <w:pPr>
                                <w:spacing w:before="9" w:line="240" w:lineRule="auto"/>
                                <w:rPr>
                                  <w:sz w:val="14"/>
                                </w:rPr>
                              </w:pPr>
                            </w:p>
                            <w:p>
                              <w:pPr>
                                <w:spacing w:before="1" w:line="252" w:lineRule="auto"/>
                                <w:ind w:left="1405" w:right="5031" w:hanging="387"/>
                                <w:jc w:val="left"/>
                                <w:rPr>
                                  <w:rFonts w:ascii="Consolas" w:hAnsi="Consolas" w:eastAsia="Consolas"/>
                                  <w:sz w:val="17"/>
                                </w:rPr>
                              </w:pPr>
                              <w:r>
                                <w:rPr>
                                  <w:rFonts w:ascii="Consolas" w:hAnsi="Consolas" w:eastAsia="Consolas"/>
                                  <w:w w:val="105"/>
                                  <w:sz w:val="17"/>
                                </w:rPr>
                                <w:t>log</w:t>
                              </w:r>
                              <w:r>
                                <w:rPr>
                                  <w:rFonts w:ascii="Consolas" w:hAnsi="Consolas" w:eastAsia="Consolas"/>
                                  <w:color w:val="333333"/>
                                  <w:w w:val="105"/>
                                  <w:sz w:val="17"/>
                                </w:rPr>
                                <w:t>(</w:t>
                              </w:r>
                              <w:r>
                                <w:rPr>
                                  <w:rFonts w:ascii="Consolas" w:hAnsi="Consolas" w:eastAsia="Consolas"/>
                                  <w:color w:val="116644"/>
                                  <w:w w:val="105"/>
                                  <w:sz w:val="17"/>
                                </w:rPr>
                                <w:t>2</w:t>
                              </w:r>
                              <w:r>
                                <w:rPr>
                                  <w:rFonts w:ascii="Consolas" w:hAnsi="Consolas" w:eastAsia="Consolas"/>
                                  <w:color w:val="333333"/>
                                  <w:w w:val="105"/>
                                  <w:sz w:val="17"/>
                                </w:rPr>
                                <w:t xml:space="preserve">, () </w:t>
                              </w:r>
                              <w:r>
                                <w:rPr>
                                  <w:rFonts w:ascii="Consolas" w:hAnsi="Consolas" w:eastAsia="Consolas"/>
                                  <w:color w:val="971A1A"/>
                                  <w:w w:val="105"/>
                                  <w:sz w:val="17"/>
                                </w:rPr>
                                <w:t xml:space="preserve">‐&gt; </w:t>
                              </w:r>
                              <w:r>
                                <w:rPr>
                                  <w:rFonts w:ascii="Consolas" w:hAnsi="Consolas" w:eastAsia="Consolas"/>
                                  <w:color w:val="333333"/>
                                  <w:w w:val="105"/>
                                  <w:sz w:val="17"/>
                                </w:rPr>
                                <w:t xml:space="preserve">{ </w:t>
                              </w:r>
                              <w:r>
                                <w:rPr>
                                  <w:rFonts w:ascii="Consolas" w:hAnsi="Consolas" w:eastAsia="Consolas"/>
                                  <w:sz w:val="17"/>
                                </w:rPr>
                                <w:t>System</w:t>
                              </w:r>
                              <w:r>
                                <w:rPr>
                                  <w:rFonts w:ascii="Consolas" w:hAnsi="Consolas" w:eastAsia="Consolas"/>
                                  <w:color w:val="333333"/>
                                  <w:sz w:val="17"/>
                                </w:rPr>
                                <w:t>.</w:t>
                              </w:r>
                              <w:r>
                                <w:rPr>
                                  <w:rFonts w:ascii="Consolas" w:hAnsi="Consolas" w:eastAsia="Consolas"/>
                                  <w:sz w:val="17"/>
                                </w:rPr>
                                <w:t>out</w:t>
                              </w:r>
                              <w:r>
                                <w:rPr>
                                  <w:rFonts w:ascii="Consolas" w:hAnsi="Consolas" w:eastAsia="Consolas"/>
                                  <w:color w:val="333333"/>
                                  <w:sz w:val="17"/>
                                </w:rPr>
                                <w:t>.</w:t>
                              </w:r>
                              <w:r>
                                <w:rPr>
                                  <w:rFonts w:ascii="Consolas" w:hAnsi="Consolas" w:eastAsia="Consolas"/>
                                  <w:sz w:val="17"/>
                                </w:rPr>
                                <w:t>println</w:t>
                              </w:r>
                              <w:r>
                                <w:rPr>
                                  <w:rFonts w:ascii="Consolas" w:hAnsi="Consolas" w:eastAsia="Consolas"/>
                                  <w:color w:val="333333"/>
                                  <w:sz w:val="17"/>
                                </w:rPr>
                                <w:t>(</w:t>
                              </w:r>
                              <w:r>
                                <w:rPr>
                                  <w:rFonts w:ascii="Consolas" w:hAnsi="Consolas" w:eastAsia="Consolas"/>
                                  <w:color w:val="AA1111"/>
                                  <w:sz w:val="17"/>
                                </w:rPr>
                                <w:t>"Lambda</w:t>
                              </w:r>
                              <w:r>
                                <w:rPr>
                                  <w:color w:val="AA1111"/>
                                  <w:sz w:val="17"/>
                                </w:rPr>
                                <w:t>执行！</w:t>
                              </w:r>
                              <w:r>
                                <w:rPr>
                                  <w:rFonts w:ascii="Consolas" w:hAnsi="Consolas" w:eastAsia="Consolas"/>
                                  <w:color w:val="AA1111"/>
                                  <w:sz w:val="17"/>
                                </w:rPr>
                                <w:t>"</w:t>
                              </w:r>
                              <w:r>
                                <w:rPr>
                                  <w:rFonts w:ascii="Consolas" w:hAnsi="Consolas" w:eastAsia="Consolas"/>
                                  <w:color w:val="333333"/>
                                  <w:sz w:val="17"/>
                                </w:rPr>
                                <w:t xml:space="preserve">); </w:t>
                              </w:r>
                              <w:r>
                                <w:rPr>
                                  <w:rFonts w:ascii="Consolas" w:hAnsi="Consolas" w:eastAsia="Consolas"/>
                                  <w:color w:val="770087"/>
                                  <w:w w:val="105"/>
                                  <w:sz w:val="17"/>
                                </w:rPr>
                                <w:t xml:space="preserve">return </w:t>
                              </w:r>
                              <w:r>
                                <w:rPr>
                                  <w:rFonts w:ascii="Consolas" w:hAnsi="Consolas" w:eastAsia="Consolas"/>
                                  <w:w w:val="105"/>
                                  <w:sz w:val="17"/>
                                </w:rPr>
                                <w:t xml:space="preserve">msgA </w:t>
                              </w:r>
                              <w:r>
                                <w:rPr>
                                  <w:rFonts w:ascii="Consolas" w:hAnsi="Consolas" w:eastAsia="Consolas"/>
                                  <w:color w:val="971A1A"/>
                                  <w:w w:val="105"/>
                                  <w:sz w:val="17"/>
                                </w:rPr>
                                <w:t xml:space="preserve">+ </w:t>
                              </w:r>
                              <w:r>
                                <w:rPr>
                                  <w:rFonts w:ascii="Consolas" w:hAnsi="Consolas" w:eastAsia="Consolas"/>
                                  <w:w w:val="105"/>
                                  <w:sz w:val="17"/>
                                </w:rPr>
                                <w:t xml:space="preserve">msgB </w:t>
                              </w:r>
                              <w:r>
                                <w:rPr>
                                  <w:rFonts w:ascii="Consolas" w:hAnsi="Consolas" w:eastAsia="Consolas"/>
                                  <w:color w:val="971A1A"/>
                                  <w:w w:val="105"/>
                                  <w:sz w:val="17"/>
                                </w:rPr>
                                <w:t xml:space="preserve">+ </w:t>
                              </w:r>
                              <w:r>
                                <w:rPr>
                                  <w:rFonts w:ascii="Consolas" w:hAnsi="Consolas" w:eastAsia="Consolas"/>
                                  <w:w w:val="105"/>
                                  <w:sz w:val="17"/>
                                </w:rPr>
                                <w:t>msgC</w:t>
                              </w:r>
                              <w:r>
                                <w:rPr>
                                  <w:rFonts w:ascii="Consolas" w:hAnsi="Consolas" w:eastAsia="Consolas"/>
                                  <w:color w:val="333333"/>
                                  <w:w w:val="105"/>
                                  <w:sz w:val="17"/>
                                </w:rPr>
                                <w:t>;</w:t>
                              </w:r>
                            </w:p>
                            <w:p>
                              <w:pPr>
                                <w:spacing w:before="63"/>
                                <w:ind w:left="1019" w:right="0" w:firstLine="0"/>
                                <w:jc w:val="left"/>
                                <w:rPr>
                                  <w:rFonts w:ascii="Consolas"/>
                                  <w:sz w:val="17"/>
                                </w:rPr>
                              </w:pPr>
                              <w:r>
                                <w:rPr>
                                  <w:rFonts w:ascii="Consolas"/>
                                  <w:color w:val="333333"/>
                                  <w:w w:val="105"/>
                                  <w:sz w:val="17"/>
                                </w:rPr>
                                <w:t>});</w:t>
                              </w:r>
                            </w:p>
                            <w:p>
                              <w:pPr>
                                <w:spacing w:before="71"/>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254.4pt;width:490pt;mso-position-horizontal-relative:page;mso-wrap-distance-bottom:0pt;mso-wrap-distance-top:0pt;z-index:-251581440;mso-width-relative:page;mso-height-relative:page;" coordorigin="1050,201" coordsize="9800,5088" o:gfxdata="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">
                <o:lock v:ext="edit" aspectratio="f"/>
                <v:shape id="_x0000_s1026" o:spid="_x0000_s1026" o:spt="100" style="position:absolute;left:1057;top:208;height:5073;width:9785;" fillcolor="#F8F8F8" filled="t" stroked="f" coordsize="9785,5073" o:gfxdata="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Arctr4A&#10;AADcAAAADwAAAAAAAAABACAAAAAiAAAAZHJzL2Rvd25yZXYueG1sUEsBAhQAFAAAAAgAh07iQDMv&#10;BZ47AAAAOQAAABAAAAAAAAAAAQAgAAAADQEAAGRycy9zaGFwZXhtbC54bWxQSwUGAAAAAAYABgBb&#10;AQAAtwMAAAAA&#10;" path="m9747,5072l37,5072,21,5070,9,5063,2,5051,0,5035,0,38,2,21,9,10,21,3,37,0,9747,0,9763,3,9775,10,9782,21,9784,38,9784,5035,9782,5051,9775,5063,9763,5070,9747,5072xe">
                  <v:fill on="t" focussize="0,0"/>
                  <v:stroke on="f"/>
                  <v:imagedata o:title=""/>
                  <o:lock v:ext="edit" aspectratio="f"/>
                </v:shape>
                <v:shape id="_x0000_s1026" o:spid="_x0000_s1026" o:spt="100" style="position:absolute;left:1057;top:208;height:5073;width:9785;" filled="f" stroked="t" coordsize="9785,5073" o:gfxdata="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Wgxm8AAAA&#10;3AAAAA8AAAAAAAAAAQAgAAAAIgAAAGRycy9kb3ducmV2LnhtbFBLAQIUABQAAAAIAIdO4kAzLwWe&#10;OwAAADkAAAAQAAAAAAAAAAEAIAAAAAsBAABkcnMvc2hhcGV4bWwueG1sUEsFBgAAAAAGAAYAWwEA&#10;ALUDAAAAAA==&#10;" path="m0,5035l0,38,2,21,9,10,21,3,37,0,9747,0,9763,3,9775,10,9782,21,9784,38,9784,5035,9782,5051,9775,5063,9763,5070,9747,5072,37,5072,21,5070,9,5063,2,5051,0,5035xe">
                  <v:fill on="f" focussize="0,0"/>
                  <v:stroke weight="0.750314960629921pt" color="#DDDDDD" joinstyle="round"/>
                  <v:imagedata o:title=""/>
                  <o:lock v:ext="edit" aspectratio="f"/>
                </v:shape>
                <v:shape id="_x0000_s1026" o:spid="_x0000_s1026" o:spt="202" type="#_x0000_t202" style="position:absolute;left:1050;top:200;height:5088;width:9800;" filled="f" stroked="f" coordsize="21600,21600" o:gfxdata="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v4f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Demo03LoggerDelay </w:t>
                        </w:r>
                        <w:r>
                          <w:rPr>
                            <w:rFonts w:ascii="Consolas"/>
                            <w:color w:val="333333"/>
                            <w:w w:val="105"/>
                            <w:sz w:val="17"/>
                          </w:rPr>
                          <w:t>{</w:t>
                        </w:r>
                      </w:p>
                      <w:p>
                        <w:pPr>
                          <w:spacing w:before="72" w:line="326" w:lineRule="auto"/>
                          <w:ind w:left="1019" w:right="3365" w:hanging="387"/>
                          <w:jc w:val="left"/>
                          <w:rPr>
                            <w:rFonts w:ascii="Consolas"/>
                            <w:sz w:val="17"/>
                          </w:rPr>
                        </w:pPr>
                        <w:r>
                          <w:rPr>
                            <w:rFonts w:ascii="Consolas"/>
                            <w:color w:val="770087"/>
                            <w:w w:val="105"/>
                            <w:sz w:val="17"/>
                          </w:rPr>
                          <w:t>private</w:t>
                        </w:r>
                        <w:r>
                          <w:rPr>
                            <w:rFonts w:ascii="Consolas"/>
                            <w:color w:val="770087"/>
                            <w:spacing w:val="-16"/>
                            <w:w w:val="105"/>
                            <w:sz w:val="17"/>
                          </w:rPr>
                          <w:t xml:space="preserve"> </w:t>
                        </w:r>
                        <w:r>
                          <w:rPr>
                            <w:rFonts w:ascii="Consolas"/>
                            <w:color w:val="770087"/>
                            <w:w w:val="105"/>
                            <w:sz w:val="17"/>
                          </w:rPr>
                          <w:t>static</w:t>
                        </w:r>
                        <w:r>
                          <w:rPr>
                            <w:rFonts w:ascii="Consolas"/>
                            <w:color w:val="770087"/>
                            <w:spacing w:val="-15"/>
                            <w:w w:val="105"/>
                            <w:sz w:val="17"/>
                          </w:rPr>
                          <w:t xml:space="preserve"> </w:t>
                        </w:r>
                        <w:r>
                          <w:rPr>
                            <w:rFonts w:ascii="Consolas"/>
                            <w:color w:val="008754"/>
                            <w:w w:val="105"/>
                            <w:sz w:val="17"/>
                          </w:rPr>
                          <w:t>void</w:t>
                        </w:r>
                        <w:r>
                          <w:rPr>
                            <w:rFonts w:ascii="Consolas"/>
                            <w:color w:val="008754"/>
                            <w:spacing w:val="-15"/>
                            <w:w w:val="105"/>
                            <w:sz w:val="17"/>
                          </w:rPr>
                          <w:t xml:space="preserve"> </w:t>
                        </w:r>
                        <w:r>
                          <w:rPr>
                            <w:rFonts w:ascii="Consolas"/>
                            <w:w w:val="105"/>
                            <w:sz w:val="17"/>
                          </w:rPr>
                          <w:t>log</w:t>
                        </w:r>
                        <w:r>
                          <w:rPr>
                            <w:rFonts w:ascii="Consolas"/>
                            <w:color w:val="333333"/>
                            <w:w w:val="105"/>
                            <w:sz w:val="17"/>
                          </w:rPr>
                          <w:t>(</w:t>
                        </w:r>
                        <w:r>
                          <w:rPr>
                            <w:rFonts w:ascii="Consolas"/>
                            <w:color w:val="008754"/>
                            <w:w w:val="105"/>
                            <w:sz w:val="17"/>
                          </w:rPr>
                          <w:t>int</w:t>
                        </w:r>
                        <w:r>
                          <w:rPr>
                            <w:rFonts w:ascii="Consolas"/>
                            <w:color w:val="008754"/>
                            <w:spacing w:val="-15"/>
                            <w:w w:val="105"/>
                            <w:sz w:val="17"/>
                          </w:rPr>
                          <w:t xml:space="preserve"> </w:t>
                        </w:r>
                        <w:r>
                          <w:rPr>
                            <w:rFonts w:ascii="Consolas"/>
                            <w:w w:val="105"/>
                            <w:sz w:val="17"/>
                          </w:rPr>
                          <w:t>level</w:t>
                        </w:r>
                        <w:r>
                          <w:rPr>
                            <w:rFonts w:ascii="Consolas"/>
                            <w:color w:val="333333"/>
                            <w:w w:val="105"/>
                            <w:sz w:val="17"/>
                          </w:rPr>
                          <w:t>,</w:t>
                        </w:r>
                        <w:r>
                          <w:rPr>
                            <w:rFonts w:ascii="Consolas"/>
                            <w:color w:val="333333"/>
                            <w:spacing w:val="-15"/>
                            <w:w w:val="105"/>
                            <w:sz w:val="17"/>
                          </w:rPr>
                          <w:t xml:space="preserve"> </w:t>
                        </w:r>
                        <w:r>
                          <w:rPr>
                            <w:rFonts w:ascii="Consolas"/>
                            <w:w w:val="105"/>
                            <w:sz w:val="17"/>
                          </w:rPr>
                          <w:t>MessageBuilder</w:t>
                        </w:r>
                        <w:r>
                          <w:rPr>
                            <w:rFonts w:ascii="Consolas"/>
                            <w:spacing w:val="-16"/>
                            <w:w w:val="105"/>
                            <w:sz w:val="17"/>
                          </w:rPr>
                          <w:t xml:space="preserve"> </w:t>
                        </w:r>
                        <w:r>
                          <w:rPr>
                            <w:rFonts w:ascii="Consolas"/>
                            <w:w w:val="105"/>
                            <w:sz w:val="17"/>
                          </w:rPr>
                          <w:t>builder</w:t>
                        </w:r>
                        <w:r>
                          <w:rPr>
                            <w:rFonts w:ascii="Consolas"/>
                            <w:color w:val="333333"/>
                            <w:w w:val="105"/>
                            <w:sz w:val="17"/>
                          </w:rPr>
                          <w:t>)</w:t>
                        </w:r>
                        <w:r>
                          <w:rPr>
                            <w:rFonts w:ascii="Consolas"/>
                            <w:color w:val="333333"/>
                            <w:spacing w:val="-14"/>
                            <w:w w:val="105"/>
                            <w:sz w:val="17"/>
                          </w:rPr>
                          <w:t xml:space="preserve"> </w:t>
                        </w:r>
                        <w:r>
                          <w:rPr>
                            <w:rFonts w:ascii="Consolas"/>
                            <w:color w:val="333333"/>
                            <w:w w:val="105"/>
                            <w:sz w:val="17"/>
                          </w:rPr>
                          <w:t xml:space="preserve">{ </w:t>
                        </w:r>
                        <w:r>
                          <w:rPr>
                            <w:rFonts w:ascii="Consolas"/>
                            <w:color w:val="770087"/>
                            <w:w w:val="105"/>
                            <w:sz w:val="17"/>
                          </w:rPr>
                          <w:t xml:space="preserve">if </w:t>
                        </w:r>
                        <w:r>
                          <w:rPr>
                            <w:rFonts w:ascii="Consolas"/>
                            <w:color w:val="333333"/>
                            <w:w w:val="105"/>
                            <w:sz w:val="17"/>
                          </w:rPr>
                          <w:t>(</w:t>
                        </w:r>
                        <w:r>
                          <w:rPr>
                            <w:rFonts w:ascii="Consolas"/>
                            <w:w w:val="105"/>
                            <w:sz w:val="17"/>
                          </w:rPr>
                          <w:t xml:space="preserve">level </w:t>
                        </w:r>
                        <w:r>
                          <w:rPr>
                            <w:rFonts w:ascii="Consolas"/>
                            <w:color w:val="971A1A"/>
                            <w:w w:val="105"/>
                            <w:sz w:val="17"/>
                          </w:rPr>
                          <w:t xml:space="preserve">== </w:t>
                        </w:r>
                        <w:r>
                          <w:rPr>
                            <w:rFonts w:ascii="Consolas"/>
                            <w:color w:val="116644"/>
                            <w:w w:val="105"/>
                            <w:sz w:val="17"/>
                          </w:rPr>
                          <w:t>1</w:t>
                        </w:r>
                        <w:r>
                          <w:rPr>
                            <w:rFonts w:ascii="Consolas"/>
                            <w:color w:val="333333"/>
                            <w:w w:val="105"/>
                            <w:sz w:val="17"/>
                          </w:rPr>
                          <w:t>)</w:t>
                        </w:r>
                        <w:r>
                          <w:rPr>
                            <w:rFonts w:ascii="Consolas"/>
                            <w:color w:val="333333"/>
                            <w:spacing w:val="-12"/>
                            <w:w w:val="105"/>
                            <w:sz w:val="17"/>
                          </w:rPr>
                          <w:t xml:space="preserve"> </w:t>
                        </w:r>
                        <w:r>
                          <w:rPr>
                            <w:rFonts w:ascii="Consolas"/>
                            <w:color w:val="333333"/>
                            <w:w w:val="105"/>
                            <w:sz w:val="17"/>
                          </w:rPr>
                          <w:t>{</w:t>
                        </w:r>
                      </w:p>
                      <w:p>
                        <w:pPr>
                          <w:spacing w:before="0" w:line="198" w:lineRule="exact"/>
                          <w:ind w:left="1422" w:right="0" w:firstLine="0"/>
                          <w:jc w:val="left"/>
                          <w:rPr>
                            <w:rFonts w:ascii="Consolas"/>
                            <w:sz w:val="17"/>
                          </w:rPr>
                        </w:pP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builder</w:t>
                        </w:r>
                        <w:r>
                          <w:rPr>
                            <w:rFonts w:ascii="Consolas"/>
                            <w:color w:val="333333"/>
                            <w:w w:val="105"/>
                            <w:sz w:val="17"/>
                          </w:rPr>
                          <w:t>.</w:t>
                        </w:r>
                        <w:r>
                          <w:rPr>
                            <w:rFonts w:ascii="Consolas"/>
                            <w:w w:val="105"/>
                            <w:sz w:val="17"/>
                          </w:rPr>
                          <w:t>buildMessage</w:t>
                        </w:r>
                        <w:r>
                          <w:rPr>
                            <w:rFonts w:ascii="Consolas"/>
                            <w:color w:val="333333"/>
                            <w:w w:val="105"/>
                            <w:sz w:val="17"/>
                          </w:rPr>
                          <w:t>());</w:t>
                        </w:r>
                      </w:p>
                      <w:p>
                        <w:pPr>
                          <w:spacing w:before="71"/>
                          <w:ind w:left="1019" w:right="0" w:firstLine="0"/>
                          <w:jc w:val="left"/>
                          <w:rPr>
                            <w:rFonts w:ascii="Consolas"/>
                            <w:sz w:val="17"/>
                          </w:rPr>
                        </w:pPr>
                        <w:r>
                          <w:rPr>
                            <w:rFonts w:ascii="Consolas"/>
                            <w:color w:val="333333"/>
                            <w:w w:val="103"/>
                            <w:sz w:val="17"/>
                          </w:rPr>
                          <w:t>}</w:t>
                        </w:r>
                      </w:p>
                      <w:p>
                        <w:pPr>
                          <w:spacing w:before="71"/>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530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color w:val="008754"/>
                            <w:w w:val="105"/>
                            <w:sz w:val="17"/>
                          </w:rPr>
                          <w:t xml:space="preserve">String </w:t>
                        </w:r>
                        <w:r>
                          <w:rPr>
                            <w:rFonts w:ascii="Consolas"/>
                            <w:w w:val="105"/>
                            <w:sz w:val="17"/>
                          </w:rPr>
                          <w:t xml:space="preserve">msgA </w:t>
                        </w:r>
                        <w:r>
                          <w:rPr>
                            <w:rFonts w:ascii="Consolas"/>
                            <w:color w:val="971A1A"/>
                            <w:w w:val="105"/>
                            <w:sz w:val="17"/>
                          </w:rPr>
                          <w:t xml:space="preserve">= </w:t>
                        </w:r>
                        <w:r>
                          <w:rPr>
                            <w:rFonts w:ascii="Consolas"/>
                            <w:color w:val="AA1111"/>
                            <w:w w:val="105"/>
                            <w:sz w:val="17"/>
                          </w:rPr>
                          <w:t>"Hello"</w:t>
                        </w:r>
                        <w:r>
                          <w:rPr>
                            <w:rFonts w:ascii="Consolas"/>
                            <w:color w:val="333333"/>
                            <w:w w:val="105"/>
                            <w:sz w:val="17"/>
                          </w:rPr>
                          <w:t>;</w:t>
                        </w:r>
                      </w:p>
                      <w:p>
                        <w:pPr>
                          <w:spacing w:before="0" w:line="326" w:lineRule="auto"/>
                          <w:ind w:left="1019" w:right="6363" w:firstLine="0"/>
                          <w:jc w:val="left"/>
                          <w:rPr>
                            <w:rFonts w:ascii="Consolas"/>
                            <w:sz w:val="17"/>
                          </w:rPr>
                        </w:pPr>
                        <w:r>
                          <w:rPr>
                            <w:rFonts w:ascii="Consolas"/>
                            <w:color w:val="008754"/>
                            <w:w w:val="105"/>
                            <w:sz w:val="17"/>
                          </w:rPr>
                          <w:t xml:space="preserve">String </w:t>
                        </w:r>
                        <w:r>
                          <w:rPr>
                            <w:rFonts w:ascii="Consolas"/>
                            <w:w w:val="105"/>
                            <w:sz w:val="17"/>
                          </w:rPr>
                          <w:t xml:space="preserve">msgB </w:t>
                        </w:r>
                        <w:r>
                          <w:rPr>
                            <w:rFonts w:ascii="Consolas"/>
                            <w:color w:val="971A1A"/>
                            <w:w w:val="105"/>
                            <w:sz w:val="17"/>
                          </w:rPr>
                          <w:t xml:space="preserve">= </w:t>
                        </w:r>
                        <w:r>
                          <w:rPr>
                            <w:rFonts w:ascii="Consolas"/>
                            <w:color w:val="AA1111"/>
                            <w:w w:val="105"/>
                            <w:sz w:val="17"/>
                          </w:rPr>
                          <w:t>"World"</w:t>
                        </w:r>
                        <w:r>
                          <w:rPr>
                            <w:rFonts w:ascii="Consolas"/>
                            <w:color w:val="333333"/>
                            <w:w w:val="105"/>
                            <w:sz w:val="17"/>
                          </w:rPr>
                          <w:t xml:space="preserve">; </w:t>
                        </w:r>
                        <w:r>
                          <w:rPr>
                            <w:rFonts w:ascii="Consolas"/>
                            <w:color w:val="008754"/>
                            <w:w w:val="105"/>
                            <w:sz w:val="17"/>
                          </w:rPr>
                          <w:t xml:space="preserve">String </w:t>
                        </w:r>
                        <w:r>
                          <w:rPr>
                            <w:rFonts w:ascii="Consolas"/>
                            <w:w w:val="105"/>
                            <w:sz w:val="17"/>
                          </w:rPr>
                          <w:t xml:space="preserve">msgC </w:t>
                        </w:r>
                        <w:r>
                          <w:rPr>
                            <w:rFonts w:ascii="Consolas"/>
                            <w:color w:val="971A1A"/>
                            <w:w w:val="105"/>
                            <w:sz w:val="17"/>
                          </w:rPr>
                          <w:t xml:space="preserve">= </w:t>
                        </w:r>
                        <w:r>
                          <w:rPr>
                            <w:rFonts w:ascii="Consolas"/>
                            <w:color w:val="AA1111"/>
                            <w:w w:val="105"/>
                            <w:sz w:val="17"/>
                          </w:rPr>
                          <w:t>"Java"</w:t>
                        </w:r>
                        <w:r>
                          <w:rPr>
                            <w:rFonts w:ascii="Consolas"/>
                            <w:color w:val="333333"/>
                            <w:w w:val="105"/>
                            <w:sz w:val="17"/>
                          </w:rPr>
                          <w:t>;</w:t>
                        </w:r>
                      </w:p>
                      <w:p>
                        <w:pPr>
                          <w:spacing w:before="9" w:line="240" w:lineRule="auto"/>
                          <w:rPr>
                            <w:sz w:val="14"/>
                          </w:rPr>
                        </w:pPr>
                      </w:p>
                      <w:p>
                        <w:pPr>
                          <w:spacing w:before="1" w:line="252" w:lineRule="auto"/>
                          <w:ind w:left="1405" w:right="5031" w:hanging="387"/>
                          <w:jc w:val="left"/>
                          <w:rPr>
                            <w:rFonts w:ascii="Consolas" w:hAnsi="Consolas" w:eastAsia="Consolas"/>
                            <w:sz w:val="17"/>
                          </w:rPr>
                        </w:pPr>
                        <w:r>
                          <w:rPr>
                            <w:rFonts w:ascii="Consolas" w:hAnsi="Consolas" w:eastAsia="Consolas"/>
                            <w:w w:val="105"/>
                            <w:sz w:val="17"/>
                          </w:rPr>
                          <w:t>log</w:t>
                        </w:r>
                        <w:r>
                          <w:rPr>
                            <w:rFonts w:ascii="Consolas" w:hAnsi="Consolas" w:eastAsia="Consolas"/>
                            <w:color w:val="333333"/>
                            <w:w w:val="105"/>
                            <w:sz w:val="17"/>
                          </w:rPr>
                          <w:t>(</w:t>
                        </w:r>
                        <w:r>
                          <w:rPr>
                            <w:rFonts w:ascii="Consolas" w:hAnsi="Consolas" w:eastAsia="Consolas"/>
                            <w:color w:val="116644"/>
                            <w:w w:val="105"/>
                            <w:sz w:val="17"/>
                          </w:rPr>
                          <w:t>2</w:t>
                        </w:r>
                        <w:r>
                          <w:rPr>
                            <w:rFonts w:ascii="Consolas" w:hAnsi="Consolas" w:eastAsia="Consolas"/>
                            <w:color w:val="333333"/>
                            <w:w w:val="105"/>
                            <w:sz w:val="17"/>
                          </w:rPr>
                          <w:t xml:space="preserve">, () </w:t>
                        </w:r>
                        <w:r>
                          <w:rPr>
                            <w:rFonts w:ascii="Consolas" w:hAnsi="Consolas" w:eastAsia="Consolas"/>
                            <w:color w:val="971A1A"/>
                            <w:w w:val="105"/>
                            <w:sz w:val="17"/>
                          </w:rPr>
                          <w:t xml:space="preserve">‐&gt; </w:t>
                        </w:r>
                        <w:r>
                          <w:rPr>
                            <w:rFonts w:ascii="Consolas" w:hAnsi="Consolas" w:eastAsia="Consolas"/>
                            <w:color w:val="333333"/>
                            <w:w w:val="105"/>
                            <w:sz w:val="17"/>
                          </w:rPr>
                          <w:t xml:space="preserve">{ </w:t>
                        </w:r>
                        <w:r>
                          <w:rPr>
                            <w:rFonts w:ascii="Consolas" w:hAnsi="Consolas" w:eastAsia="Consolas"/>
                            <w:sz w:val="17"/>
                          </w:rPr>
                          <w:t>System</w:t>
                        </w:r>
                        <w:r>
                          <w:rPr>
                            <w:rFonts w:ascii="Consolas" w:hAnsi="Consolas" w:eastAsia="Consolas"/>
                            <w:color w:val="333333"/>
                            <w:sz w:val="17"/>
                          </w:rPr>
                          <w:t>.</w:t>
                        </w:r>
                        <w:r>
                          <w:rPr>
                            <w:rFonts w:ascii="Consolas" w:hAnsi="Consolas" w:eastAsia="Consolas"/>
                            <w:sz w:val="17"/>
                          </w:rPr>
                          <w:t>out</w:t>
                        </w:r>
                        <w:r>
                          <w:rPr>
                            <w:rFonts w:ascii="Consolas" w:hAnsi="Consolas" w:eastAsia="Consolas"/>
                            <w:color w:val="333333"/>
                            <w:sz w:val="17"/>
                          </w:rPr>
                          <w:t>.</w:t>
                        </w:r>
                        <w:r>
                          <w:rPr>
                            <w:rFonts w:ascii="Consolas" w:hAnsi="Consolas" w:eastAsia="Consolas"/>
                            <w:sz w:val="17"/>
                          </w:rPr>
                          <w:t>println</w:t>
                        </w:r>
                        <w:r>
                          <w:rPr>
                            <w:rFonts w:ascii="Consolas" w:hAnsi="Consolas" w:eastAsia="Consolas"/>
                            <w:color w:val="333333"/>
                            <w:sz w:val="17"/>
                          </w:rPr>
                          <w:t>(</w:t>
                        </w:r>
                        <w:r>
                          <w:rPr>
                            <w:rFonts w:ascii="Consolas" w:hAnsi="Consolas" w:eastAsia="Consolas"/>
                            <w:color w:val="AA1111"/>
                            <w:sz w:val="17"/>
                          </w:rPr>
                          <w:t>"Lambda</w:t>
                        </w:r>
                        <w:r>
                          <w:rPr>
                            <w:color w:val="AA1111"/>
                            <w:sz w:val="17"/>
                          </w:rPr>
                          <w:t>执行！</w:t>
                        </w:r>
                        <w:r>
                          <w:rPr>
                            <w:rFonts w:ascii="Consolas" w:hAnsi="Consolas" w:eastAsia="Consolas"/>
                            <w:color w:val="AA1111"/>
                            <w:sz w:val="17"/>
                          </w:rPr>
                          <w:t>"</w:t>
                        </w:r>
                        <w:r>
                          <w:rPr>
                            <w:rFonts w:ascii="Consolas" w:hAnsi="Consolas" w:eastAsia="Consolas"/>
                            <w:color w:val="333333"/>
                            <w:sz w:val="17"/>
                          </w:rPr>
                          <w:t xml:space="preserve">); </w:t>
                        </w:r>
                        <w:r>
                          <w:rPr>
                            <w:rFonts w:ascii="Consolas" w:hAnsi="Consolas" w:eastAsia="Consolas"/>
                            <w:color w:val="770087"/>
                            <w:w w:val="105"/>
                            <w:sz w:val="17"/>
                          </w:rPr>
                          <w:t xml:space="preserve">return </w:t>
                        </w:r>
                        <w:r>
                          <w:rPr>
                            <w:rFonts w:ascii="Consolas" w:hAnsi="Consolas" w:eastAsia="Consolas"/>
                            <w:w w:val="105"/>
                            <w:sz w:val="17"/>
                          </w:rPr>
                          <w:t xml:space="preserve">msgA </w:t>
                        </w:r>
                        <w:r>
                          <w:rPr>
                            <w:rFonts w:ascii="Consolas" w:hAnsi="Consolas" w:eastAsia="Consolas"/>
                            <w:color w:val="971A1A"/>
                            <w:w w:val="105"/>
                            <w:sz w:val="17"/>
                          </w:rPr>
                          <w:t xml:space="preserve">+ </w:t>
                        </w:r>
                        <w:r>
                          <w:rPr>
                            <w:rFonts w:ascii="Consolas" w:hAnsi="Consolas" w:eastAsia="Consolas"/>
                            <w:w w:val="105"/>
                            <w:sz w:val="17"/>
                          </w:rPr>
                          <w:t xml:space="preserve">msgB </w:t>
                        </w:r>
                        <w:r>
                          <w:rPr>
                            <w:rFonts w:ascii="Consolas" w:hAnsi="Consolas" w:eastAsia="Consolas"/>
                            <w:color w:val="971A1A"/>
                            <w:w w:val="105"/>
                            <w:sz w:val="17"/>
                          </w:rPr>
                          <w:t xml:space="preserve">+ </w:t>
                        </w:r>
                        <w:r>
                          <w:rPr>
                            <w:rFonts w:ascii="Consolas" w:hAnsi="Consolas" w:eastAsia="Consolas"/>
                            <w:w w:val="105"/>
                            <w:sz w:val="17"/>
                          </w:rPr>
                          <w:t>msgC</w:t>
                        </w:r>
                        <w:r>
                          <w:rPr>
                            <w:rFonts w:ascii="Consolas" w:hAnsi="Consolas" w:eastAsia="Consolas"/>
                            <w:color w:val="333333"/>
                            <w:w w:val="105"/>
                            <w:sz w:val="17"/>
                          </w:rPr>
                          <w:t>;</w:t>
                        </w:r>
                      </w:p>
                      <w:p>
                        <w:pPr>
                          <w:spacing w:before="63"/>
                          <w:ind w:left="1019" w:right="0" w:firstLine="0"/>
                          <w:jc w:val="left"/>
                          <w:rPr>
                            <w:rFonts w:ascii="Consolas"/>
                            <w:sz w:val="17"/>
                          </w:rPr>
                        </w:pPr>
                        <w:r>
                          <w:rPr>
                            <w:rFonts w:ascii="Consolas"/>
                            <w:color w:val="333333"/>
                            <w:w w:val="105"/>
                            <w:sz w:val="17"/>
                          </w:rPr>
                          <w:t>});</w:t>
                        </w:r>
                      </w:p>
                      <w:p>
                        <w:pPr>
                          <w:spacing w:before="71"/>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1"/>
        <w:ind w:left="0"/>
        <w:rPr>
          <w:sz w:val="6"/>
        </w:rPr>
      </w:pPr>
    </w:p>
    <w:p>
      <w:pPr>
        <w:pStyle w:val="5"/>
        <w:spacing w:before="58"/>
      </w:pPr>
      <w:r>
        <w:rPr>
          <w:color w:val="333333"/>
          <w:w w:val="105"/>
        </w:rPr>
        <w:t>从结果中可以看出，在不符合级别要求的情况下，</w:t>
      </w:r>
      <w:r>
        <w:rPr>
          <w:rFonts w:ascii="Open Sans" w:eastAsia="Open Sans"/>
          <w:color w:val="333333"/>
          <w:w w:val="105"/>
        </w:rPr>
        <w:t>Lambda</w:t>
      </w:r>
      <w:r>
        <w:rPr>
          <w:color w:val="333333"/>
          <w:w w:val="105"/>
        </w:rPr>
        <w:t>将不会执行。从而达到节省性能的效果。</w:t>
      </w:r>
    </w:p>
    <w:p>
      <w:pPr>
        <w:pStyle w:val="5"/>
        <w:spacing w:before="135" w:line="206" w:lineRule="auto"/>
        <w:ind w:left="392" w:right="456"/>
      </w:pPr>
      <w:r>
        <mc:AlternateContent>
          <mc:Choice Requires="wps">
            <w:drawing>
              <wp:anchor distT="0" distB="0" distL="114300" distR="114300" simplePos="0" relativeHeight="251736064" behindDoc="0" locked="0" layoutInCell="1" allowOverlap="1">
                <wp:simplePos x="0" y="0"/>
                <wp:positionH relativeFrom="page">
                  <wp:posOffset>685800</wp:posOffset>
                </wp:positionH>
                <wp:positionV relativeFrom="paragraph">
                  <wp:posOffset>79375</wp:posOffset>
                </wp:positionV>
                <wp:extent cx="0" cy="381000"/>
                <wp:effectExtent l="19050" t="0" r="19050" b="0"/>
                <wp:wrapNone/>
                <wp:docPr id="431" name="直接连接符 431"/>
                <wp:cNvGraphicFramePr/>
                <a:graphic xmlns:a="http://schemas.openxmlformats.org/drawingml/2006/main">
                  <a:graphicData uri="http://schemas.microsoft.com/office/word/2010/wordprocessingShape">
                    <wps:wsp>
                      <wps:cNvCnPr/>
                      <wps:spPr>
                        <a:xfrm>
                          <a:off x="0" y="0"/>
                          <a:ext cx="0" cy="381000"/>
                        </a:xfrm>
                        <a:prstGeom prst="line">
                          <a:avLst/>
                        </a:prstGeom>
                        <a:ln w="38116" cap="flat" cmpd="sng">
                          <a:solidFill>
                            <a:srgbClr val="DDDDDD"/>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pt;margin-top:6.25pt;height:30pt;width:0pt;mso-position-horizontal-relative:page;z-index:251736064;mso-width-relative:page;mso-height-relative:page;" filled="f" stroked="t" coordsize="21600,21600" o:gfxdata="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q65tq1gAAAAkBAAAPAAAAAAAA&#10;AAEAIAAAACIAAABkcnMvZG93bnJldi54bWxQSwECFAAUAAAACACHTuJAHVqP29sBAACaAwAADgAA&#10;AAAAAAABACAAAAAlAQAAZHJzL2Uyb0RvYy54bWxQSwUGAAAAAAYABgBZAQAAcgUAAAAA&#10;">
                <v:fill on="f" focussize="0,0"/>
                <v:stroke weight="3.00125984251969pt" color="#DDDDDD" joinstyle="round"/>
                <v:imagedata o:title=""/>
                <o:lock v:ext="edit" aspectratio="f"/>
              </v:line>
            </w:pict>
          </mc:Fallback>
        </mc:AlternateContent>
      </w:r>
      <w:r>
        <w:rPr>
          <w:color w:val="777777"/>
          <w:spacing w:val="-1"/>
        </w:rPr>
        <w:t xml:space="preserve">扩展：实际上使用内部类也可以达到同样的效果，只是将代码操作延迟到了另外一个对象当中通过调用方法  </w:t>
      </w:r>
      <w:r>
        <w:rPr>
          <w:color w:val="777777"/>
          <w:w w:val="105"/>
        </w:rPr>
        <w:t>来完成。而是否调用其所在方法是在条件判断之后才执行的。</w:t>
      </w:r>
    </w:p>
    <w:p>
      <w:pPr>
        <w:spacing w:after="0" w:line="206" w:lineRule="auto"/>
        <w:sectPr>
          <w:pgSz w:w="11900" w:h="16820"/>
          <w:pgMar w:top="1120" w:right="940" w:bottom="280" w:left="940" w:header="720" w:footer="720" w:gutter="0"/>
        </w:sectPr>
      </w:pPr>
    </w:p>
    <w:p>
      <w:pPr>
        <w:pStyle w:val="3"/>
        <w:numPr>
          <w:ilvl w:val="1"/>
          <w:numId w:val="2"/>
        </w:numPr>
        <w:tabs>
          <w:tab w:val="left" w:pos="683"/>
        </w:tabs>
        <w:spacing w:before="1" w:after="2" w:line="240" w:lineRule="auto"/>
        <w:ind w:left="682" w:right="0" w:hanging="576"/>
        <w:jc w:val="left"/>
      </w:pPr>
      <w:bookmarkStart w:id="26" w:name="2.2 使用Lambda作为参数和返回值"/>
      <w:bookmarkEnd w:id="26"/>
      <w:bookmarkStart w:id="27" w:name="2.2 使用Lambda作为参数和返回值"/>
      <w:bookmarkEnd w:id="27"/>
      <w:r>
        <w:rPr>
          <w:color w:val="333333"/>
          <w:w w:val="105"/>
        </w:rPr>
        <w:t>使用</w:t>
      </w:r>
      <w:r>
        <w:rPr>
          <w:rFonts w:ascii="Open Sans" w:eastAsia="Open Sans"/>
          <w:color w:val="333333"/>
          <w:w w:val="105"/>
        </w:rPr>
        <w:t>Lambda</w:t>
      </w:r>
      <w:r>
        <w:rPr>
          <w:color w:val="333333"/>
          <w:w w:val="105"/>
        </w:rPr>
        <w:t>作为参数和返回值</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227" name="组合 227"/>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226" name="直接连接符 226"/>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&#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FdKn3TAAAAAwEAAA8AAAAAAAAAAQAgAAAAIgAAAGRy&#10;cy9kb3ducmV2LnhtbFBLAQIUABQAAAAIAIdO4kCSRizvQwIAAMEEAAAOAAAAAAAAAAEAIAAAACIB&#10;AABkcnMvZTJvRG9jLnhtbFBLBQYAAAAABgAGAFkBAADXBQAAAAA=&#10;">
                <o:lock v:ext="edit" aspectratio="f"/>
                <v:line id="_x0000_s1026" o:spid="_x0000_s1026" o:spt="20" style="position:absolute;left:0;top:8;height:0;width:9799;" filled="f" stroked="t" coordsize="21600,21600" o:gfxdata="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KrU+ugAAANwA&#10;AAAPAAAAAAAAAAEAIAAAACIAAABkcnMvZG93bnJldi54bWxQSwECFAAUAAAACACHTuJAMy8FnjsA&#10;AAA5AAAAEAAAAAAAAAABACAAAAAJAQAAZHJzL3NoYXBleG1sLnhtbFBLBQYAAAAABgAGAFsBAACz&#10;AwAAAAA=&#10;">
                  <v:fill on="f" focussize="0,0"/>
                  <v:stroke weight="0.750314960629921pt" color="#EDEDED" joinstyle="round"/>
                  <v:imagedata o:title=""/>
                  <o:lock v:ext="edit" aspectratio="f"/>
                </v:line>
                <w10:wrap type="none"/>
                <w10:anchorlock/>
              </v:group>
            </w:pict>
          </mc:Fallback>
        </mc:AlternateContent>
      </w:r>
    </w:p>
    <w:p>
      <w:pPr>
        <w:pStyle w:val="5"/>
        <w:spacing w:before="200" w:line="206" w:lineRule="auto"/>
        <w:ind w:right="221"/>
        <w:jc w:val="both"/>
      </w:pPr>
      <w:r>
        <w:rPr>
          <w:color w:val="333333"/>
        </w:rPr>
        <w:t>如果抛开实现原理不说，</w:t>
      </w:r>
      <w:r>
        <w:rPr>
          <w:rFonts w:ascii="Open Sans" w:eastAsia="Open Sans"/>
          <w:color w:val="333333"/>
        </w:rPr>
        <w:t>Java</w:t>
      </w:r>
      <w:r>
        <w:rPr>
          <w:color w:val="333333"/>
        </w:rPr>
        <w:t>中的</w:t>
      </w:r>
      <w:r>
        <w:rPr>
          <w:rFonts w:ascii="Open Sans" w:eastAsia="Open Sans"/>
          <w:color w:val="333333"/>
        </w:rPr>
        <w:t>Lambda</w:t>
      </w:r>
      <w:r>
        <w:rPr>
          <w:color w:val="333333"/>
          <w:spacing w:val="-1"/>
        </w:rPr>
        <w:t xml:space="preserve">表达式可以被当作是匿名内部类的替代品。如果方法的参数是一个函数   </w:t>
      </w:r>
      <w:r>
        <w:rPr>
          <w:color w:val="333333"/>
        </w:rPr>
        <w:t>式接口类型，那么就可以使用</w:t>
      </w:r>
      <w:r>
        <w:rPr>
          <w:rFonts w:ascii="Open Sans" w:eastAsia="Open Sans"/>
          <w:color w:val="333333"/>
        </w:rPr>
        <w:t>Lambda</w:t>
      </w:r>
      <w:r>
        <w:rPr>
          <w:color w:val="333333"/>
        </w:rPr>
        <w:t>表达式进行替代。使用</w:t>
      </w:r>
      <w:r>
        <w:rPr>
          <w:rFonts w:ascii="Open Sans" w:eastAsia="Open Sans"/>
          <w:color w:val="333333"/>
        </w:rPr>
        <w:t>Lambda</w:t>
      </w:r>
      <w:r>
        <w:rPr>
          <w:color w:val="333333"/>
        </w:rPr>
        <w:t xml:space="preserve">表达式作为方法参数，其实就是使用函数式  </w:t>
      </w:r>
      <w:r>
        <w:rPr>
          <w:color w:val="333333"/>
          <w:w w:val="105"/>
        </w:rPr>
        <w:t>接口作为方法参数。</w:t>
      </w:r>
    </w:p>
    <w:p>
      <w:pPr>
        <w:tabs>
          <w:tab w:val="left" w:pos="2384"/>
        </w:tabs>
        <w:spacing w:before="111" w:line="342" w:lineRule="exact"/>
        <w:ind w:left="107" w:right="0" w:firstLine="0"/>
        <w:jc w:val="left"/>
        <w:rPr>
          <w:sz w:val="19"/>
        </w:rPr>
      </w:pPr>
      <w:r>
        <mc:AlternateContent>
          <mc:Choice Requires="wpg">
            <w:drawing>
              <wp:anchor distT="0" distB="0" distL="114300" distR="114300" simplePos="0" relativeHeight="249600000" behindDoc="1" locked="0" layoutInCell="1" allowOverlap="1">
                <wp:simplePos x="0" y="0"/>
                <wp:positionH relativeFrom="page">
                  <wp:posOffset>914400</wp:posOffset>
                </wp:positionH>
                <wp:positionV relativeFrom="paragraph">
                  <wp:posOffset>95885</wp:posOffset>
                </wp:positionV>
                <wp:extent cx="1200785" cy="172085"/>
                <wp:effectExtent l="635" t="635" r="17780" b="17780"/>
                <wp:wrapNone/>
                <wp:docPr id="286" name="组合 286"/>
                <wp:cNvGraphicFramePr/>
                <a:graphic xmlns:a="http://schemas.openxmlformats.org/drawingml/2006/main">
                  <a:graphicData uri="http://schemas.microsoft.com/office/word/2010/wordprocessingGroup">
                    <wpg:wgp>
                      <wpg:cNvGrpSpPr/>
                      <wpg:grpSpPr>
                        <a:xfrm>
                          <a:off x="0" y="0"/>
                          <a:ext cx="1200785" cy="172085"/>
                          <a:chOff x="1441" y="152"/>
                          <a:chExt cx="1891" cy="271"/>
                        </a:xfrm>
                      </wpg:grpSpPr>
                      <wps:wsp>
                        <wps:cNvPr id="283" name="任意多边形 283"/>
                        <wps:cNvSpPr/>
                        <wps:spPr>
                          <a:xfrm>
                            <a:off x="1440" y="151"/>
                            <a:ext cx="1891" cy="271"/>
                          </a:xfrm>
                          <a:custGeom>
                            <a:avLst/>
                            <a:gdLst/>
                            <a:ahLst/>
                            <a:cxnLst/>
                            <a:pathLst>
                              <a:path w="1891" h="271">
                                <a:moveTo>
                                  <a:pt x="1845" y="270"/>
                                </a:moveTo>
                                <a:lnTo>
                                  <a:pt x="45" y="270"/>
                                </a:lnTo>
                                <a:lnTo>
                                  <a:pt x="25" y="267"/>
                                </a:lnTo>
                                <a:lnTo>
                                  <a:pt x="11" y="259"/>
                                </a:lnTo>
                                <a:lnTo>
                                  <a:pt x="2" y="244"/>
                                </a:lnTo>
                                <a:lnTo>
                                  <a:pt x="0" y="225"/>
                                </a:lnTo>
                                <a:lnTo>
                                  <a:pt x="0" y="45"/>
                                </a:lnTo>
                                <a:lnTo>
                                  <a:pt x="2" y="25"/>
                                </a:lnTo>
                                <a:lnTo>
                                  <a:pt x="11" y="11"/>
                                </a:lnTo>
                                <a:lnTo>
                                  <a:pt x="25" y="2"/>
                                </a:lnTo>
                                <a:lnTo>
                                  <a:pt x="45" y="0"/>
                                </a:lnTo>
                                <a:lnTo>
                                  <a:pt x="1845" y="0"/>
                                </a:lnTo>
                                <a:lnTo>
                                  <a:pt x="1865" y="2"/>
                                </a:lnTo>
                                <a:lnTo>
                                  <a:pt x="1879" y="11"/>
                                </a:lnTo>
                                <a:lnTo>
                                  <a:pt x="1888" y="25"/>
                                </a:lnTo>
                                <a:lnTo>
                                  <a:pt x="1890" y="45"/>
                                </a:lnTo>
                                <a:lnTo>
                                  <a:pt x="1890" y="225"/>
                                </a:lnTo>
                                <a:lnTo>
                                  <a:pt x="1888" y="244"/>
                                </a:lnTo>
                                <a:lnTo>
                                  <a:pt x="1879" y="259"/>
                                </a:lnTo>
                                <a:lnTo>
                                  <a:pt x="1865" y="267"/>
                                </a:lnTo>
                                <a:lnTo>
                                  <a:pt x="1845" y="270"/>
                                </a:lnTo>
                                <a:close/>
                              </a:path>
                            </a:pathLst>
                          </a:custGeom>
                          <a:solidFill>
                            <a:srgbClr val="F8F8F8"/>
                          </a:solidFill>
                          <a:ln>
                            <a:noFill/>
                          </a:ln>
                        </wps:spPr>
                        <wps:bodyPr upright="1"/>
                      </wps:wsp>
                      <wps:wsp>
                        <wps:cNvPr id="284" name="任意多边形 284"/>
                        <wps:cNvSpPr/>
                        <wps:spPr>
                          <a:xfrm>
                            <a:off x="1448" y="159"/>
                            <a:ext cx="1876" cy="256"/>
                          </a:xfrm>
                          <a:custGeom>
                            <a:avLst/>
                            <a:gdLst/>
                            <a:ahLst/>
                            <a:cxnLst/>
                            <a:pathLst>
                              <a:path w="1876" h="256">
                                <a:moveTo>
                                  <a:pt x="0" y="218"/>
                                </a:moveTo>
                                <a:lnTo>
                                  <a:pt x="0" y="38"/>
                                </a:lnTo>
                                <a:lnTo>
                                  <a:pt x="2" y="21"/>
                                </a:lnTo>
                                <a:lnTo>
                                  <a:pt x="9" y="10"/>
                                </a:lnTo>
                                <a:lnTo>
                                  <a:pt x="21" y="3"/>
                                </a:lnTo>
                                <a:lnTo>
                                  <a:pt x="38" y="0"/>
                                </a:lnTo>
                                <a:lnTo>
                                  <a:pt x="1838" y="0"/>
                                </a:lnTo>
                                <a:lnTo>
                                  <a:pt x="1855" y="3"/>
                                </a:lnTo>
                                <a:lnTo>
                                  <a:pt x="1867" y="10"/>
                                </a:lnTo>
                                <a:lnTo>
                                  <a:pt x="1874" y="21"/>
                                </a:lnTo>
                                <a:lnTo>
                                  <a:pt x="1876" y="38"/>
                                </a:lnTo>
                                <a:lnTo>
                                  <a:pt x="1876" y="218"/>
                                </a:lnTo>
                                <a:lnTo>
                                  <a:pt x="1874" y="234"/>
                                </a:lnTo>
                                <a:lnTo>
                                  <a:pt x="1867" y="246"/>
                                </a:lnTo>
                                <a:lnTo>
                                  <a:pt x="1855" y="253"/>
                                </a:lnTo>
                                <a:lnTo>
                                  <a:pt x="1838"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285" name="文本框 285"/>
                        <wps:cNvSpPr txBox="1"/>
                        <wps:spPr>
                          <a:xfrm>
                            <a:off x="1440" y="151"/>
                            <a:ext cx="189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java.lang.Runnable</w:t>
                              </w:r>
                            </w:p>
                          </w:txbxContent>
                        </wps:txbx>
                        <wps:bodyPr lIns="0" tIns="0" rIns="0" bIns="0" upright="1"/>
                      </wps:wsp>
                    </wpg:wgp>
                  </a:graphicData>
                </a:graphic>
              </wp:anchor>
            </w:drawing>
          </mc:Choice>
          <mc:Fallback>
            <w:pict>
              <v:group id="_x0000_s1026" o:spid="_x0000_s1026" o:spt="203" style="position:absolute;left:0pt;margin-left:72pt;margin-top:7.55pt;height:13.55pt;width:94.55pt;mso-position-horizontal-relative:page;z-index:-253716480;mso-width-relative:page;mso-height-relative:page;" coordorigin="1441,152" coordsize="1891,271" o:gfxdata="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">
                <o:lock v:ext="edit" aspectratio="f"/>
                <v:shape id="_x0000_s1026" o:spid="_x0000_s1026" o:spt="100" style="position:absolute;left:1440;top:151;height:271;width:1891;" fillcolor="#F8F8F8" filled="t" stroked="f" coordsize="1891,271" o:gfxdata="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PoeLvQAA&#10;ANwAAAAPAAAAAAAAAAEAIAAAACIAAABkcnMvZG93bnJldi54bWxQSwECFAAUAAAACACHTuJAMy8F&#10;njsAAAA5AAAAEAAAAAAAAAABACAAAAAMAQAAZHJzL3NoYXBleG1sLnhtbFBLBQYAAAAABgAGAFsB&#10;AAC2AwAAAAA=&#10;" path="m1845,270l45,270,25,267,11,259,2,244,0,225,0,45,2,25,11,11,25,2,45,0,1845,0,1865,2,1879,11,1888,25,1890,45,1890,225,1888,244,1879,259,1865,267,1845,270xe">
                  <v:fill on="t" focussize="0,0"/>
                  <v:stroke on="f"/>
                  <v:imagedata o:title=""/>
                  <o:lock v:ext="edit" aspectratio="f"/>
                </v:shape>
                <v:shape id="_x0000_s1026" o:spid="_x0000_s1026" o:spt="100" style="position:absolute;left:1448;top:159;height:256;width:1876;" filled="f" stroked="t" coordsize="1876,256" o:gfxdata="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QJlL4A&#10;AADcAAAADwAAAAAAAAABACAAAAAiAAAAZHJzL2Rvd25yZXYueG1sUEsBAhQAFAAAAAgAh07iQDMv&#10;BZ47AAAAOQAAABAAAAAAAAAAAQAgAAAADQEAAGRycy9zaGFwZXhtbC54bWxQSwUGAAAAAAYABgBb&#10;AQAAtwMAAAAA&#10;" path="m0,218l0,38,2,21,9,10,21,3,38,0,1838,0,1855,3,1867,10,1874,21,1876,38,1876,218,1874,234,1867,246,1855,253,1838,255,38,255,21,253,9,246,2,234,0,218xe">
                  <v:fill on="f" focussize="0,0"/>
                  <v:stroke weight="0.750314960629921pt" color="#DDDDDD" joinstyle="round"/>
                  <v:imagedata o:title=""/>
                  <o:lock v:ext="edit" aspectratio="f"/>
                </v:shape>
                <v:shape id="_x0000_s1026" o:spid="_x0000_s1026" o:spt="202" type="#_x0000_t202" style="position:absolute;left:1440;top:151;height:271;width:1891;" filled="f" stroked="f" coordsize="21600,21600" o:gfxdata="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GX3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java.lang.Runnable</w:t>
                        </w:r>
                      </w:p>
                    </w:txbxContent>
                  </v:textbox>
                </v:shape>
              </v:group>
            </w:pict>
          </mc:Fallback>
        </mc:AlternateContent>
      </w:r>
      <w:r>
        <mc:AlternateContent>
          <mc:Choice Requires="wpg">
            <w:drawing>
              <wp:anchor distT="0" distB="0" distL="114300" distR="114300" simplePos="0" relativeHeight="249601024" behindDoc="1" locked="0" layoutInCell="1" allowOverlap="1">
                <wp:simplePos x="0" y="0"/>
                <wp:positionH relativeFrom="page">
                  <wp:posOffset>4220845</wp:posOffset>
                </wp:positionH>
                <wp:positionV relativeFrom="paragraph">
                  <wp:posOffset>95885</wp:posOffset>
                </wp:positionV>
                <wp:extent cx="1057910" cy="362585"/>
                <wp:effectExtent l="635" t="635" r="8255" b="17780"/>
                <wp:wrapNone/>
                <wp:docPr id="232" name="组合 232"/>
                <wp:cNvGraphicFramePr/>
                <a:graphic xmlns:a="http://schemas.openxmlformats.org/drawingml/2006/main">
                  <a:graphicData uri="http://schemas.microsoft.com/office/word/2010/wordprocessingGroup">
                    <wpg:wgp>
                      <wpg:cNvGrpSpPr/>
                      <wpg:grpSpPr>
                        <a:xfrm>
                          <a:off x="0" y="0"/>
                          <a:ext cx="1057910" cy="362585"/>
                          <a:chOff x="6648" y="152"/>
                          <a:chExt cx="1666" cy="571"/>
                        </a:xfrm>
                      </wpg:grpSpPr>
                      <wps:wsp>
                        <wps:cNvPr id="228" name="任意多边形 228"/>
                        <wps:cNvSpPr/>
                        <wps:spPr>
                          <a:xfrm>
                            <a:off x="6647" y="151"/>
                            <a:ext cx="1201" cy="271"/>
                          </a:xfrm>
                          <a:custGeom>
                            <a:avLst/>
                            <a:gdLst/>
                            <a:ahLst/>
                            <a:cxnLst/>
                            <a:pathLst>
                              <a:path w="1201" h="271">
                                <a:moveTo>
                                  <a:pt x="1155" y="270"/>
                                </a:moveTo>
                                <a:lnTo>
                                  <a:pt x="45" y="270"/>
                                </a:lnTo>
                                <a:lnTo>
                                  <a:pt x="25" y="267"/>
                                </a:lnTo>
                                <a:lnTo>
                                  <a:pt x="11" y="259"/>
                                </a:lnTo>
                                <a:lnTo>
                                  <a:pt x="3" y="244"/>
                                </a:lnTo>
                                <a:lnTo>
                                  <a:pt x="0" y="225"/>
                                </a:lnTo>
                                <a:lnTo>
                                  <a:pt x="0" y="45"/>
                                </a:lnTo>
                                <a:lnTo>
                                  <a:pt x="3" y="25"/>
                                </a:lnTo>
                                <a:lnTo>
                                  <a:pt x="11" y="11"/>
                                </a:lnTo>
                                <a:lnTo>
                                  <a:pt x="25" y="2"/>
                                </a:lnTo>
                                <a:lnTo>
                                  <a:pt x="45" y="0"/>
                                </a:lnTo>
                                <a:lnTo>
                                  <a:pt x="1155" y="0"/>
                                </a:lnTo>
                                <a:lnTo>
                                  <a:pt x="1175" y="2"/>
                                </a:lnTo>
                                <a:lnTo>
                                  <a:pt x="1189" y="11"/>
                                </a:lnTo>
                                <a:lnTo>
                                  <a:pt x="1197" y="25"/>
                                </a:lnTo>
                                <a:lnTo>
                                  <a:pt x="1200" y="45"/>
                                </a:lnTo>
                                <a:lnTo>
                                  <a:pt x="1200" y="225"/>
                                </a:lnTo>
                                <a:lnTo>
                                  <a:pt x="1197" y="244"/>
                                </a:lnTo>
                                <a:lnTo>
                                  <a:pt x="1189" y="259"/>
                                </a:lnTo>
                                <a:lnTo>
                                  <a:pt x="1175" y="267"/>
                                </a:lnTo>
                                <a:lnTo>
                                  <a:pt x="1155" y="270"/>
                                </a:lnTo>
                                <a:close/>
                              </a:path>
                            </a:pathLst>
                          </a:custGeom>
                          <a:solidFill>
                            <a:srgbClr val="F8F8F8"/>
                          </a:solidFill>
                          <a:ln>
                            <a:noFill/>
                          </a:ln>
                        </wps:spPr>
                        <wps:bodyPr upright="1"/>
                      </wps:wsp>
                      <wps:wsp>
                        <wps:cNvPr id="229" name="任意多边形 229"/>
                        <wps:cNvSpPr/>
                        <wps:spPr>
                          <a:xfrm>
                            <a:off x="6655" y="159"/>
                            <a:ext cx="1186" cy="256"/>
                          </a:xfrm>
                          <a:custGeom>
                            <a:avLst/>
                            <a:gdLst/>
                            <a:ahLst/>
                            <a:cxnLst/>
                            <a:pathLst>
                              <a:path w="1186" h="256">
                                <a:moveTo>
                                  <a:pt x="0" y="218"/>
                                </a:moveTo>
                                <a:lnTo>
                                  <a:pt x="0" y="38"/>
                                </a:lnTo>
                                <a:lnTo>
                                  <a:pt x="3" y="21"/>
                                </a:lnTo>
                                <a:lnTo>
                                  <a:pt x="10" y="10"/>
                                </a:lnTo>
                                <a:lnTo>
                                  <a:pt x="21" y="3"/>
                                </a:lnTo>
                                <a:lnTo>
                                  <a:pt x="38" y="0"/>
                                </a:lnTo>
                                <a:lnTo>
                                  <a:pt x="1148" y="0"/>
                                </a:lnTo>
                                <a:lnTo>
                                  <a:pt x="1165" y="3"/>
                                </a:lnTo>
                                <a:lnTo>
                                  <a:pt x="1176" y="10"/>
                                </a:lnTo>
                                <a:lnTo>
                                  <a:pt x="1183" y="21"/>
                                </a:lnTo>
                                <a:lnTo>
                                  <a:pt x="1186" y="38"/>
                                </a:lnTo>
                                <a:lnTo>
                                  <a:pt x="1186" y="218"/>
                                </a:lnTo>
                                <a:lnTo>
                                  <a:pt x="1183" y="234"/>
                                </a:lnTo>
                                <a:lnTo>
                                  <a:pt x="1176" y="246"/>
                                </a:lnTo>
                                <a:lnTo>
                                  <a:pt x="1165" y="253"/>
                                </a:lnTo>
                                <a:lnTo>
                                  <a:pt x="1148"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230" name="任意多边形 230"/>
                        <wps:cNvSpPr/>
                        <wps:spPr>
                          <a:xfrm>
                            <a:off x="7398" y="451"/>
                            <a:ext cx="916" cy="271"/>
                          </a:xfrm>
                          <a:custGeom>
                            <a:avLst/>
                            <a:gdLst/>
                            <a:ahLst/>
                            <a:cxnLst/>
                            <a:pathLst>
                              <a:path w="916" h="271">
                                <a:moveTo>
                                  <a:pt x="870" y="270"/>
                                </a:moveTo>
                                <a:lnTo>
                                  <a:pt x="45" y="270"/>
                                </a:lnTo>
                                <a:lnTo>
                                  <a:pt x="25" y="267"/>
                                </a:lnTo>
                                <a:lnTo>
                                  <a:pt x="11" y="259"/>
                                </a:lnTo>
                                <a:lnTo>
                                  <a:pt x="3" y="245"/>
                                </a:lnTo>
                                <a:lnTo>
                                  <a:pt x="0" y="225"/>
                                </a:lnTo>
                                <a:lnTo>
                                  <a:pt x="0" y="45"/>
                                </a:lnTo>
                                <a:lnTo>
                                  <a:pt x="3" y="25"/>
                                </a:lnTo>
                                <a:lnTo>
                                  <a:pt x="11" y="11"/>
                                </a:lnTo>
                                <a:lnTo>
                                  <a:pt x="25" y="3"/>
                                </a:lnTo>
                                <a:lnTo>
                                  <a:pt x="45" y="0"/>
                                </a:lnTo>
                                <a:lnTo>
                                  <a:pt x="870" y="0"/>
                                </a:lnTo>
                                <a:lnTo>
                                  <a:pt x="890" y="3"/>
                                </a:lnTo>
                                <a:lnTo>
                                  <a:pt x="904" y="11"/>
                                </a:lnTo>
                                <a:lnTo>
                                  <a:pt x="913" y="25"/>
                                </a:lnTo>
                                <a:lnTo>
                                  <a:pt x="915" y="45"/>
                                </a:lnTo>
                                <a:lnTo>
                                  <a:pt x="915" y="225"/>
                                </a:lnTo>
                                <a:lnTo>
                                  <a:pt x="913" y="245"/>
                                </a:lnTo>
                                <a:lnTo>
                                  <a:pt x="904" y="259"/>
                                </a:lnTo>
                                <a:lnTo>
                                  <a:pt x="890" y="267"/>
                                </a:lnTo>
                                <a:lnTo>
                                  <a:pt x="870" y="270"/>
                                </a:lnTo>
                                <a:close/>
                              </a:path>
                            </a:pathLst>
                          </a:custGeom>
                          <a:solidFill>
                            <a:srgbClr val="F8F8F8"/>
                          </a:solidFill>
                          <a:ln>
                            <a:noFill/>
                          </a:ln>
                        </wps:spPr>
                        <wps:bodyPr upright="1"/>
                      </wps:wsp>
                      <wps:wsp>
                        <wps:cNvPr id="231" name="任意多边形 231"/>
                        <wps:cNvSpPr/>
                        <wps:spPr>
                          <a:xfrm>
                            <a:off x="7405" y="459"/>
                            <a:ext cx="901" cy="256"/>
                          </a:xfrm>
                          <a:custGeom>
                            <a:avLst/>
                            <a:gdLst/>
                            <a:ahLst/>
                            <a:cxnLst/>
                            <a:pathLst>
                              <a:path w="901" h="256">
                                <a:moveTo>
                                  <a:pt x="0" y="218"/>
                                </a:moveTo>
                                <a:lnTo>
                                  <a:pt x="0" y="38"/>
                                </a:lnTo>
                                <a:lnTo>
                                  <a:pt x="2" y="21"/>
                                </a:lnTo>
                                <a:lnTo>
                                  <a:pt x="9" y="10"/>
                                </a:lnTo>
                                <a:lnTo>
                                  <a:pt x="21" y="3"/>
                                </a:lnTo>
                                <a:lnTo>
                                  <a:pt x="37" y="0"/>
                                </a:lnTo>
                                <a:lnTo>
                                  <a:pt x="862" y="0"/>
                                </a:lnTo>
                                <a:lnTo>
                                  <a:pt x="879" y="3"/>
                                </a:lnTo>
                                <a:lnTo>
                                  <a:pt x="891" y="10"/>
                                </a:lnTo>
                                <a:lnTo>
                                  <a:pt x="898" y="21"/>
                                </a:lnTo>
                                <a:lnTo>
                                  <a:pt x="900" y="38"/>
                                </a:lnTo>
                                <a:lnTo>
                                  <a:pt x="900" y="218"/>
                                </a:lnTo>
                                <a:lnTo>
                                  <a:pt x="898" y="234"/>
                                </a:lnTo>
                                <a:lnTo>
                                  <a:pt x="891" y="246"/>
                                </a:lnTo>
                                <a:lnTo>
                                  <a:pt x="879" y="253"/>
                                </a:lnTo>
                                <a:lnTo>
                                  <a:pt x="862"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332.35pt;margin-top:7.55pt;height:28.55pt;width:83.3pt;mso-position-horizontal-relative:page;z-index:-253715456;mso-width-relative:page;mso-height-relative:page;" coordorigin="6648,152" coordsize="1666,571" o:gfxdata="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">
                <o:lock v:ext="edit" aspectratio="f"/>
                <v:shape id="_x0000_s1026" o:spid="_x0000_s1026" o:spt="100" style="position:absolute;left:6647;top:151;height:271;width:1201;" fillcolor="#F8F8F8" filled="t" stroked="f" coordsize="1201,271" o:gfxdata="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D53FvQAA&#10;ANwAAAAPAAAAAAAAAAEAIAAAACIAAABkcnMvZG93bnJldi54bWxQSwECFAAUAAAACACHTuJAMy8F&#10;njsAAAA5AAAAEAAAAAAAAAABACAAAAAMAQAAZHJzL3NoYXBleG1sLnhtbFBLBQYAAAAABgAGAFsB&#10;AAC2AwAAAAA=&#10;" path="m1155,270l45,270,25,267,11,259,3,244,0,225,0,45,3,25,11,11,25,2,45,0,1155,0,1175,2,1189,11,1197,25,1200,45,1200,225,1197,244,1189,259,1175,267,1155,270xe">
                  <v:fill on="t" focussize="0,0"/>
                  <v:stroke on="f"/>
                  <v:imagedata o:title=""/>
                  <o:lock v:ext="edit" aspectratio="f"/>
                </v:shape>
                <v:shape id="_x0000_s1026" o:spid="_x0000_s1026" o:spt="100" style="position:absolute;left:6655;top:159;height:256;width:1186;" filled="f" stroked="t" coordsize="1186,256" o:gfxdata="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BXpWvQAA&#10;ANwAAAAPAAAAAAAAAAEAIAAAACIAAABkcnMvZG93bnJldi54bWxQSwECFAAUAAAACACHTuJAMy8F&#10;njsAAAA5AAAAEAAAAAAAAAABACAAAAAMAQAAZHJzL3NoYXBleG1sLnhtbFBLBQYAAAAABgAGAFsB&#10;AAC2AwAAAAA=&#10;" path="m0,218l0,38,3,21,10,10,21,3,38,0,1148,0,1165,3,1176,10,1183,21,1186,38,1186,218,1183,234,1176,246,1165,253,1148,255,38,255,21,253,10,246,3,234,0,218xe">
                  <v:fill on="f" focussize="0,0"/>
                  <v:stroke weight="0.750314960629921pt" color="#DDDDDD" joinstyle="round"/>
                  <v:imagedata o:title=""/>
                  <o:lock v:ext="edit" aspectratio="f"/>
                </v:shape>
                <v:shape id="_x0000_s1026" o:spid="_x0000_s1026" o:spt="100" style="position:absolute;left:7398;top:451;height:271;width:916;" fillcolor="#F8F8F8" filled="t" stroked="f" coordsize="916,271" o:gfxdata="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v0L7LsAAADc&#10;AAAADwAAAAAAAAABACAAAAAiAAAAZHJzL2Rvd25yZXYueG1sUEsBAhQAFAAAAAgAh07iQDMvBZ47&#10;AAAAOQAAABAAAAAAAAAAAQAgAAAACgEAAGRycy9zaGFwZXhtbC54bWxQSwUGAAAAAAYABgBbAQAA&#10;tAMAAAAA&#10;" path="m870,270l45,270,25,267,11,259,3,245,0,225,0,45,3,25,11,11,25,3,45,0,870,0,890,3,904,11,913,25,915,45,915,225,913,245,904,259,890,267,870,270xe">
                  <v:fill on="t" focussize="0,0"/>
                  <v:stroke on="f"/>
                  <v:imagedata o:title=""/>
                  <o:lock v:ext="edit" aspectratio="f"/>
                </v:shape>
                <v:shape id="_x0000_s1026" o:spid="_x0000_s1026" o:spt="100" style="position:absolute;left:7405;top:459;height:256;width:901;" filled="f" stroked="t" coordsize="901,256" o:gfxdata="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9Ik5vQAA&#10;ANwAAAAPAAAAAAAAAAEAIAAAACIAAABkcnMvZG93bnJldi54bWxQSwECFAAUAAAACACHTuJAMy8F&#10;njsAAAA5AAAAEAAAAAAAAAABACAAAAAMAQAAZHJzL3NoYXBleG1sLnhtbFBLBQYAAAAABgAGAFsB&#10;AAC2AwAAAAA=&#10;" path="m0,218l0,38,2,21,9,10,21,3,37,0,862,0,879,3,891,10,898,21,900,38,900,218,898,234,891,246,879,253,862,255,37,255,21,253,9,246,2,234,0,218xe">
                  <v:fill on="f" focussize="0,0"/>
                  <v:stroke weight="0.750314960629921pt" color="#DDDDDD" joinstyle="round"/>
                  <v:imagedata o:title=""/>
                  <o:lock v:ext="edit" aspectratio="f"/>
                </v:shape>
              </v:group>
            </w:pict>
          </mc:Fallback>
        </mc:AlternateContent>
      </w:r>
      <w:r>
        <mc:AlternateContent>
          <mc:Choice Requires="wpg">
            <w:drawing>
              <wp:anchor distT="0" distB="0" distL="114300" distR="114300" simplePos="0" relativeHeight="249603072" behindDoc="1" locked="0" layoutInCell="1" allowOverlap="1">
                <wp:simplePos x="0" y="0"/>
                <wp:positionH relativeFrom="page">
                  <wp:posOffset>3115945</wp:posOffset>
                </wp:positionH>
                <wp:positionV relativeFrom="paragraph">
                  <wp:posOffset>286385</wp:posOffset>
                </wp:positionV>
                <wp:extent cx="467360" cy="172085"/>
                <wp:effectExtent l="635" t="635" r="8255" b="17780"/>
                <wp:wrapNone/>
                <wp:docPr id="217" name="组合 217"/>
                <wp:cNvGraphicFramePr/>
                <a:graphic xmlns:a="http://schemas.openxmlformats.org/drawingml/2006/main">
                  <a:graphicData uri="http://schemas.microsoft.com/office/word/2010/wordprocessingGroup">
                    <wpg:wgp>
                      <wpg:cNvGrpSpPr/>
                      <wpg:grpSpPr>
                        <a:xfrm>
                          <a:off x="0" y="0"/>
                          <a:ext cx="467360" cy="172085"/>
                          <a:chOff x="4907" y="452"/>
                          <a:chExt cx="736" cy="271"/>
                        </a:xfrm>
                      </wpg:grpSpPr>
                      <wps:wsp>
                        <wps:cNvPr id="214" name="任意多边形 214"/>
                        <wps:cNvSpPr/>
                        <wps:spPr>
                          <a:xfrm>
                            <a:off x="4907" y="451"/>
                            <a:ext cx="736" cy="271"/>
                          </a:xfrm>
                          <a:custGeom>
                            <a:avLst/>
                            <a:gdLst/>
                            <a:ahLst/>
                            <a:cxnLst/>
                            <a:pathLst>
                              <a:path w="736" h="271">
                                <a:moveTo>
                                  <a:pt x="690" y="270"/>
                                </a:moveTo>
                                <a:lnTo>
                                  <a:pt x="45" y="270"/>
                                </a:lnTo>
                                <a:lnTo>
                                  <a:pt x="25" y="267"/>
                                </a:lnTo>
                                <a:lnTo>
                                  <a:pt x="11" y="259"/>
                                </a:lnTo>
                                <a:lnTo>
                                  <a:pt x="3" y="245"/>
                                </a:lnTo>
                                <a:lnTo>
                                  <a:pt x="0" y="225"/>
                                </a:lnTo>
                                <a:lnTo>
                                  <a:pt x="0" y="45"/>
                                </a:lnTo>
                                <a:lnTo>
                                  <a:pt x="3" y="25"/>
                                </a:lnTo>
                                <a:lnTo>
                                  <a:pt x="11" y="11"/>
                                </a:lnTo>
                                <a:lnTo>
                                  <a:pt x="25" y="3"/>
                                </a:lnTo>
                                <a:lnTo>
                                  <a:pt x="45" y="0"/>
                                </a:lnTo>
                                <a:lnTo>
                                  <a:pt x="690" y="0"/>
                                </a:lnTo>
                                <a:lnTo>
                                  <a:pt x="710" y="3"/>
                                </a:lnTo>
                                <a:lnTo>
                                  <a:pt x="724" y="11"/>
                                </a:lnTo>
                                <a:lnTo>
                                  <a:pt x="733" y="25"/>
                                </a:lnTo>
                                <a:lnTo>
                                  <a:pt x="735" y="45"/>
                                </a:lnTo>
                                <a:lnTo>
                                  <a:pt x="735" y="225"/>
                                </a:lnTo>
                                <a:lnTo>
                                  <a:pt x="733" y="245"/>
                                </a:lnTo>
                                <a:lnTo>
                                  <a:pt x="724" y="259"/>
                                </a:lnTo>
                                <a:lnTo>
                                  <a:pt x="710" y="267"/>
                                </a:lnTo>
                                <a:lnTo>
                                  <a:pt x="690" y="270"/>
                                </a:lnTo>
                                <a:close/>
                              </a:path>
                            </a:pathLst>
                          </a:custGeom>
                          <a:solidFill>
                            <a:srgbClr val="F8F8F8"/>
                          </a:solidFill>
                          <a:ln>
                            <a:noFill/>
                          </a:ln>
                        </wps:spPr>
                        <wps:bodyPr upright="1"/>
                      </wps:wsp>
                      <wps:wsp>
                        <wps:cNvPr id="215" name="任意多边形 215"/>
                        <wps:cNvSpPr/>
                        <wps:spPr>
                          <a:xfrm>
                            <a:off x="4914" y="459"/>
                            <a:ext cx="721" cy="256"/>
                          </a:xfrm>
                          <a:custGeom>
                            <a:avLst/>
                            <a:gdLst/>
                            <a:ahLst/>
                            <a:cxnLst/>
                            <a:pathLst>
                              <a:path w="721" h="256">
                                <a:moveTo>
                                  <a:pt x="0" y="218"/>
                                </a:moveTo>
                                <a:lnTo>
                                  <a:pt x="0" y="38"/>
                                </a:lnTo>
                                <a:lnTo>
                                  <a:pt x="2" y="21"/>
                                </a:lnTo>
                                <a:lnTo>
                                  <a:pt x="9" y="10"/>
                                </a:lnTo>
                                <a:lnTo>
                                  <a:pt x="21" y="3"/>
                                </a:lnTo>
                                <a:lnTo>
                                  <a:pt x="37" y="0"/>
                                </a:lnTo>
                                <a:lnTo>
                                  <a:pt x="682" y="0"/>
                                </a:lnTo>
                                <a:lnTo>
                                  <a:pt x="699" y="3"/>
                                </a:lnTo>
                                <a:lnTo>
                                  <a:pt x="710" y="10"/>
                                </a:lnTo>
                                <a:lnTo>
                                  <a:pt x="718" y="21"/>
                                </a:lnTo>
                                <a:lnTo>
                                  <a:pt x="720" y="38"/>
                                </a:lnTo>
                                <a:lnTo>
                                  <a:pt x="720" y="218"/>
                                </a:lnTo>
                                <a:lnTo>
                                  <a:pt x="718" y="234"/>
                                </a:lnTo>
                                <a:lnTo>
                                  <a:pt x="710" y="246"/>
                                </a:lnTo>
                                <a:lnTo>
                                  <a:pt x="699" y="253"/>
                                </a:lnTo>
                                <a:lnTo>
                                  <a:pt x="682"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216" name="文本框 216"/>
                        <wps:cNvSpPr txBox="1"/>
                        <wps:spPr>
                          <a:xfrm>
                            <a:off x="4907" y="451"/>
                            <a:ext cx="736" cy="271"/>
                          </a:xfrm>
                          <a:prstGeom prst="rect">
                            <a:avLst/>
                          </a:prstGeom>
                          <a:noFill/>
                          <a:ln>
                            <a:noFill/>
                          </a:ln>
                        </wps:spPr>
                        <wps:txbx>
                          <w:txbxContent>
                            <w:p>
                              <w:pPr>
                                <w:spacing w:before="53"/>
                                <w:ind w:left="75" w:right="0" w:firstLine="0"/>
                                <w:jc w:val="left"/>
                                <w:rPr>
                                  <w:rFonts w:ascii="Consolas"/>
                                  <w:sz w:val="17"/>
                                </w:rPr>
                              </w:pPr>
                              <w:r>
                                <w:rPr>
                                  <w:rFonts w:ascii="Consolas"/>
                                  <w:color w:val="333333"/>
                                  <w:w w:val="105"/>
                                  <w:sz w:val="17"/>
                                </w:rPr>
                                <w:t>Thread</w:t>
                              </w:r>
                            </w:p>
                          </w:txbxContent>
                        </wps:txbx>
                        <wps:bodyPr lIns="0" tIns="0" rIns="0" bIns="0" upright="1"/>
                      </wps:wsp>
                    </wpg:wgp>
                  </a:graphicData>
                </a:graphic>
              </wp:anchor>
            </w:drawing>
          </mc:Choice>
          <mc:Fallback>
            <w:pict>
              <v:group id="_x0000_s1026" o:spid="_x0000_s1026" o:spt="203" style="position:absolute;left:0pt;margin-left:245.35pt;margin-top:22.55pt;height:13.55pt;width:36.8pt;mso-position-horizontal-relative:page;z-index:-253713408;mso-width-relative:page;mso-height-relative:page;" coordorigin="4907,452" coordsize="736,271" o:gfxdata="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hQKwrtsA&#10;AAAJAQAADwAAAAAAAAABACAAAAAiAAAAZHJzL2Rvd25yZXYueG1sUEsBAhQAFAAAAAgAh07iQH+6&#10;GEdWBAAAAA8AAA4AAAAAAAAAAQAgAAAAKgEAAGRycy9lMm9Eb2MueG1sUEsFBgAAAAAGAAYAWQEA&#10;APIHAAAAAA==&#10;">
                <o:lock v:ext="edit" aspectratio="f"/>
                <v:shape id="_x0000_s1026" o:spid="_x0000_s1026" o:spt="100" style="position:absolute;left:4907;top:451;height:271;width:736;" fillcolor="#F8F8F8" filled="t" stroked="f" coordsize="736,271" o:gfxdata="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a8VG/&#10;AAAA3AAAAA8AAAAAAAAAAQAgAAAAIgAAAGRycy9kb3ducmV2LnhtbFBLAQIUABQAAAAIAIdO4kAz&#10;LwWeOwAAADkAAAAQAAAAAAAAAAEAIAAAAA4BAABkcnMvc2hhcGV4bWwueG1sUEsFBgAAAAAGAAYA&#10;WwEAALgDAAAAAA==&#10;" path="m690,270l45,270,25,267,11,259,3,245,0,225,0,45,3,25,11,11,25,3,45,0,690,0,710,3,724,11,733,25,735,45,735,225,733,245,724,259,710,267,690,270xe">
                  <v:fill on="t" focussize="0,0"/>
                  <v:stroke on="f"/>
                  <v:imagedata o:title=""/>
                  <o:lock v:ext="edit" aspectratio="f"/>
                </v:shape>
                <v:shape id="_x0000_s1026" o:spid="_x0000_s1026" o:spt="100" style="position:absolute;left:4914;top:459;height:256;width:721;" filled="f" stroked="t" coordsize="721,256" o:gfxdata="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EzFBvQAA&#10;ANwAAAAPAAAAAAAAAAEAIAAAACIAAABkcnMvZG93bnJldi54bWxQSwECFAAUAAAACACHTuJAMy8F&#10;njsAAAA5AAAAEAAAAAAAAAABACAAAAAMAQAAZHJzL3NoYXBleG1sLnhtbFBLBQYAAAAABgAGAFsB&#10;AAC2AwAAAAA=&#10;" path="m0,218l0,38,2,21,9,10,21,3,37,0,682,0,699,3,710,10,718,21,720,38,720,218,718,234,710,246,699,253,682,255,37,255,21,253,9,246,2,234,0,218xe">
                  <v:fill on="f" focussize="0,0"/>
                  <v:stroke weight="0.750314960629921pt" color="#DDDDDD" joinstyle="round"/>
                  <v:imagedata o:title=""/>
                  <o:lock v:ext="edit" aspectratio="f"/>
                </v:shape>
                <v:shape id="_x0000_s1026" o:spid="_x0000_s1026" o:spt="202" type="#_x0000_t202" style="position:absolute;left:4907;top:451;height:271;width:736;" filled="f" stroked="f" coordsize="21600,21600" o:gfxdata="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mcL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5" w:right="0" w:firstLine="0"/>
                          <w:jc w:val="left"/>
                          <w:rPr>
                            <w:rFonts w:ascii="Consolas"/>
                            <w:sz w:val="17"/>
                          </w:rPr>
                        </w:pPr>
                        <w:r>
                          <w:rPr>
                            <w:rFonts w:ascii="Consolas"/>
                            <w:color w:val="333333"/>
                            <w:w w:val="105"/>
                            <w:sz w:val="17"/>
                          </w:rPr>
                          <w:t>Thread</w:t>
                        </w:r>
                      </w:p>
                    </w:txbxContent>
                  </v:textbox>
                </v:shape>
              </v:group>
            </w:pict>
          </mc:Fallback>
        </mc:AlternateContent>
      </w:r>
      <w:r>
        <w:rPr>
          <w:color w:val="333333"/>
          <w:w w:val="105"/>
          <w:sz w:val="19"/>
        </w:rPr>
        <w:t>例如</w:t>
      </w:r>
      <w:r>
        <w:rPr>
          <w:color w:val="333333"/>
          <w:w w:val="105"/>
          <w:sz w:val="19"/>
        </w:rPr>
        <w:tab/>
      </w:r>
      <w:r>
        <w:rPr>
          <w:color w:val="333333"/>
          <w:w w:val="105"/>
          <w:sz w:val="19"/>
        </w:rPr>
        <w:t>接口就是一个函数式接口，假设有一个</w:t>
      </w:r>
      <w:r>
        <w:rPr>
          <w:color w:val="333333"/>
          <w:spacing w:val="-21"/>
          <w:w w:val="105"/>
          <w:sz w:val="19"/>
        </w:rPr>
        <w:t xml:space="preserve"> </w:t>
      </w:r>
      <w:r>
        <w:rPr>
          <w:rFonts w:ascii="Consolas" w:eastAsia="Consolas"/>
          <w:color w:val="333333"/>
          <w:w w:val="105"/>
          <w:sz w:val="17"/>
        </w:rPr>
        <w:t>startThread</w:t>
      </w:r>
      <w:r>
        <w:rPr>
          <w:rFonts w:ascii="Consolas" w:eastAsia="Consolas"/>
          <w:color w:val="333333"/>
          <w:spacing w:val="-59"/>
          <w:w w:val="105"/>
          <w:sz w:val="17"/>
        </w:rPr>
        <w:t xml:space="preserve"> </w:t>
      </w:r>
      <w:r>
        <w:rPr>
          <w:color w:val="333333"/>
          <w:w w:val="105"/>
          <w:sz w:val="19"/>
        </w:rPr>
        <w:t>方法使用该接口作为参数，那么就</w:t>
      </w:r>
    </w:p>
    <w:p>
      <w:pPr>
        <w:pStyle w:val="5"/>
        <w:tabs>
          <w:tab w:val="left" w:pos="4696"/>
        </w:tabs>
        <w:spacing w:line="309" w:lineRule="exact"/>
      </w:pPr>
      <w:r>
        <w:rPr>
          <w:color w:val="333333"/>
          <w:w w:val="105"/>
        </w:rPr>
        <w:t>可以使用</w:t>
      </w:r>
      <w:r>
        <w:rPr>
          <w:rFonts w:ascii="Open Sans" w:eastAsia="Open Sans"/>
          <w:color w:val="333333"/>
          <w:w w:val="105"/>
        </w:rPr>
        <w:t>Lambda</w:t>
      </w:r>
      <w:r>
        <w:rPr>
          <w:color w:val="333333"/>
          <w:w w:val="105"/>
        </w:rPr>
        <w:t>进行传参。这种情况其实和</w:t>
      </w:r>
      <w:r>
        <w:rPr>
          <w:color w:val="333333"/>
          <w:w w:val="105"/>
        </w:rPr>
        <w:tab/>
      </w:r>
      <w:r>
        <w:rPr>
          <w:color w:val="333333"/>
          <w:w w:val="105"/>
        </w:rPr>
        <w:t>类的构造方法参数为</w:t>
      </w:r>
      <w:r>
        <w:rPr>
          <w:color w:val="333333"/>
          <w:spacing w:val="10"/>
          <w:w w:val="105"/>
        </w:rPr>
        <w:t xml:space="preserve"> </w:t>
      </w:r>
      <w:r>
        <w:rPr>
          <w:rFonts w:ascii="Consolas" w:eastAsia="Consolas"/>
          <w:color w:val="333333"/>
          <w:w w:val="105"/>
          <w:sz w:val="17"/>
        </w:rPr>
        <w:t>Runnable</w:t>
      </w:r>
      <w:r>
        <w:rPr>
          <w:rFonts w:ascii="Consolas" w:eastAsia="Consolas"/>
          <w:color w:val="333333"/>
          <w:spacing w:val="-28"/>
          <w:w w:val="105"/>
          <w:sz w:val="17"/>
        </w:rPr>
        <w:t xml:space="preserve"> </w:t>
      </w:r>
      <w:r>
        <w:rPr>
          <w:color w:val="333333"/>
          <w:w w:val="105"/>
        </w:rPr>
        <w:t>没有本质区别。</w:t>
      </w:r>
    </w:p>
    <w:p>
      <w:pPr>
        <w:pStyle w:val="5"/>
        <w:spacing w:before="13"/>
        <w:ind w:left="0"/>
        <w:rPr>
          <w:sz w:val="8"/>
        </w:rPr>
      </w:pPr>
      <w:r>
        <mc:AlternateContent>
          <mc:Choice Requires="wpg">
            <w:drawing>
              <wp:anchor distT="0" distB="0" distL="114300" distR="114300" simplePos="0" relativeHeight="251741184" behindDoc="1" locked="0" layoutInCell="1" allowOverlap="1">
                <wp:simplePos x="0" y="0"/>
                <wp:positionH relativeFrom="page">
                  <wp:posOffset>666750</wp:posOffset>
                </wp:positionH>
                <wp:positionV relativeFrom="paragraph">
                  <wp:posOffset>127000</wp:posOffset>
                </wp:positionV>
                <wp:extent cx="6223000" cy="1687195"/>
                <wp:effectExtent l="635" t="635" r="5715" b="7620"/>
                <wp:wrapTopAndBottom/>
                <wp:docPr id="236" name="组合 236"/>
                <wp:cNvGraphicFramePr/>
                <a:graphic xmlns:a="http://schemas.openxmlformats.org/drawingml/2006/main">
                  <a:graphicData uri="http://schemas.microsoft.com/office/word/2010/wordprocessingGroup">
                    <wpg:wgp>
                      <wpg:cNvGrpSpPr/>
                      <wpg:grpSpPr>
                        <a:xfrm>
                          <a:off x="0" y="0"/>
                          <a:ext cx="6223000" cy="1687195"/>
                          <a:chOff x="1050" y="201"/>
                          <a:chExt cx="9800" cy="2657"/>
                        </a:xfrm>
                      </wpg:grpSpPr>
                      <wps:wsp>
                        <wps:cNvPr id="233" name="任意多边形 233"/>
                        <wps:cNvSpPr/>
                        <wps:spPr>
                          <a:xfrm>
                            <a:off x="1057" y="208"/>
                            <a:ext cx="9785" cy="2642"/>
                          </a:xfrm>
                          <a:custGeom>
                            <a:avLst/>
                            <a:gdLst/>
                            <a:ahLst/>
                            <a:cxnLst/>
                            <a:pathLst>
                              <a:path w="9785" h="2642">
                                <a:moveTo>
                                  <a:pt x="9747" y="2641"/>
                                </a:moveTo>
                                <a:lnTo>
                                  <a:pt x="37" y="2641"/>
                                </a:lnTo>
                                <a:lnTo>
                                  <a:pt x="21" y="2639"/>
                                </a:lnTo>
                                <a:lnTo>
                                  <a:pt x="9" y="2632"/>
                                </a:lnTo>
                                <a:lnTo>
                                  <a:pt x="2" y="2620"/>
                                </a:lnTo>
                                <a:lnTo>
                                  <a:pt x="0" y="2604"/>
                                </a:lnTo>
                                <a:lnTo>
                                  <a:pt x="0" y="38"/>
                                </a:lnTo>
                                <a:lnTo>
                                  <a:pt x="2" y="21"/>
                                </a:lnTo>
                                <a:lnTo>
                                  <a:pt x="9" y="10"/>
                                </a:lnTo>
                                <a:lnTo>
                                  <a:pt x="21" y="3"/>
                                </a:lnTo>
                                <a:lnTo>
                                  <a:pt x="37" y="0"/>
                                </a:lnTo>
                                <a:lnTo>
                                  <a:pt x="9747" y="0"/>
                                </a:lnTo>
                                <a:lnTo>
                                  <a:pt x="9763" y="3"/>
                                </a:lnTo>
                                <a:lnTo>
                                  <a:pt x="9775" y="10"/>
                                </a:lnTo>
                                <a:lnTo>
                                  <a:pt x="9782" y="21"/>
                                </a:lnTo>
                                <a:lnTo>
                                  <a:pt x="9784" y="38"/>
                                </a:lnTo>
                                <a:lnTo>
                                  <a:pt x="9784" y="2604"/>
                                </a:lnTo>
                                <a:lnTo>
                                  <a:pt x="9782" y="2620"/>
                                </a:lnTo>
                                <a:lnTo>
                                  <a:pt x="9775" y="2632"/>
                                </a:lnTo>
                                <a:lnTo>
                                  <a:pt x="9763" y="2639"/>
                                </a:lnTo>
                                <a:lnTo>
                                  <a:pt x="9747" y="2641"/>
                                </a:lnTo>
                                <a:close/>
                              </a:path>
                            </a:pathLst>
                          </a:custGeom>
                          <a:solidFill>
                            <a:srgbClr val="F8F8F8"/>
                          </a:solidFill>
                          <a:ln>
                            <a:noFill/>
                          </a:ln>
                        </wps:spPr>
                        <wps:bodyPr upright="1"/>
                      </wps:wsp>
                      <wps:wsp>
                        <wps:cNvPr id="234" name="任意多边形 234"/>
                        <wps:cNvSpPr/>
                        <wps:spPr>
                          <a:xfrm>
                            <a:off x="1057" y="208"/>
                            <a:ext cx="9785" cy="2642"/>
                          </a:xfrm>
                          <a:custGeom>
                            <a:avLst/>
                            <a:gdLst/>
                            <a:ahLst/>
                            <a:cxnLst/>
                            <a:pathLst>
                              <a:path w="9785" h="2642">
                                <a:moveTo>
                                  <a:pt x="0" y="2604"/>
                                </a:moveTo>
                                <a:lnTo>
                                  <a:pt x="0" y="38"/>
                                </a:lnTo>
                                <a:lnTo>
                                  <a:pt x="2" y="21"/>
                                </a:lnTo>
                                <a:lnTo>
                                  <a:pt x="9" y="10"/>
                                </a:lnTo>
                                <a:lnTo>
                                  <a:pt x="21" y="3"/>
                                </a:lnTo>
                                <a:lnTo>
                                  <a:pt x="37" y="0"/>
                                </a:lnTo>
                                <a:lnTo>
                                  <a:pt x="9747" y="0"/>
                                </a:lnTo>
                                <a:lnTo>
                                  <a:pt x="9763" y="3"/>
                                </a:lnTo>
                                <a:lnTo>
                                  <a:pt x="9775" y="10"/>
                                </a:lnTo>
                                <a:lnTo>
                                  <a:pt x="9782" y="21"/>
                                </a:lnTo>
                                <a:lnTo>
                                  <a:pt x="9784" y="38"/>
                                </a:lnTo>
                                <a:lnTo>
                                  <a:pt x="9784" y="2604"/>
                                </a:lnTo>
                                <a:lnTo>
                                  <a:pt x="9782" y="2620"/>
                                </a:lnTo>
                                <a:lnTo>
                                  <a:pt x="9775" y="2632"/>
                                </a:lnTo>
                                <a:lnTo>
                                  <a:pt x="9763" y="2639"/>
                                </a:lnTo>
                                <a:lnTo>
                                  <a:pt x="9747" y="2641"/>
                                </a:lnTo>
                                <a:lnTo>
                                  <a:pt x="37" y="2641"/>
                                </a:lnTo>
                                <a:lnTo>
                                  <a:pt x="21" y="2639"/>
                                </a:lnTo>
                                <a:lnTo>
                                  <a:pt x="9" y="2632"/>
                                </a:lnTo>
                                <a:lnTo>
                                  <a:pt x="2" y="2620"/>
                                </a:lnTo>
                                <a:lnTo>
                                  <a:pt x="0" y="2604"/>
                                </a:lnTo>
                                <a:close/>
                              </a:path>
                            </a:pathLst>
                          </a:custGeom>
                          <a:noFill/>
                          <a:ln w="9529" cap="flat" cmpd="sng">
                            <a:solidFill>
                              <a:srgbClr val="DDDDDD"/>
                            </a:solidFill>
                            <a:prstDash val="solid"/>
                            <a:headEnd type="none" w="med" len="med"/>
                            <a:tailEnd type="none" w="med" len="med"/>
                          </a:ln>
                        </wps:spPr>
                        <wps:bodyPr upright="1"/>
                      </wps:wsp>
                      <wps:wsp>
                        <wps:cNvPr id="235" name="文本框 235"/>
                        <wps:cNvSpPr txBox="1"/>
                        <wps:spPr>
                          <a:xfrm>
                            <a:off x="1050" y="200"/>
                            <a:ext cx="9800" cy="2657"/>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Demo04Runnable </w:t>
                              </w:r>
                              <w:r>
                                <w:rPr>
                                  <w:rFonts w:ascii="Consolas"/>
                                  <w:color w:val="333333"/>
                                  <w:w w:val="105"/>
                                  <w:sz w:val="17"/>
                                </w:rPr>
                                <w:t>{</w:t>
                              </w:r>
                            </w:p>
                            <w:p>
                              <w:pPr>
                                <w:spacing w:before="72" w:line="326" w:lineRule="auto"/>
                                <w:ind w:left="1036" w:right="4437" w:hanging="404"/>
                                <w:jc w:val="left"/>
                                <w:rPr>
                                  <w:rFonts w:ascii="Consolas"/>
                                  <w:sz w:val="17"/>
                                </w:rPr>
                              </w:pPr>
                              <w:r>
                                <w:rPr>
                                  <w:rFonts w:ascii="Consolas"/>
                                  <w:color w:val="770087"/>
                                  <w:w w:val="105"/>
                                  <w:sz w:val="17"/>
                                </w:rPr>
                                <w:t xml:space="preserve">private static </w:t>
                              </w:r>
                              <w:r>
                                <w:rPr>
                                  <w:rFonts w:ascii="Consolas"/>
                                  <w:color w:val="008754"/>
                                  <w:w w:val="105"/>
                                  <w:sz w:val="17"/>
                                </w:rPr>
                                <w:t xml:space="preserve">void </w:t>
                              </w:r>
                              <w:r>
                                <w:rPr>
                                  <w:rFonts w:ascii="Consolas"/>
                                  <w:w w:val="105"/>
                                  <w:sz w:val="17"/>
                                </w:rPr>
                                <w:t>startThread</w:t>
                              </w:r>
                              <w:r>
                                <w:rPr>
                                  <w:rFonts w:ascii="Consolas"/>
                                  <w:color w:val="333333"/>
                                  <w:w w:val="105"/>
                                  <w:sz w:val="17"/>
                                </w:rPr>
                                <w:t>(</w:t>
                              </w:r>
                              <w:r>
                                <w:rPr>
                                  <w:rFonts w:ascii="Consolas"/>
                                  <w:w w:val="105"/>
                                  <w:sz w:val="17"/>
                                </w:rPr>
                                <w:t>Runnable task</w:t>
                              </w:r>
                              <w:r>
                                <w:rPr>
                                  <w:rFonts w:ascii="Consolas"/>
                                  <w:color w:val="333333"/>
                                  <w:w w:val="105"/>
                                  <w:sz w:val="17"/>
                                </w:rPr>
                                <w:t xml:space="preserve">) { </w:t>
                              </w:r>
                              <w:r>
                                <w:rPr>
                                  <w:rFonts w:ascii="Consolas"/>
                                  <w:color w:val="770087"/>
                                  <w:w w:val="105"/>
                                  <w:sz w:val="17"/>
                                </w:rPr>
                                <w:t xml:space="preserve">new </w:t>
                              </w:r>
                              <w:r>
                                <w:rPr>
                                  <w:rFonts w:ascii="Consolas"/>
                                  <w:w w:val="105"/>
                                  <w:sz w:val="17"/>
                                </w:rPr>
                                <w:t>Thread</w:t>
                              </w:r>
                              <w:r>
                                <w:rPr>
                                  <w:rFonts w:ascii="Consolas"/>
                                  <w:color w:val="333333"/>
                                  <w:w w:val="105"/>
                                  <w:sz w:val="17"/>
                                </w:rPr>
                                <w:t>(</w:t>
                              </w:r>
                              <w:r>
                                <w:rPr>
                                  <w:rFonts w:ascii="Consolas"/>
                                  <w:w w:val="105"/>
                                  <w:sz w:val="17"/>
                                </w:rPr>
                                <w:t>task</w:t>
                              </w:r>
                              <w:r>
                                <w:rPr>
                                  <w:rFonts w:ascii="Consolas"/>
                                  <w:color w:val="333333"/>
                                  <w:w w:val="105"/>
                                  <w:sz w:val="17"/>
                                </w:rPr>
                                <w:t>).</w:t>
                              </w:r>
                              <w:r>
                                <w:rPr>
                                  <w:rFonts w:ascii="Consolas"/>
                                  <w:w w:val="105"/>
                                  <w:sz w:val="17"/>
                                </w:rPr>
                                <w:t>start</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ind w:left="633" w:right="0" w:firstLine="0"/>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w:t>
                              </w:r>
                            </w:p>
                            <w:p>
                              <w:pPr>
                                <w:spacing w:before="3"/>
                                <w:ind w:left="1036" w:right="0" w:firstLine="0"/>
                                <w:jc w:val="left"/>
                                <w:rPr>
                                  <w:rFonts w:ascii="Consolas" w:hAnsi="Consolas" w:eastAsia="Consolas"/>
                                  <w:sz w:val="17"/>
                                </w:rPr>
                              </w:pPr>
                              <w:r>
                                <w:rPr>
                                  <w:rFonts w:ascii="Consolas" w:hAnsi="Consolas" w:eastAsia="Consolas"/>
                                  <w:w w:val="105"/>
                                  <w:sz w:val="17"/>
                                </w:rPr>
                                <w:t>startThread</w:t>
                              </w:r>
                              <w:r>
                                <w:rPr>
                                  <w:rFonts w:ascii="Consolas" w:hAnsi="Consolas" w:eastAsia="Consolas"/>
                                  <w:color w:val="333333"/>
                                  <w:w w:val="105"/>
                                  <w:sz w:val="17"/>
                                </w:rPr>
                                <w:t xml:space="preserve">(() </w:t>
                              </w:r>
                              <w:r>
                                <w:rPr>
                                  <w:rFonts w:ascii="Consolas" w:hAnsi="Consolas" w:eastAsia="Consolas"/>
                                  <w:color w:val="971A1A"/>
                                  <w:w w:val="105"/>
                                  <w:sz w:val="17"/>
                                </w:rPr>
                                <w:t xml:space="preserve">‐&gt; </w:t>
                              </w:r>
                              <w:r>
                                <w:rPr>
                                  <w:rFonts w:ascii="Consolas" w:hAnsi="Consolas" w:eastAsia="Consolas"/>
                                  <w:w w:val="105"/>
                                  <w:sz w:val="17"/>
                                </w:rPr>
                                <w:t>System</w:t>
                              </w:r>
                              <w:r>
                                <w:rPr>
                                  <w:rFonts w:ascii="Consolas" w:hAnsi="Consolas" w:eastAsia="Consolas"/>
                                  <w:color w:val="333333"/>
                                  <w:w w:val="105"/>
                                  <w:sz w:val="17"/>
                                </w:rPr>
                                <w:t>.</w:t>
                              </w:r>
                              <w:r>
                                <w:rPr>
                                  <w:rFonts w:ascii="Consolas" w:hAnsi="Consolas" w:eastAsia="Consolas"/>
                                  <w:w w:val="105"/>
                                  <w:sz w:val="17"/>
                                </w:rPr>
                                <w:t>out</w:t>
                              </w:r>
                              <w:r>
                                <w:rPr>
                                  <w:rFonts w:ascii="Consolas" w:hAnsi="Consolas" w:eastAsia="Consolas"/>
                                  <w:color w:val="333333"/>
                                  <w:w w:val="105"/>
                                  <w:sz w:val="17"/>
                                </w:rPr>
                                <w:t>.</w:t>
                              </w:r>
                              <w:r>
                                <w:rPr>
                                  <w:rFonts w:ascii="Consolas" w:hAnsi="Consolas" w:eastAsia="Consolas"/>
                                  <w:w w:val="105"/>
                                  <w:sz w:val="17"/>
                                </w:rPr>
                                <w:t>println</w:t>
                              </w:r>
                              <w:r>
                                <w:rPr>
                                  <w:rFonts w:ascii="Consolas" w:hAnsi="Consolas" w:eastAsia="Consolas"/>
                                  <w:color w:val="333333"/>
                                  <w:w w:val="105"/>
                                  <w:sz w:val="17"/>
                                </w:rPr>
                                <w:t>(</w:t>
                              </w:r>
                              <w:r>
                                <w:rPr>
                                  <w:rFonts w:ascii="Consolas" w:hAnsi="Consolas" w:eastAsia="Consolas"/>
                                  <w:color w:val="AA1111"/>
                                  <w:w w:val="105"/>
                                  <w:sz w:val="17"/>
                                </w:rPr>
                                <w:t>"</w:t>
                              </w:r>
                              <w:r>
                                <w:rPr>
                                  <w:color w:val="AA1111"/>
                                  <w:w w:val="105"/>
                                  <w:sz w:val="17"/>
                                </w:rPr>
                                <w:t>线程任务执行！</w:t>
                              </w:r>
                              <w:r>
                                <w:rPr>
                                  <w:rFonts w:ascii="Consolas" w:hAnsi="Consolas" w:eastAsia="Consolas"/>
                                  <w:color w:val="AA1111"/>
                                  <w:w w:val="105"/>
                                  <w:sz w:val="17"/>
                                </w:rPr>
                                <w:t>"</w:t>
                              </w:r>
                              <w:r>
                                <w:rPr>
                                  <w:rFonts w:ascii="Consolas" w:hAnsi="Consolas" w:eastAsia="Consolas"/>
                                  <w:color w:val="333333"/>
                                  <w:w w:val="105"/>
                                  <w:sz w:val="17"/>
                                </w:rPr>
                                <w:t>));</w:t>
                              </w:r>
                            </w:p>
                            <w:p>
                              <w:pPr>
                                <w:spacing w:before="25"/>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132.85pt;width:490pt;mso-position-horizontal-relative:page;mso-wrap-distance-bottom:0pt;mso-wrap-distance-top:0pt;z-index:-251575296;mso-width-relative:page;mso-height-relative:page;" coordorigin="1050,201" coordsize="9800,2657" o:gfxdata="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">
                <o:lock v:ext="edit" aspectratio="f"/>
                <v:shape id="_x0000_s1026" o:spid="_x0000_s1026" o:spt="100" style="position:absolute;left:1057;top:208;height:2642;width:9785;" fillcolor="#F8F8F8" filled="t" stroked="f" coordsize="9785,2642" o:gfxdata="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txK/&#10;AAAA3AAAAA8AAAAAAAAAAQAgAAAAIgAAAGRycy9kb3ducmV2LnhtbFBLAQIUABQAAAAIAIdO4kAz&#10;LwWeOwAAADkAAAAQAAAAAAAAAAEAIAAAAA4BAABkcnMvc2hhcGV4bWwueG1sUEsFBgAAAAAGAAYA&#10;WwEAALgDAAAAAA==&#10;" path="m9747,2641l37,2641,21,2639,9,2632,2,2620,0,2604,0,38,2,21,9,10,21,3,37,0,9747,0,9763,3,9775,10,9782,21,9784,38,9784,2604,9782,2620,9775,2632,9763,2639,9747,2641xe">
                  <v:fill on="t" focussize="0,0"/>
                  <v:stroke on="f"/>
                  <v:imagedata o:title=""/>
                  <o:lock v:ext="edit" aspectratio="f"/>
                </v:shape>
                <v:shape id="_x0000_s1026" o:spid="_x0000_s1026" o:spt="100" style="position:absolute;left:1057;top:208;height:2642;width:9785;" filled="f" stroked="t" coordsize="9785,2642" o:gfxdata="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Dqo2/&#10;AAAA3AAAAA8AAAAAAAAAAQAgAAAAIgAAAGRycy9kb3ducmV2LnhtbFBLAQIUABQAAAAIAIdO4kAz&#10;LwWeOwAAADkAAAAQAAAAAAAAAAEAIAAAAA4BAABkcnMvc2hhcGV4bWwueG1sUEsFBgAAAAAGAAYA&#10;WwEAALgDAAAAAA==&#10;" path="m0,2604l0,38,2,21,9,10,21,3,37,0,9747,0,9763,3,9775,10,9782,21,9784,38,9784,2604,9782,2620,9775,2632,9763,2639,9747,2641,37,2641,21,2639,9,2632,2,2620,0,2604xe">
                  <v:fill on="f" focussize="0,0"/>
                  <v:stroke weight="0.750314960629921pt" color="#DDDDDD" joinstyle="round"/>
                  <v:imagedata o:title=""/>
                  <o:lock v:ext="edit" aspectratio="f"/>
                </v:shape>
                <v:shape id="_x0000_s1026" o:spid="_x0000_s1026" o:spt="202" type="#_x0000_t202" style="position:absolute;left:1050;top:200;height:2657;width:9800;" filled="f" stroked="f" coordsize="21600,21600" o:gfxdata="UEsDBAoAAAAAAIdO4kAAAAAAAAAAAAAAAAAEAAAAZHJzL1BLAwQUAAAACACHTuJAor5eO78AAADc&#10;AAAADwAAAGRycy9kb3ducmV2LnhtbEWPT2sCMRTE70K/Q3gFb5qoVO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Xj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Demo04Runnable </w:t>
                        </w:r>
                        <w:r>
                          <w:rPr>
                            <w:rFonts w:ascii="Consolas"/>
                            <w:color w:val="333333"/>
                            <w:w w:val="105"/>
                            <w:sz w:val="17"/>
                          </w:rPr>
                          <w:t>{</w:t>
                        </w:r>
                      </w:p>
                      <w:p>
                        <w:pPr>
                          <w:spacing w:before="72" w:line="326" w:lineRule="auto"/>
                          <w:ind w:left="1036" w:right="4437" w:hanging="404"/>
                          <w:jc w:val="left"/>
                          <w:rPr>
                            <w:rFonts w:ascii="Consolas"/>
                            <w:sz w:val="17"/>
                          </w:rPr>
                        </w:pPr>
                        <w:r>
                          <w:rPr>
                            <w:rFonts w:ascii="Consolas"/>
                            <w:color w:val="770087"/>
                            <w:w w:val="105"/>
                            <w:sz w:val="17"/>
                          </w:rPr>
                          <w:t xml:space="preserve">private static </w:t>
                        </w:r>
                        <w:r>
                          <w:rPr>
                            <w:rFonts w:ascii="Consolas"/>
                            <w:color w:val="008754"/>
                            <w:w w:val="105"/>
                            <w:sz w:val="17"/>
                          </w:rPr>
                          <w:t xml:space="preserve">void </w:t>
                        </w:r>
                        <w:r>
                          <w:rPr>
                            <w:rFonts w:ascii="Consolas"/>
                            <w:w w:val="105"/>
                            <w:sz w:val="17"/>
                          </w:rPr>
                          <w:t>startThread</w:t>
                        </w:r>
                        <w:r>
                          <w:rPr>
                            <w:rFonts w:ascii="Consolas"/>
                            <w:color w:val="333333"/>
                            <w:w w:val="105"/>
                            <w:sz w:val="17"/>
                          </w:rPr>
                          <w:t>(</w:t>
                        </w:r>
                        <w:r>
                          <w:rPr>
                            <w:rFonts w:ascii="Consolas"/>
                            <w:w w:val="105"/>
                            <w:sz w:val="17"/>
                          </w:rPr>
                          <w:t>Runnable task</w:t>
                        </w:r>
                        <w:r>
                          <w:rPr>
                            <w:rFonts w:ascii="Consolas"/>
                            <w:color w:val="333333"/>
                            <w:w w:val="105"/>
                            <w:sz w:val="17"/>
                          </w:rPr>
                          <w:t xml:space="preserve">) { </w:t>
                        </w:r>
                        <w:r>
                          <w:rPr>
                            <w:rFonts w:ascii="Consolas"/>
                            <w:color w:val="770087"/>
                            <w:w w:val="105"/>
                            <w:sz w:val="17"/>
                          </w:rPr>
                          <w:t xml:space="preserve">new </w:t>
                        </w:r>
                        <w:r>
                          <w:rPr>
                            <w:rFonts w:ascii="Consolas"/>
                            <w:w w:val="105"/>
                            <w:sz w:val="17"/>
                          </w:rPr>
                          <w:t>Thread</w:t>
                        </w:r>
                        <w:r>
                          <w:rPr>
                            <w:rFonts w:ascii="Consolas"/>
                            <w:color w:val="333333"/>
                            <w:w w:val="105"/>
                            <w:sz w:val="17"/>
                          </w:rPr>
                          <w:t>(</w:t>
                        </w:r>
                        <w:r>
                          <w:rPr>
                            <w:rFonts w:ascii="Consolas"/>
                            <w:w w:val="105"/>
                            <w:sz w:val="17"/>
                          </w:rPr>
                          <w:t>task</w:t>
                        </w:r>
                        <w:r>
                          <w:rPr>
                            <w:rFonts w:ascii="Consolas"/>
                            <w:color w:val="333333"/>
                            <w:w w:val="105"/>
                            <w:sz w:val="17"/>
                          </w:rPr>
                          <w:t>).</w:t>
                        </w:r>
                        <w:r>
                          <w:rPr>
                            <w:rFonts w:ascii="Consolas"/>
                            <w:w w:val="105"/>
                            <w:sz w:val="17"/>
                          </w:rPr>
                          <w:t>start</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ind w:left="633" w:right="0" w:firstLine="0"/>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w:t>
                        </w:r>
                      </w:p>
                      <w:p>
                        <w:pPr>
                          <w:spacing w:before="3"/>
                          <w:ind w:left="1036" w:right="0" w:firstLine="0"/>
                          <w:jc w:val="left"/>
                          <w:rPr>
                            <w:rFonts w:ascii="Consolas" w:hAnsi="Consolas" w:eastAsia="Consolas"/>
                            <w:sz w:val="17"/>
                          </w:rPr>
                        </w:pPr>
                        <w:r>
                          <w:rPr>
                            <w:rFonts w:ascii="Consolas" w:hAnsi="Consolas" w:eastAsia="Consolas"/>
                            <w:w w:val="105"/>
                            <w:sz w:val="17"/>
                          </w:rPr>
                          <w:t>startThread</w:t>
                        </w:r>
                        <w:r>
                          <w:rPr>
                            <w:rFonts w:ascii="Consolas" w:hAnsi="Consolas" w:eastAsia="Consolas"/>
                            <w:color w:val="333333"/>
                            <w:w w:val="105"/>
                            <w:sz w:val="17"/>
                          </w:rPr>
                          <w:t xml:space="preserve">(() </w:t>
                        </w:r>
                        <w:r>
                          <w:rPr>
                            <w:rFonts w:ascii="Consolas" w:hAnsi="Consolas" w:eastAsia="Consolas"/>
                            <w:color w:val="971A1A"/>
                            <w:w w:val="105"/>
                            <w:sz w:val="17"/>
                          </w:rPr>
                          <w:t xml:space="preserve">‐&gt; </w:t>
                        </w:r>
                        <w:r>
                          <w:rPr>
                            <w:rFonts w:ascii="Consolas" w:hAnsi="Consolas" w:eastAsia="Consolas"/>
                            <w:w w:val="105"/>
                            <w:sz w:val="17"/>
                          </w:rPr>
                          <w:t>System</w:t>
                        </w:r>
                        <w:r>
                          <w:rPr>
                            <w:rFonts w:ascii="Consolas" w:hAnsi="Consolas" w:eastAsia="Consolas"/>
                            <w:color w:val="333333"/>
                            <w:w w:val="105"/>
                            <w:sz w:val="17"/>
                          </w:rPr>
                          <w:t>.</w:t>
                        </w:r>
                        <w:r>
                          <w:rPr>
                            <w:rFonts w:ascii="Consolas" w:hAnsi="Consolas" w:eastAsia="Consolas"/>
                            <w:w w:val="105"/>
                            <w:sz w:val="17"/>
                          </w:rPr>
                          <w:t>out</w:t>
                        </w:r>
                        <w:r>
                          <w:rPr>
                            <w:rFonts w:ascii="Consolas" w:hAnsi="Consolas" w:eastAsia="Consolas"/>
                            <w:color w:val="333333"/>
                            <w:w w:val="105"/>
                            <w:sz w:val="17"/>
                          </w:rPr>
                          <w:t>.</w:t>
                        </w:r>
                        <w:r>
                          <w:rPr>
                            <w:rFonts w:ascii="Consolas" w:hAnsi="Consolas" w:eastAsia="Consolas"/>
                            <w:w w:val="105"/>
                            <w:sz w:val="17"/>
                          </w:rPr>
                          <w:t>println</w:t>
                        </w:r>
                        <w:r>
                          <w:rPr>
                            <w:rFonts w:ascii="Consolas" w:hAnsi="Consolas" w:eastAsia="Consolas"/>
                            <w:color w:val="333333"/>
                            <w:w w:val="105"/>
                            <w:sz w:val="17"/>
                          </w:rPr>
                          <w:t>(</w:t>
                        </w:r>
                        <w:r>
                          <w:rPr>
                            <w:rFonts w:ascii="Consolas" w:hAnsi="Consolas" w:eastAsia="Consolas"/>
                            <w:color w:val="AA1111"/>
                            <w:w w:val="105"/>
                            <w:sz w:val="17"/>
                          </w:rPr>
                          <w:t>"</w:t>
                        </w:r>
                        <w:r>
                          <w:rPr>
                            <w:color w:val="AA1111"/>
                            <w:w w:val="105"/>
                            <w:sz w:val="17"/>
                          </w:rPr>
                          <w:t>线程任务执行！</w:t>
                        </w:r>
                        <w:r>
                          <w:rPr>
                            <w:rFonts w:ascii="Consolas" w:hAnsi="Consolas" w:eastAsia="Consolas"/>
                            <w:color w:val="AA1111"/>
                            <w:w w:val="105"/>
                            <w:sz w:val="17"/>
                          </w:rPr>
                          <w:t>"</w:t>
                        </w:r>
                        <w:r>
                          <w:rPr>
                            <w:rFonts w:ascii="Consolas" w:hAnsi="Consolas" w:eastAsia="Consolas"/>
                            <w:color w:val="333333"/>
                            <w:w w:val="105"/>
                            <w:sz w:val="17"/>
                          </w:rPr>
                          <w:t>));</w:t>
                        </w:r>
                      </w:p>
                      <w:p>
                        <w:pPr>
                          <w:spacing w:before="25"/>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1"/>
        <w:ind w:left="0"/>
        <w:rPr>
          <w:sz w:val="6"/>
        </w:rPr>
      </w:pPr>
    </w:p>
    <w:p>
      <w:pPr>
        <w:pStyle w:val="5"/>
        <w:spacing w:before="58" w:line="344" w:lineRule="exact"/>
      </w:pPr>
      <w:r>
        <mc:AlternateContent>
          <mc:Choice Requires="wpg">
            <w:drawing>
              <wp:anchor distT="0" distB="0" distL="114300" distR="114300" simplePos="0" relativeHeight="249605120" behindDoc="1" locked="0" layoutInCell="1" allowOverlap="1">
                <wp:simplePos x="0" y="0"/>
                <wp:positionH relativeFrom="page">
                  <wp:posOffset>1657985</wp:posOffset>
                </wp:positionH>
                <wp:positionV relativeFrom="paragraph">
                  <wp:posOffset>252730</wp:posOffset>
                </wp:positionV>
                <wp:extent cx="1315085" cy="172085"/>
                <wp:effectExtent l="635" t="635" r="17780" b="17780"/>
                <wp:wrapNone/>
                <wp:docPr id="221" name="组合 221"/>
                <wp:cNvGraphicFramePr/>
                <a:graphic xmlns:a="http://schemas.openxmlformats.org/drawingml/2006/main">
                  <a:graphicData uri="http://schemas.microsoft.com/office/word/2010/wordprocessingGroup">
                    <wpg:wgp>
                      <wpg:cNvGrpSpPr/>
                      <wpg:grpSpPr>
                        <a:xfrm>
                          <a:off x="0" y="0"/>
                          <a:ext cx="1315085" cy="172085"/>
                          <a:chOff x="2611" y="399"/>
                          <a:chExt cx="2071" cy="271"/>
                        </a:xfrm>
                      </wpg:grpSpPr>
                      <wps:wsp>
                        <wps:cNvPr id="218" name="任意多边形 218"/>
                        <wps:cNvSpPr/>
                        <wps:spPr>
                          <a:xfrm>
                            <a:off x="2611" y="398"/>
                            <a:ext cx="2071" cy="271"/>
                          </a:xfrm>
                          <a:custGeom>
                            <a:avLst/>
                            <a:gdLst/>
                            <a:ahLst/>
                            <a:cxnLst/>
                            <a:pathLst>
                              <a:path w="2071" h="271">
                                <a:moveTo>
                                  <a:pt x="2026" y="270"/>
                                </a:moveTo>
                                <a:lnTo>
                                  <a:pt x="45" y="270"/>
                                </a:lnTo>
                                <a:lnTo>
                                  <a:pt x="25" y="267"/>
                                </a:lnTo>
                                <a:lnTo>
                                  <a:pt x="11" y="259"/>
                                </a:lnTo>
                                <a:lnTo>
                                  <a:pt x="3" y="245"/>
                                </a:lnTo>
                                <a:lnTo>
                                  <a:pt x="0" y="225"/>
                                </a:lnTo>
                                <a:lnTo>
                                  <a:pt x="0" y="45"/>
                                </a:lnTo>
                                <a:lnTo>
                                  <a:pt x="3" y="25"/>
                                </a:lnTo>
                                <a:lnTo>
                                  <a:pt x="11" y="11"/>
                                </a:lnTo>
                                <a:lnTo>
                                  <a:pt x="25" y="3"/>
                                </a:lnTo>
                                <a:lnTo>
                                  <a:pt x="45" y="0"/>
                                </a:lnTo>
                                <a:lnTo>
                                  <a:pt x="2026" y="0"/>
                                </a:lnTo>
                                <a:lnTo>
                                  <a:pt x="2046" y="3"/>
                                </a:lnTo>
                                <a:lnTo>
                                  <a:pt x="2060" y="11"/>
                                </a:lnTo>
                                <a:lnTo>
                                  <a:pt x="2068" y="25"/>
                                </a:lnTo>
                                <a:lnTo>
                                  <a:pt x="2071" y="45"/>
                                </a:lnTo>
                                <a:lnTo>
                                  <a:pt x="2071" y="225"/>
                                </a:lnTo>
                                <a:lnTo>
                                  <a:pt x="2068" y="245"/>
                                </a:lnTo>
                                <a:lnTo>
                                  <a:pt x="2060" y="259"/>
                                </a:lnTo>
                                <a:lnTo>
                                  <a:pt x="2046" y="267"/>
                                </a:lnTo>
                                <a:lnTo>
                                  <a:pt x="2026" y="270"/>
                                </a:lnTo>
                                <a:close/>
                              </a:path>
                            </a:pathLst>
                          </a:custGeom>
                          <a:solidFill>
                            <a:srgbClr val="F8F8F8"/>
                          </a:solidFill>
                          <a:ln>
                            <a:noFill/>
                          </a:ln>
                        </wps:spPr>
                        <wps:bodyPr upright="1"/>
                      </wps:wsp>
                      <wps:wsp>
                        <wps:cNvPr id="219" name="任意多边形 219"/>
                        <wps:cNvSpPr/>
                        <wps:spPr>
                          <a:xfrm>
                            <a:off x="2618" y="406"/>
                            <a:ext cx="2056" cy="256"/>
                          </a:xfrm>
                          <a:custGeom>
                            <a:avLst/>
                            <a:gdLst/>
                            <a:ahLst/>
                            <a:cxnLst/>
                            <a:pathLst>
                              <a:path w="2056" h="256">
                                <a:moveTo>
                                  <a:pt x="0" y="218"/>
                                </a:moveTo>
                                <a:lnTo>
                                  <a:pt x="0" y="38"/>
                                </a:lnTo>
                                <a:lnTo>
                                  <a:pt x="2" y="21"/>
                                </a:lnTo>
                                <a:lnTo>
                                  <a:pt x="9" y="10"/>
                                </a:lnTo>
                                <a:lnTo>
                                  <a:pt x="21" y="3"/>
                                </a:lnTo>
                                <a:lnTo>
                                  <a:pt x="37" y="0"/>
                                </a:lnTo>
                                <a:lnTo>
                                  <a:pt x="2018" y="0"/>
                                </a:lnTo>
                                <a:lnTo>
                                  <a:pt x="2034" y="3"/>
                                </a:lnTo>
                                <a:lnTo>
                                  <a:pt x="2046" y="10"/>
                                </a:lnTo>
                                <a:lnTo>
                                  <a:pt x="2053" y="21"/>
                                </a:lnTo>
                                <a:lnTo>
                                  <a:pt x="2055" y="38"/>
                                </a:lnTo>
                                <a:lnTo>
                                  <a:pt x="2055" y="218"/>
                                </a:lnTo>
                                <a:lnTo>
                                  <a:pt x="2053" y="234"/>
                                </a:lnTo>
                                <a:lnTo>
                                  <a:pt x="2046" y="246"/>
                                </a:lnTo>
                                <a:lnTo>
                                  <a:pt x="2034" y="253"/>
                                </a:lnTo>
                                <a:lnTo>
                                  <a:pt x="201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220" name="文本框 220"/>
                        <wps:cNvSpPr txBox="1"/>
                        <wps:spPr>
                          <a:xfrm>
                            <a:off x="2611" y="398"/>
                            <a:ext cx="207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java.util.Comparator</w:t>
                              </w:r>
                            </w:p>
                          </w:txbxContent>
                        </wps:txbx>
                        <wps:bodyPr lIns="0" tIns="0" rIns="0" bIns="0" upright="1"/>
                      </wps:wsp>
                    </wpg:wgp>
                  </a:graphicData>
                </a:graphic>
              </wp:anchor>
            </w:drawing>
          </mc:Choice>
          <mc:Fallback>
            <w:pict>
              <v:group id="_x0000_s1026" o:spid="_x0000_s1026" o:spt="203" style="position:absolute;left:0pt;margin-left:130.55pt;margin-top:19.9pt;height:13.55pt;width:103.55pt;mso-position-horizontal-relative:page;z-index:-253711360;mso-width-relative:page;mso-height-relative:page;" coordorigin="2611,399" coordsize="2071,271" o:gfxdata="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">
                <o:lock v:ext="edit" aspectratio="f"/>
                <v:shape id="_x0000_s1026" o:spid="_x0000_s1026" o:spt="100" style="position:absolute;left:2611;top:398;height:271;width:2071;" fillcolor="#F8F8F8" filled="t" stroked="f" coordsize="2071,271" o:gfxdata="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Fsa4i2AAAA3AAAAA8A&#10;AAAAAAAAAQAgAAAAIgAAAGRycy9kb3ducmV2LnhtbFBLAQIUABQAAAAIAIdO4kAzLwWeOwAAADkA&#10;AAAQAAAAAAAAAAEAIAAAAAUBAABkcnMvc2hhcGV4bWwueG1sUEsFBgAAAAAGAAYAWwEAAK8DAAAA&#10;AA==&#10;" path="m2026,270l45,270,25,267,11,259,3,245,0,225,0,45,3,25,11,11,25,3,45,0,2026,0,2046,3,2060,11,2068,25,2071,45,2071,225,2068,245,2060,259,2046,267,2026,270xe">
                  <v:fill on="t" focussize="0,0"/>
                  <v:stroke on="f"/>
                  <v:imagedata o:title=""/>
                  <o:lock v:ext="edit" aspectratio="f"/>
                </v:shape>
                <v:shape id="_x0000_s1026" o:spid="_x0000_s1026" o:spt="100" style="position:absolute;left:2618;top:406;height:256;width:2056;" filled="f" stroked="t" coordsize="2056,256" o:gfxdata="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7Lf&#10;L8EAAADcAAAADwAAAAAAAAABACAAAAAiAAAAZHJzL2Rvd25yZXYueG1sUEsBAhQAFAAAAAgAh07i&#10;QDMvBZ47AAAAOQAAABAAAAAAAAAAAQAgAAAAEAEAAGRycy9zaGFwZXhtbC54bWxQSwUGAAAAAAYA&#10;BgBbAQAAugMAAAAA&#10;" path="m0,218l0,38,2,21,9,10,21,3,37,0,2018,0,2034,3,2046,10,2053,21,2055,38,2055,218,2053,234,2046,246,2034,253,2018,255,37,255,21,253,9,246,2,234,0,218xe">
                  <v:fill on="f" focussize="0,0"/>
                  <v:stroke weight="0.750314960629921pt" color="#DDDDDD" joinstyle="round"/>
                  <v:imagedata o:title=""/>
                  <o:lock v:ext="edit" aspectratio="f"/>
                </v:shape>
                <v:shape id="_x0000_s1026" o:spid="_x0000_s1026" o:spt="202" type="#_x0000_t202" style="position:absolute;left:2611;top:398;height:271;width:2071;" filled="f" stroked="f" coordsize="21600,21600" o:gfxdata="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Brf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java.util.Comparator</w:t>
                        </w:r>
                      </w:p>
                    </w:txbxContent>
                  </v:textbox>
                </v:shape>
              </v:group>
            </w:pict>
          </mc:Fallback>
        </mc:AlternateContent>
      </w:r>
      <w:r>
        <w:rPr>
          <w:color w:val="333333"/>
        </w:rPr>
        <w:t>类似地，如果一个方法的返回值类型是一个函数式接口，那么就可以直接返回一个</w:t>
      </w:r>
      <w:r>
        <w:rPr>
          <w:rFonts w:ascii="Open Sans" w:eastAsia="Open Sans"/>
          <w:color w:val="333333"/>
        </w:rPr>
        <w:t>Lambda</w:t>
      </w:r>
      <w:r>
        <w:rPr>
          <w:color w:val="333333"/>
        </w:rPr>
        <w:t>表达式。当需要通过一</w:t>
      </w:r>
    </w:p>
    <w:p>
      <w:pPr>
        <w:pStyle w:val="5"/>
        <w:tabs>
          <w:tab w:val="left" w:pos="3748"/>
        </w:tabs>
        <w:spacing w:line="306" w:lineRule="exact"/>
      </w:pPr>
      <w:r>
        <w:rPr>
          <w:color w:val="333333"/>
          <w:w w:val="105"/>
        </w:rPr>
        <w:t>个方法来获取一个</w:t>
      </w:r>
      <w:r>
        <w:rPr>
          <w:color w:val="333333"/>
          <w:w w:val="105"/>
        </w:rPr>
        <w:tab/>
      </w:r>
      <w:r>
        <w:rPr>
          <w:color w:val="333333"/>
          <w:w w:val="105"/>
        </w:rPr>
        <w:t>接口类型的对象作为排序器时：</w:t>
      </w:r>
    </w:p>
    <w:p>
      <w:pPr>
        <w:pStyle w:val="5"/>
        <w:spacing w:before="13"/>
        <w:ind w:left="0"/>
        <w:rPr>
          <w:sz w:val="8"/>
        </w:rPr>
      </w:pPr>
      <w:r>
        <mc:AlternateContent>
          <mc:Choice Requires="wpg">
            <w:drawing>
              <wp:anchor distT="0" distB="0" distL="114300" distR="114300" simplePos="0" relativeHeight="251743232" behindDoc="1" locked="0" layoutInCell="1" allowOverlap="1">
                <wp:simplePos x="0" y="0"/>
                <wp:positionH relativeFrom="page">
                  <wp:posOffset>666750</wp:posOffset>
                </wp:positionH>
                <wp:positionV relativeFrom="paragraph">
                  <wp:posOffset>127000</wp:posOffset>
                </wp:positionV>
                <wp:extent cx="6223000" cy="2725420"/>
                <wp:effectExtent l="635" t="635" r="5715" b="17145"/>
                <wp:wrapTopAndBottom/>
                <wp:docPr id="240" name="组合 240"/>
                <wp:cNvGraphicFramePr/>
                <a:graphic xmlns:a="http://schemas.openxmlformats.org/drawingml/2006/main">
                  <a:graphicData uri="http://schemas.microsoft.com/office/word/2010/wordprocessingGroup">
                    <wpg:wgp>
                      <wpg:cNvGrpSpPr/>
                      <wpg:grpSpPr>
                        <a:xfrm>
                          <a:off x="0" y="0"/>
                          <a:ext cx="6223000" cy="2725420"/>
                          <a:chOff x="1050" y="201"/>
                          <a:chExt cx="9800" cy="4292"/>
                        </a:xfrm>
                      </wpg:grpSpPr>
                      <wps:wsp>
                        <wps:cNvPr id="237" name="任意多边形 237"/>
                        <wps:cNvSpPr/>
                        <wps:spPr>
                          <a:xfrm>
                            <a:off x="1057" y="208"/>
                            <a:ext cx="9785" cy="4277"/>
                          </a:xfrm>
                          <a:custGeom>
                            <a:avLst/>
                            <a:gdLst/>
                            <a:ahLst/>
                            <a:cxnLst/>
                            <a:pathLst>
                              <a:path w="9785" h="4277">
                                <a:moveTo>
                                  <a:pt x="9747" y="4277"/>
                                </a:moveTo>
                                <a:lnTo>
                                  <a:pt x="37" y="4277"/>
                                </a:lnTo>
                                <a:lnTo>
                                  <a:pt x="21" y="4275"/>
                                </a:lnTo>
                                <a:lnTo>
                                  <a:pt x="9" y="4268"/>
                                </a:lnTo>
                                <a:lnTo>
                                  <a:pt x="2" y="4256"/>
                                </a:lnTo>
                                <a:lnTo>
                                  <a:pt x="0" y="4239"/>
                                </a:lnTo>
                                <a:lnTo>
                                  <a:pt x="0" y="38"/>
                                </a:lnTo>
                                <a:lnTo>
                                  <a:pt x="2" y="21"/>
                                </a:lnTo>
                                <a:lnTo>
                                  <a:pt x="9" y="10"/>
                                </a:lnTo>
                                <a:lnTo>
                                  <a:pt x="21" y="3"/>
                                </a:lnTo>
                                <a:lnTo>
                                  <a:pt x="37" y="0"/>
                                </a:lnTo>
                                <a:lnTo>
                                  <a:pt x="9747" y="0"/>
                                </a:lnTo>
                                <a:lnTo>
                                  <a:pt x="9763" y="3"/>
                                </a:lnTo>
                                <a:lnTo>
                                  <a:pt x="9775" y="10"/>
                                </a:lnTo>
                                <a:lnTo>
                                  <a:pt x="9782" y="21"/>
                                </a:lnTo>
                                <a:lnTo>
                                  <a:pt x="9784" y="38"/>
                                </a:lnTo>
                                <a:lnTo>
                                  <a:pt x="9784" y="4239"/>
                                </a:lnTo>
                                <a:lnTo>
                                  <a:pt x="9782" y="4256"/>
                                </a:lnTo>
                                <a:lnTo>
                                  <a:pt x="9775" y="4268"/>
                                </a:lnTo>
                                <a:lnTo>
                                  <a:pt x="9763" y="4275"/>
                                </a:lnTo>
                                <a:lnTo>
                                  <a:pt x="9747" y="4277"/>
                                </a:lnTo>
                                <a:close/>
                              </a:path>
                            </a:pathLst>
                          </a:custGeom>
                          <a:solidFill>
                            <a:srgbClr val="F8F8F8"/>
                          </a:solidFill>
                          <a:ln>
                            <a:noFill/>
                          </a:ln>
                        </wps:spPr>
                        <wps:bodyPr upright="1"/>
                      </wps:wsp>
                      <wps:wsp>
                        <wps:cNvPr id="238" name="任意多边形 238"/>
                        <wps:cNvSpPr/>
                        <wps:spPr>
                          <a:xfrm>
                            <a:off x="1057" y="208"/>
                            <a:ext cx="9785" cy="4277"/>
                          </a:xfrm>
                          <a:custGeom>
                            <a:avLst/>
                            <a:gdLst/>
                            <a:ahLst/>
                            <a:cxnLst/>
                            <a:pathLst>
                              <a:path w="9785" h="4277">
                                <a:moveTo>
                                  <a:pt x="0" y="4239"/>
                                </a:moveTo>
                                <a:lnTo>
                                  <a:pt x="0" y="38"/>
                                </a:lnTo>
                                <a:lnTo>
                                  <a:pt x="2" y="21"/>
                                </a:lnTo>
                                <a:lnTo>
                                  <a:pt x="9" y="10"/>
                                </a:lnTo>
                                <a:lnTo>
                                  <a:pt x="21" y="3"/>
                                </a:lnTo>
                                <a:lnTo>
                                  <a:pt x="37" y="0"/>
                                </a:lnTo>
                                <a:lnTo>
                                  <a:pt x="9747" y="0"/>
                                </a:lnTo>
                                <a:lnTo>
                                  <a:pt x="9763" y="3"/>
                                </a:lnTo>
                                <a:lnTo>
                                  <a:pt x="9775" y="10"/>
                                </a:lnTo>
                                <a:lnTo>
                                  <a:pt x="9782" y="21"/>
                                </a:lnTo>
                                <a:lnTo>
                                  <a:pt x="9784" y="38"/>
                                </a:lnTo>
                                <a:lnTo>
                                  <a:pt x="9784" y="4239"/>
                                </a:lnTo>
                                <a:lnTo>
                                  <a:pt x="9782" y="4256"/>
                                </a:lnTo>
                                <a:lnTo>
                                  <a:pt x="9775" y="4268"/>
                                </a:lnTo>
                                <a:lnTo>
                                  <a:pt x="9763" y="4275"/>
                                </a:lnTo>
                                <a:lnTo>
                                  <a:pt x="9747" y="4277"/>
                                </a:lnTo>
                                <a:lnTo>
                                  <a:pt x="37" y="4277"/>
                                </a:lnTo>
                                <a:lnTo>
                                  <a:pt x="21" y="4275"/>
                                </a:lnTo>
                                <a:lnTo>
                                  <a:pt x="9" y="4268"/>
                                </a:lnTo>
                                <a:lnTo>
                                  <a:pt x="2" y="4256"/>
                                </a:lnTo>
                                <a:lnTo>
                                  <a:pt x="0" y="4239"/>
                                </a:lnTo>
                                <a:close/>
                              </a:path>
                            </a:pathLst>
                          </a:custGeom>
                          <a:noFill/>
                          <a:ln w="9529" cap="flat" cmpd="sng">
                            <a:solidFill>
                              <a:srgbClr val="DDDDDD"/>
                            </a:solidFill>
                            <a:prstDash val="solid"/>
                            <a:headEnd type="none" w="med" len="med"/>
                            <a:tailEnd type="none" w="med" len="med"/>
                          </a:ln>
                        </wps:spPr>
                        <wps:bodyPr upright="1"/>
                      </wps:wsp>
                      <wps:wsp>
                        <wps:cNvPr id="239" name="文本框 239"/>
                        <wps:cNvSpPr txBox="1"/>
                        <wps:spPr>
                          <a:xfrm>
                            <a:off x="1050" y="200"/>
                            <a:ext cx="9800" cy="4292"/>
                          </a:xfrm>
                          <a:prstGeom prst="rect">
                            <a:avLst/>
                          </a:prstGeom>
                          <a:noFill/>
                          <a:ln>
                            <a:noFill/>
                          </a:ln>
                        </wps:spPr>
                        <wps:txbx>
                          <w:txbxContent>
                            <w:p>
                              <w:pPr>
                                <w:spacing w:before="7" w:line="240" w:lineRule="auto"/>
                                <w:rPr>
                                  <w:sz w:val="9"/>
                                </w:rPr>
                              </w:pPr>
                            </w:p>
                            <w:p>
                              <w:pPr>
                                <w:spacing w:before="1" w:line="326" w:lineRule="auto"/>
                                <w:ind w:left="247" w:right="6838" w:firstLine="0"/>
                                <w:jc w:val="left"/>
                                <w:rPr>
                                  <w:rFonts w:ascii="Consolas"/>
                                  <w:sz w:val="17"/>
                                </w:rPr>
                              </w:pPr>
                              <w:r>
                                <w:rPr>
                                  <w:rFonts w:ascii="Consolas"/>
                                  <w:color w:val="770087"/>
                                  <w:w w:val="105"/>
                                  <w:sz w:val="17"/>
                                </w:rPr>
                                <w:t xml:space="preserve">import </w:t>
                              </w:r>
                              <w:r>
                                <w:rPr>
                                  <w:rFonts w:ascii="Consolas"/>
                                  <w:w w:val="105"/>
                                  <w:sz w:val="17"/>
                                </w:rPr>
                                <w:t>java</w:t>
                              </w:r>
                              <w:r>
                                <w:rPr>
                                  <w:rFonts w:ascii="Consolas"/>
                                  <w:color w:val="333333"/>
                                  <w:w w:val="105"/>
                                  <w:sz w:val="17"/>
                                </w:rPr>
                                <w:t>.</w:t>
                              </w:r>
                              <w:r>
                                <w:rPr>
                                  <w:rFonts w:ascii="Consolas"/>
                                  <w:w w:val="105"/>
                                  <w:sz w:val="17"/>
                                </w:rPr>
                                <w:t>util</w:t>
                              </w:r>
                              <w:r>
                                <w:rPr>
                                  <w:rFonts w:ascii="Consolas"/>
                                  <w:color w:val="333333"/>
                                  <w:w w:val="105"/>
                                  <w:sz w:val="17"/>
                                </w:rPr>
                                <w:t>.</w:t>
                              </w:r>
                              <w:r>
                                <w:rPr>
                                  <w:rFonts w:ascii="Consolas"/>
                                  <w:w w:val="105"/>
                                  <w:sz w:val="17"/>
                                </w:rPr>
                                <w:t>Arrays</w:t>
                              </w:r>
                              <w:r>
                                <w:rPr>
                                  <w:rFonts w:ascii="Consolas"/>
                                  <w:color w:val="333333"/>
                                  <w:w w:val="105"/>
                                  <w:sz w:val="17"/>
                                </w:rPr>
                                <w:t xml:space="preserve">; </w:t>
                              </w:r>
                              <w:r>
                                <w:rPr>
                                  <w:rFonts w:ascii="Consolas"/>
                                  <w:color w:val="770087"/>
                                  <w:w w:val="105"/>
                                  <w:sz w:val="17"/>
                                </w:rPr>
                                <w:t>import</w:t>
                              </w:r>
                              <w:r>
                                <w:rPr>
                                  <w:rFonts w:ascii="Consolas"/>
                                  <w:color w:val="770087"/>
                                  <w:spacing w:val="-53"/>
                                  <w:w w:val="105"/>
                                  <w:sz w:val="17"/>
                                </w:rPr>
                                <w:t xml:space="preserve"> </w:t>
                              </w:r>
                              <w:r>
                                <w:rPr>
                                  <w:rFonts w:ascii="Consolas"/>
                                  <w:w w:val="105"/>
                                  <w:sz w:val="17"/>
                                </w:rPr>
                                <w:t>java</w:t>
                              </w:r>
                              <w:r>
                                <w:rPr>
                                  <w:rFonts w:ascii="Consolas"/>
                                  <w:color w:val="333333"/>
                                  <w:w w:val="105"/>
                                  <w:sz w:val="17"/>
                                </w:rPr>
                                <w:t>.</w:t>
                              </w:r>
                              <w:r>
                                <w:rPr>
                                  <w:rFonts w:ascii="Consolas"/>
                                  <w:w w:val="105"/>
                                  <w:sz w:val="17"/>
                                </w:rPr>
                                <w:t>util</w:t>
                              </w:r>
                              <w:r>
                                <w:rPr>
                                  <w:rFonts w:ascii="Consolas"/>
                                  <w:color w:val="333333"/>
                                  <w:w w:val="105"/>
                                  <w:sz w:val="17"/>
                                </w:rPr>
                                <w:t>.</w:t>
                              </w:r>
                              <w:r>
                                <w:rPr>
                                  <w:rFonts w:ascii="Consolas"/>
                                  <w:w w:val="105"/>
                                  <w:sz w:val="17"/>
                                </w:rPr>
                                <w:t>Comparator</w:t>
                              </w:r>
                              <w:r>
                                <w:rPr>
                                  <w:rFonts w:ascii="Consolas"/>
                                  <w:color w:val="333333"/>
                                  <w:w w:val="105"/>
                                  <w:sz w:val="17"/>
                                </w:rPr>
                                <w:t>;</w:t>
                              </w:r>
                            </w:p>
                            <w:p>
                              <w:pPr>
                                <w:spacing w:before="10" w:line="240" w:lineRule="auto"/>
                                <w:rPr>
                                  <w:sz w:val="14"/>
                                </w:rPr>
                              </w:pPr>
                            </w:p>
                            <w:p>
                              <w:pPr>
                                <w:spacing w:before="0"/>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Demo06Comparator </w:t>
                              </w:r>
                              <w:r>
                                <w:rPr>
                                  <w:rFonts w:ascii="Consolas"/>
                                  <w:color w:val="333333"/>
                                  <w:w w:val="105"/>
                                  <w:sz w:val="17"/>
                                </w:rPr>
                                <w:t>{</w:t>
                              </w:r>
                            </w:p>
                            <w:p>
                              <w:pPr>
                                <w:spacing w:before="71" w:line="326" w:lineRule="auto"/>
                                <w:ind w:left="1036" w:right="4142" w:hanging="404"/>
                                <w:jc w:val="left"/>
                                <w:rPr>
                                  <w:rFonts w:ascii="Consolas" w:hAnsi="Consolas"/>
                                  <w:sz w:val="17"/>
                                </w:rPr>
                              </w:pPr>
                              <w:r>
                                <w:rPr>
                                  <w:rFonts w:ascii="Consolas" w:hAnsi="Consolas"/>
                                  <w:color w:val="770087"/>
                                  <w:w w:val="105"/>
                                  <w:sz w:val="17"/>
                                </w:rPr>
                                <w:t xml:space="preserve">private static </w:t>
                              </w:r>
                              <w:r>
                                <w:rPr>
                                  <w:rFonts w:ascii="Consolas" w:hAnsi="Consolas"/>
                                  <w:w w:val="105"/>
                                  <w:sz w:val="17"/>
                                </w:rPr>
                                <w:t>Comparator</w:t>
                              </w:r>
                              <w:r>
                                <w:rPr>
                                  <w:rFonts w:ascii="Consolas" w:hAnsi="Consolas"/>
                                  <w:color w:val="971A1A"/>
                                  <w:w w:val="105"/>
                                  <w:sz w:val="17"/>
                                </w:rPr>
                                <w:t>&lt;</w:t>
                              </w:r>
                              <w:r>
                                <w:rPr>
                                  <w:rFonts w:ascii="Consolas" w:hAnsi="Consolas"/>
                                  <w:color w:val="008754"/>
                                  <w:w w:val="105"/>
                                  <w:sz w:val="17"/>
                                </w:rPr>
                                <w:t>String</w:t>
                              </w:r>
                              <w:r>
                                <w:rPr>
                                  <w:rFonts w:ascii="Consolas" w:hAnsi="Consolas"/>
                                  <w:color w:val="971A1A"/>
                                  <w:w w:val="105"/>
                                  <w:sz w:val="17"/>
                                </w:rPr>
                                <w:t xml:space="preserve">&gt; </w:t>
                              </w:r>
                              <w:r>
                                <w:rPr>
                                  <w:rFonts w:ascii="Consolas" w:hAnsi="Consolas"/>
                                  <w:w w:val="105"/>
                                  <w:sz w:val="17"/>
                                </w:rPr>
                                <w:t>newComparator</w:t>
                              </w:r>
                              <w:r>
                                <w:rPr>
                                  <w:rFonts w:ascii="Consolas" w:hAnsi="Consolas"/>
                                  <w:color w:val="333333"/>
                                  <w:w w:val="105"/>
                                  <w:sz w:val="17"/>
                                </w:rPr>
                                <w:t xml:space="preserve">() { </w:t>
                              </w:r>
                              <w:r>
                                <w:rPr>
                                  <w:rFonts w:ascii="Consolas" w:hAnsi="Consolas"/>
                                  <w:color w:val="770087"/>
                                  <w:w w:val="105"/>
                                  <w:sz w:val="17"/>
                                </w:rPr>
                                <w:t xml:space="preserve">return </w:t>
                              </w:r>
                              <w:r>
                                <w:rPr>
                                  <w:rFonts w:ascii="Consolas" w:hAnsi="Consolas"/>
                                  <w:color w:val="333333"/>
                                  <w:w w:val="105"/>
                                  <w:sz w:val="17"/>
                                </w:rPr>
                                <w:t>(</w:t>
                              </w:r>
                              <w:r>
                                <w:rPr>
                                  <w:rFonts w:ascii="Consolas" w:hAnsi="Consolas"/>
                                  <w:w w:val="105"/>
                                  <w:sz w:val="17"/>
                                </w:rPr>
                                <w:t>a</w:t>
                              </w:r>
                              <w:r>
                                <w:rPr>
                                  <w:rFonts w:ascii="Consolas" w:hAnsi="Consolas"/>
                                  <w:color w:val="333333"/>
                                  <w:w w:val="105"/>
                                  <w:sz w:val="17"/>
                                </w:rPr>
                                <w:t xml:space="preserve">, </w:t>
                              </w:r>
                              <w:r>
                                <w:rPr>
                                  <w:rFonts w:ascii="Consolas" w:hAnsi="Consolas"/>
                                  <w:w w:val="105"/>
                                  <w:sz w:val="17"/>
                                </w:rPr>
                                <w:t>b</w:t>
                              </w:r>
                              <w:r>
                                <w:rPr>
                                  <w:rFonts w:ascii="Consolas" w:hAnsi="Consolas"/>
                                  <w:color w:val="333333"/>
                                  <w:w w:val="105"/>
                                  <w:sz w:val="17"/>
                                </w:rPr>
                                <w:t xml:space="preserve">) </w:t>
                              </w:r>
                              <w:r>
                                <w:rPr>
                                  <w:rFonts w:ascii="Consolas" w:hAnsi="Consolas"/>
                                  <w:color w:val="971A1A"/>
                                  <w:w w:val="105"/>
                                  <w:sz w:val="17"/>
                                </w:rPr>
                                <w:t xml:space="preserve">‐&gt; </w:t>
                              </w:r>
                              <w:r>
                                <w:rPr>
                                  <w:rFonts w:ascii="Consolas" w:hAnsi="Consolas"/>
                                  <w:w w:val="105"/>
                                  <w:sz w:val="17"/>
                                </w:rPr>
                                <w:t>b</w:t>
                              </w:r>
                              <w:r>
                                <w:rPr>
                                  <w:rFonts w:ascii="Consolas" w:hAnsi="Consolas"/>
                                  <w:color w:val="333333"/>
                                  <w:w w:val="105"/>
                                  <w:sz w:val="17"/>
                                </w:rPr>
                                <w:t>.</w:t>
                              </w:r>
                              <w:r>
                                <w:rPr>
                                  <w:rFonts w:ascii="Consolas" w:hAnsi="Consolas"/>
                                  <w:w w:val="105"/>
                                  <w:sz w:val="17"/>
                                </w:rPr>
                                <w:t>length</w:t>
                              </w:r>
                              <w:r>
                                <w:rPr>
                                  <w:rFonts w:ascii="Consolas" w:hAnsi="Consolas"/>
                                  <w:color w:val="333333"/>
                                  <w:w w:val="105"/>
                                  <w:sz w:val="17"/>
                                </w:rPr>
                                <w:t xml:space="preserve">() </w:t>
                              </w:r>
                              <w:r>
                                <w:rPr>
                                  <w:rFonts w:ascii="Consolas" w:hAnsi="Consolas"/>
                                  <w:color w:val="971A1A"/>
                                  <w:w w:val="105"/>
                                  <w:sz w:val="17"/>
                                </w:rPr>
                                <w:t xml:space="preserve">‐ </w:t>
                              </w:r>
                              <w:r>
                                <w:rPr>
                                  <w:rFonts w:ascii="Consolas" w:hAnsi="Consolas"/>
                                  <w:w w:val="105"/>
                                  <w:sz w:val="17"/>
                                </w:rPr>
                                <w:t>a</w:t>
                              </w:r>
                              <w:r>
                                <w:rPr>
                                  <w:rFonts w:ascii="Consolas" w:hAnsi="Consolas"/>
                                  <w:color w:val="333333"/>
                                  <w:w w:val="105"/>
                                  <w:sz w:val="17"/>
                                </w:rPr>
                                <w:t>.</w:t>
                              </w:r>
                              <w:r>
                                <w:rPr>
                                  <w:rFonts w:ascii="Consolas" w:hAnsi="Consolas"/>
                                  <w:w w:val="105"/>
                                  <w:sz w:val="17"/>
                                </w:rPr>
                                <w:t>length</w:t>
                              </w:r>
                              <w:r>
                                <w:rPr>
                                  <w:rFonts w:ascii="Consolas" w:hAns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10" w:line="240" w:lineRule="auto"/>
                                <w:rPr>
                                  <w:sz w:val="18"/>
                                </w:rPr>
                              </w:pPr>
                            </w:p>
                            <w:p>
                              <w:pPr>
                                <w:spacing w:before="0" w:line="326" w:lineRule="auto"/>
                                <w:ind w:left="1019" w:right="4599"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xml:space="preserve">) { </w:t>
                              </w:r>
                              <w:r>
                                <w:rPr>
                                  <w:rFonts w:ascii="Consolas"/>
                                  <w:color w:val="008754"/>
                                  <w:w w:val="105"/>
                                  <w:sz w:val="17"/>
                                </w:rPr>
                                <w:t>String</w:t>
                              </w:r>
                              <w:r>
                                <w:rPr>
                                  <w:rFonts w:ascii="Consolas"/>
                                  <w:color w:val="333333"/>
                                  <w:w w:val="105"/>
                                  <w:sz w:val="17"/>
                                </w:rPr>
                                <w:t xml:space="preserve">[] </w:t>
                              </w:r>
                              <w:r>
                                <w:rPr>
                                  <w:rFonts w:ascii="Consolas"/>
                                  <w:w w:val="105"/>
                                  <w:sz w:val="17"/>
                                </w:rPr>
                                <w:t xml:space="preserve">array </w:t>
                              </w:r>
                              <w:r>
                                <w:rPr>
                                  <w:rFonts w:ascii="Consolas"/>
                                  <w:color w:val="971A1A"/>
                                  <w:w w:val="105"/>
                                  <w:sz w:val="17"/>
                                </w:rPr>
                                <w:t xml:space="preserve">= </w:t>
                              </w:r>
                              <w:r>
                                <w:rPr>
                                  <w:rFonts w:ascii="Consolas"/>
                                  <w:color w:val="333333"/>
                                  <w:w w:val="105"/>
                                  <w:sz w:val="17"/>
                                </w:rPr>
                                <w:t xml:space="preserve">{ </w:t>
                              </w:r>
                              <w:r>
                                <w:rPr>
                                  <w:rFonts w:ascii="Consolas"/>
                                  <w:color w:val="AA1111"/>
                                  <w:w w:val="105"/>
                                  <w:sz w:val="17"/>
                                </w:rPr>
                                <w:t>"abc"</w:t>
                              </w:r>
                              <w:r>
                                <w:rPr>
                                  <w:rFonts w:ascii="Consolas"/>
                                  <w:color w:val="333333"/>
                                  <w:w w:val="105"/>
                                  <w:sz w:val="17"/>
                                </w:rPr>
                                <w:t xml:space="preserve">, </w:t>
                              </w:r>
                              <w:r>
                                <w:rPr>
                                  <w:rFonts w:ascii="Consolas"/>
                                  <w:color w:val="AA1111"/>
                                  <w:w w:val="105"/>
                                  <w:sz w:val="17"/>
                                </w:rPr>
                                <w:t>"ab"</w:t>
                              </w:r>
                              <w:r>
                                <w:rPr>
                                  <w:rFonts w:ascii="Consolas"/>
                                  <w:color w:val="333333"/>
                                  <w:w w:val="105"/>
                                  <w:sz w:val="17"/>
                                </w:rPr>
                                <w:t xml:space="preserve">, </w:t>
                              </w:r>
                              <w:r>
                                <w:rPr>
                                  <w:rFonts w:ascii="Consolas"/>
                                  <w:color w:val="AA1111"/>
                                  <w:w w:val="105"/>
                                  <w:sz w:val="17"/>
                                </w:rPr>
                                <w:t xml:space="preserve">"abcd" </w:t>
                              </w:r>
                              <w:r>
                                <w:rPr>
                                  <w:rFonts w:ascii="Consolas"/>
                                  <w:color w:val="333333"/>
                                  <w:w w:val="105"/>
                                  <w:sz w:val="17"/>
                                </w:rPr>
                                <w:t xml:space="preserve">}; </w:t>
                              </w:r>
                              <w:r>
                                <w:rPr>
                                  <w:rFonts w:ascii="Consolas"/>
                                  <w:sz w:val="17"/>
                                </w:rPr>
                                <w:t>System</w:t>
                              </w:r>
                              <w:r>
                                <w:rPr>
                                  <w:rFonts w:ascii="Consolas"/>
                                  <w:color w:val="333333"/>
                                  <w:sz w:val="17"/>
                                </w:rPr>
                                <w:t>.</w:t>
                              </w:r>
                              <w:r>
                                <w:rPr>
                                  <w:rFonts w:ascii="Consolas"/>
                                  <w:sz w:val="17"/>
                                </w:rPr>
                                <w:t>out</w:t>
                              </w:r>
                              <w:r>
                                <w:rPr>
                                  <w:rFonts w:ascii="Consolas"/>
                                  <w:color w:val="333333"/>
                                  <w:sz w:val="17"/>
                                </w:rPr>
                                <w:t>.</w:t>
                              </w:r>
                              <w:r>
                                <w:rPr>
                                  <w:rFonts w:ascii="Consolas"/>
                                  <w:sz w:val="17"/>
                                </w:rPr>
                                <w:t>println</w:t>
                              </w:r>
                              <w:r>
                                <w:rPr>
                                  <w:rFonts w:ascii="Consolas"/>
                                  <w:color w:val="333333"/>
                                  <w:sz w:val="17"/>
                                </w:rPr>
                                <w:t>(</w:t>
                              </w:r>
                              <w:r>
                                <w:rPr>
                                  <w:rFonts w:ascii="Consolas"/>
                                  <w:sz w:val="17"/>
                                </w:rPr>
                                <w:t>Arrays</w:t>
                              </w:r>
                              <w:r>
                                <w:rPr>
                                  <w:rFonts w:ascii="Consolas"/>
                                  <w:color w:val="333333"/>
                                  <w:sz w:val="17"/>
                                </w:rPr>
                                <w:t>.</w:t>
                              </w:r>
                              <w:r>
                                <w:rPr>
                                  <w:rFonts w:ascii="Consolas"/>
                                  <w:sz w:val="17"/>
                                </w:rPr>
                                <w:t>toString</w:t>
                              </w:r>
                              <w:r>
                                <w:rPr>
                                  <w:rFonts w:ascii="Consolas"/>
                                  <w:color w:val="333333"/>
                                  <w:sz w:val="17"/>
                                </w:rPr>
                                <w:t>(</w:t>
                              </w:r>
                              <w:r>
                                <w:rPr>
                                  <w:rFonts w:ascii="Consolas"/>
                                  <w:sz w:val="17"/>
                                </w:rPr>
                                <w:t>array</w:t>
                              </w:r>
                              <w:r>
                                <w:rPr>
                                  <w:rFonts w:ascii="Consolas"/>
                                  <w:color w:val="333333"/>
                                  <w:sz w:val="17"/>
                                </w:rPr>
                                <w:t xml:space="preserve">)); </w:t>
                              </w:r>
                              <w:r>
                                <w:rPr>
                                  <w:rFonts w:ascii="Consolas"/>
                                  <w:w w:val="105"/>
                                  <w:sz w:val="17"/>
                                </w:rPr>
                                <w:t>Arrays</w:t>
                              </w:r>
                              <w:r>
                                <w:rPr>
                                  <w:rFonts w:ascii="Consolas"/>
                                  <w:color w:val="333333"/>
                                  <w:w w:val="105"/>
                                  <w:sz w:val="17"/>
                                </w:rPr>
                                <w:t>.</w:t>
                              </w:r>
                              <w:r>
                                <w:rPr>
                                  <w:rFonts w:ascii="Consolas"/>
                                  <w:w w:val="105"/>
                                  <w:sz w:val="17"/>
                                </w:rPr>
                                <w:t>sort</w:t>
                              </w:r>
                              <w:r>
                                <w:rPr>
                                  <w:rFonts w:ascii="Consolas"/>
                                  <w:color w:val="333333"/>
                                  <w:w w:val="105"/>
                                  <w:sz w:val="17"/>
                                </w:rPr>
                                <w:t>(</w:t>
                              </w:r>
                              <w:r>
                                <w:rPr>
                                  <w:rFonts w:ascii="Consolas"/>
                                  <w:w w:val="105"/>
                                  <w:sz w:val="17"/>
                                </w:rPr>
                                <w:t>array</w:t>
                              </w:r>
                              <w:r>
                                <w:rPr>
                                  <w:rFonts w:ascii="Consolas"/>
                                  <w:color w:val="333333"/>
                                  <w:w w:val="105"/>
                                  <w:sz w:val="17"/>
                                </w:rPr>
                                <w:t xml:space="preserve">, </w:t>
                              </w:r>
                              <w:r>
                                <w:rPr>
                                  <w:rFonts w:ascii="Consolas"/>
                                  <w:w w:val="105"/>
                                  <w:sz w:val="17"/>
                                </w:rPr>
                                <w:t>newComparator</w:t>
                              </w:r>
                              <w:r>
                                <w:rPr>
                                  <w:rFonts w:ascii="Consolas"/>
                                  <w:color w:val="333333"/>
                                  <w:w w:val="105"/>
                                  <w:sz w:val="17"/>
                                </w:rPr>
                                <w:t xml:space="preserve">()); </w:t>
                              </w:r>
                              <w:r>
                                <w:rPr>
                                  <w:rFonts w:ascii="Consolas"/>
                                  <w:sz w:val="17"/>
                                </w:rPr>
                                <w:t>System</w:t>
                              </w:r>
                              <w:r>
                                <w:rPr>
                                  <w:rFonts w:ascii="Consolas"/>
                                  <w:color w:val="333333"/>
                                  <w:sz w:val="17"/>
                                </w:rPr>
                                <w:t>.</w:t>
                              </w:r>
                              <w:r>
                                <w:rPr>
                                  <w:rFonts w:ascii="Consolas"/>
                                  <w:sz w:val="17"/>
                                </w:rPr>
                                <w:t>out</w:t>
                              </w:r>
                              <w:r>
                                <w:rPr>
                                  <w:rFonts w:ascii="Consolas"/>
                                  <w:color w:val="333333"/>
                                  <w:sz w:val="17"/>
                                </w:rPr>
                                <w:t>.</w:t>
                              </w:r>
                              <w:r>
                                <w:rPr>
                                  <w:rFonts w:ascii="Consolas"/>
                                  <w:sz w:val="17"/>
                                </w:rPr>
                                <w:t>println</w:t>
                              </w:r>
                              <w:r>
                                <w:rPr>
                                  <w:rFonts w:ascii="Consolas"/>
                                  <w:color w:val="333333"/>
                                  <w:sz w:val="17"/>
                                </w:rPr>
                                <w:t>(</w:t>
                              </w:r>
                              <w:r>
                                <w:rPr>
                                  <w:rFonts w:ascii="Consolas"/>
                                  <w:sz w:val="17"/>
                                </w:rPr>
                                <w:t>Arrays</w:t>
                              </w:r>
                              <w:r>
                                <w:rPr>
                                  <w:rFonts w:ascii="Consolas"/>
                                  <w:color w:val="333333"/>
                                  <w:sz w:val="17"/>
                                </w:rPr>
                                <w:t>.</w:t>
                              </w:r>
                              <w:r>
                                <w:rPr>
                                  <w:rFonts w:ascii="Consolas"/>
                                  <w:sz w:val="17"/>
                                </w:rPr>
                                <w:t>toString</w:t>
                              </w:r>
                              <w:r>
                                <w:rPr>
                                  <w:rFonts w:ascii="Consolas"/>
                                  <w:color w:val="333333"/>
                                  <w:sz w:val="17"/>
                                </w:rPr>
                                <w:t>(</w:t>
                              </w:r>
                              <w:r>
                                <w:rPr>
                                  <w:rFonts w:ascii="Consolas"/>
                                  <w:sz w:val="17"/>
                                </w:rPr>
                                <w:t>array</w:t>
                              </w:r>
                              <w:r>
                                <w:rPr>
                                  <w:rFonts w:ascii="Consolas"/>
                                  <w:color w:val="333333"/>
                                  <w:sz w:val="17"/>
                                </w:rPr>
                                <w:t>));</w:t>
                              </w:r>
                            </w:p>
                            <w:p>
                              <w:pPr>
                                <w:spacing w:before="0" w:line="196"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214.6pt;width:490pt;mso-position-horizontal-relative:page;mso-wrap-distance-bottom:0pt;mso-wrap-distance-top:0pt;z-index:-251573248;mso-width-relative:page;mso-height-relative:page;" coordorigin="1050,201" coordsize="9800,4292" o:gfxdata="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">
                <o:lock v:ext="edit" aspectratio="f"/>
                <v:shape id="_x0000_s1026" o:spid="_x0000_s1026" o:spt="100" style="position:absolute;left:1057;top:208;height:4277;width:9785;" fillcolor="#F8F8F8" filled="t" stroked="f" coordsize="9785,4277" o:gfxdata="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9fAi&#10;wAAAANwAAAAPAAAAAAAAAAEAIAAAACIAAABkcnMvZG93bnJldi54bWxQSwECFAAUAAAACACHTuJA&#10;My8FnjsAAAA5AAAAEAAAAAAAAAABACAAAAAPAQAAZHJzL3NoYXBleG1sLnhtbFBLBQYAAAAABgAG&#10;AFsBAAC5AwAAAAA=&#10;" path="m9747,4277l37,4277,21,4275,9,4268,2,4256,0,4239,0,38,2,21,9,10,21,3,37,0,9747,0,9763,3,9775,10,9782,21,9784,38,9784,4239,9782,4256,9775,4268,9763,4275,9747,4277xe">
                  <v:fill on="t" focussize="0,0"/>
                  <v:stroke on="f"/>
                  <v:imagedata o:title=""/>
                  <o:lock v:ext="edit" aspectratio="f"/>
                </v:shape>
                <v:shape id="_x0000_s1026" o:spid="_x0000_s1026" o:spt="100" style="position:absolute;left:1057;top:208;height:4277;width:9785;" filled="f" stroked="t" coordsize="9785,4277" o:gfxdata="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auUfbgAAADcAAAA&#10;DwAAAAAAAAABACAAAAAiAAAAZHJzL2Rvd25yZXYueG1sUEsBAhQAFAAAAAgAh07iQDMvBZ47AAAA&#10;OQAAABAAAAAAAAAAAQAgAAAABwEAAGRycy9zaGFwZXhtbC54bWxQSwUGAAAAAAYABgBbAQAAsQMA&#10;AAAA&#10;" path="m0,4239l0,38,2,21,9,10,21,3,37,0,9747,0,9763,3,9775,10,9782,21,9784,38,9784,4239,9782,4256,9775,4268,9763,4275,9747,4277,37,4277,21,4275,9,4268,2,4256,0,4239xe">
                  <v:fill on="f" focussize="0,0"/>
                  <v:stroke weight="0.750314960629921pt" color="#DDDDDD" joinstyle="round"/>
                  <v:imagedata o:title=""/>
                  <o:lock v:ext="edit" aspectratio="f"/>
                </v:shape>
                <v:shape id="_x0000_s1026" o:spid="_x0000_s1026" o:spt="202" type="#_x0000_t202" style="position:absolute;left:1050;top:200;height:4292;width:9800;" filled="f" stroked="f" coordsize="21600,21600" o:gfxdata="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zVD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7" w:line="240" w:lineRule="auto"/>
                          <w:rPr>
                            <w:sz w:val="9"/>
                          </w:rPr>
                        </w:pPr>
                      </w:p>
                      <w:p>
                        <w:pPr>
                          <w:spacing w:before="1" w:line="326" w:lineRule="auto"/>
                          <w:ind w:left="247" w:right="6838" w:firstLine="0"/>
                          <w:jc w:val="left"/>
                          <w:rPr>
                            <w:rFonts w:ascii="Consolas"/>
                            <w:sz w:val="17"/>
                          </w:rPr>
                        </w:pPr>
                        <w:r>
                          <w:rPr>
                            <w:rFonts w:ascii="Consolas"/>
                            <w:color w:val="770087"/>
                            <w:w w:val="105"/>
                            <w:sz w:val="17"/>
                          </w:rPr>
                          <w:t xml:space="preserve">import </w:t>
                        </w:r>
                        <w:r>
                          <w:rPr>
                            <w:rFonts w:ascii="Consolas"/>
                            <w:w w:val="105"/>
                            <w:sz w:val="17"/>
                          </w:rPr>
                          <w:t>java</w:t>
                        </w:r>
                        <w:r>
                          <w:rPr>
                            <w:rFonts w:ascii="Consolas"/>
                            <w:color w:val="333333"/>
                            <w:w w:val="105"/>
                            <w:sz w:val="17"/>
                          </w:rPr>
                          <w:t>.</w:t>
                        </w:r>
                        <w:r>
                          <w:rPr>
                            <w:rFonts w:ascii="Consolas"/>
                            <w:w w:val="105"/>
                            <w:sz w:val="17"/>
                          </w:rPr>
                          <w:t>util</w:t>
                        </w:r>
                        <w:r>
                          <w:rPr>
                            <w:rFonts w:ascii="Consolas"/>
                            <w:color w:val="333333"/>
                            <w:w w:val="105"/>
                            <w:sz w:val="17"/>
                          </w:rPr>
                          <w:t>.</w:t>
                        </w:r>
                        <w:r>
                          <w:rPr>
                            <w:rFonts w:ascii="Consolas"/>
                            <w:w w:val="105"/>
                            <w:sz w:val="17"/>
                          </w:rPr>
                          <w:t>Arrays</w:t>
                        </w:r>
                        <w:r>
                          <w:rPr>
                            <w:rFonts w:ascii="Consolas"/>
                            <w:color w:val="333333"/>
                            <w:w w:val="105"/>
                            <w:sz w:val="17"/>
                          </w:rPr>
                          <w:t xml:space="preserve">; </w:t>
                        </w:r>
                        <w:r>
                          <w:rPr>
                            <w:rFonts w:ascii="Consolas"/>
                            <w:color w:val="770087"/>
                            <w:w w:val="105"/>
                            <w:sz w:val="17"/>
                          </w:rPr>
                          <w:t>import</w:t>
                        </w:r>
                        <w:r>
                          <w:rPr>
                            <w:rFonts w:ascii="Consolas"/>
                            <w:color w:val="770087"/>
                            <w:spacing w:val="-53"/>
                            <w:w w:val="105"/>
                            <w:sz w:val="17"/>
                          </w:rPr>
                          <w:t xml:space="preserve"> </w:t>
                        </w:r>
                        <w:r>
                          <w:rPr>
                            <w:rFonts w:ascii="Consolas"/>
                            <w:w w:val="105"/>
                            <w:sz w:val="17"/>
                          </w:rPr>
                          <w:t>java</w:t>
                        </w:r>
                        <w:r>
                          <w:rPr>
                            <w:rFonts w:ascii="Consolas"/>
                            <w:color w:val="333333"/>
                            <w:w w:val="105"/>
                            <w:sz w:val="17"/>
                          </w:rPr>
                          <w:t>.</w:t>
                        </w:r>
                        <w:r>
                          <w:rPr>
                            <w:rFonts w:ascii="Consolas"/>
                            <w:w w:val="105"/>
                            <w:sz w:val="17"/>
                          </w:rPr>
                          <w:t>util</w:t>
                        </w:r>
                        <w:r>
                          <w:rPr>
                            <w:rFonts w:ascii="Consolas"/>
                            <w:color w:val="333333"/>
                            <w:w w:val="105"/>
                            <w:sz w:val="17"/>
                          </w:rPr>
                          <w:t>.</w:t>
                        </w:r>
                        <w:r>
                          <w:rPr>
                            <w:rFonts w:ascii="Consolas"/>
                            <w:w w:val="105"/>
                            <w:sz w:val="17"/>
                          </w:rPr>
                          <w:t>Comparator</w:t>
                        </w:r>
                        <w:r>
                          <w:rPr>
                            <w:rFonts w:ascii="Consolas"/>
                            <w:color w:val="333333"/>
                            <w:w w:val="105"/>
                            <w:sz w:val="17"/>
                          </w:rPr>
                          <w:t>;</w:t>
                        </w:r>
                      </w:p>
                      <w:p>
                        <w:pPr>
                          <w:spacing w:before="10" w:line="240" w:lineRule="auto"/>
                          <w:rPr>
                            <w:sz w:val="14"/>
                          </w:rPr>
                        </w:pPr>
                      </w:p>
                      <w:p>
                        <w:pPr>
                          <w:spacing w:before="0"/>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Demo06Comparator </w:t>
                        </w:r>
                        <w:r>
                          <w:rPr>
                            <w:rFonts w:ascii="Consolas"/>
                            <w:color w:val="333333"/>
                            <w:w w:val="105"/>
                            <w:sz w:val="17"/>
                          </w:rPr>
                          <w:t>{</w:t>
                        </w:r>
                      </w:p>
                      <w:p>
                        <w:pPr>
                          <w:spacing w:before="71" w:line="326" w:lineRule="auto"/>
                          <w:ind w:left="1036" w:right="4142" w:hanging="404"/>
                          <w:jc w:val="left"/>
                          <w:rPr>
                            <w:rFonts w:ascii="Consolas" w:hAnsi="Consolas"/>
                            <w:sz w:val="17"/>
                          </w:rPr>
                        </w:pPr>
                        <w:r>
                          <w:rPr>
                            <w:rFonts w:ascii="Consolas" w:hAnsi="Consolas"/>
                            <w:color w:val="770087"/>
                            <w:w w:val="105"/>
                            <w:sz w:val="17"/>
                          </w:rPr>
                          <w:t xml:space="preserve">private static </w:t>
                        </w:r>
                        <w:r>
                          <w:rPr>
                            <w:rFonts w:ascii="Consolas" w:hAnsi="Consolas"/>
                            <w:w w:val="105"/>
                            <w:sz w:val="17"/>
                          </w:rPr>
                          <w:t>Comparator</w:t>
                        </w:r>
                        <w:r>
                          <w:rPr>
                            <w:rFonts w:ascii="Consolas" w:hAnsi="Consolas"/>
                            <w:color w:val="971A1A"/>
                            <w:w w:val="105"/>
                            <w:sz w:val="17"/>
                          </w:rPr>
                          <w:t>&lt;</w:t>
                        </w:r>
                        <w:r>
                          <w:rPr>
                            <w:rFonts w:ascii="Consolas" w:hAnsi="Consolas"/>
                            <w:color w:val="008754"/>
                            <w:w w:val="105"/>
                            <w:sz w:val="17"/>
                          </w:rPr>
                          <w:t>String</w:t>
                        </w:r>
                        <w:r>
                          <w:rPr>
                            <w:rFonts w:ascii="Consolas" w:hAnsi="Consolas"/>
                            <w:color w:val="971A1A"/>
                            <w:w w:val="105"/>
                            <w:sz w:val="17"/>
                          </w:rPr>
                          <w:t xml:space="preserve">&gt; </w:t>
                        </w:r>
                        <w:r>
                          <w:rPr>
                            <w:rFonts w:ascii="Consolas" w:hAnsi="Consolas"/>
                            <w:w w:val="105"/>
                            <w:sz w:val="17"/>
                          </w:rPr>
                          <w:t>newComparator</w:t>
                        </w:r>
                        <w:r>
                          <w:rPr>
                            <w:rFonts w:ascii="Consolas" w:hAnsi="Consolas"/>
                            <w:color w:val="333333"/>
                            <w:w w:val="105"/>
                            <w:sz w:val="17"/>
                          </w:rPr>
                          <w:t xml:space="preserve">() { </w:t>
                        </w:r>
                        <w:r>
                          <w:rPr>
                            <w:rFonts w:ascii="Consolas" w:hAnsi="Consolas"/>
                            <w:color w:val="770087"/>
                            <w:w w:val="105"/>
                            <w:sz w:val="17"/>
                          </w:rPr>
                          <w:t xml:space="preserve">return </w:t>
                        </w:r>
                        <w:r>
                          <w:rPr>
                            <w:rFonts w:ascii="Consolas" w:hAnsi="Consolas"/>
                            <w:color w:val="333333"/>
                            <w:w w:val="105"/>
                            <w:sz w:val="17"/>
                          </w:rPr>
                          <w:t>(</w:t>
                        </w:r>
                        <w:r>
                          <w:rPr>
                            <w:rFonts w:ascii="Consolas" w:hAnsi="Consolas"/>
                            <w:w w:val="105"/>
                            <w:sz w:val="17"/>
                          </w:rPr>
                          <w:t>a</w:t>
                        </w:r>
                        <w:r>
                          <w:rPr>
                            <w:rFonts w:ascii="Consolas" w:hAnsi="Consolas"/>
                            <w:color w:val="333333"/>
                            <w:w w:val="105"/>
                            <w:sz w:val="17"/>
                          </w:rPr>
                          <w:t xml:space="preserve">, </w:t>
                        </w:r>
                        <w:r>
                          <w:rPr>
                            <w:rFonts w:ascii="Consolas" w:hAnsi="Consolas"/>
                            <w:w w:val="105"/>
                            <w:sz w:val="17"/>
                          </w:rPr>
                          <w:t>b</w:t>
                        </w:r>
                        <w:r>
                          <w:rPr>
                            <w:rFonts w:ascii="Consolas" w:hAnsi="Consolas"/>
                            <w:color w:val="333333"/>
                            <w:w w:val="105"/>
                            <w:sz w:val="17"/>
                          </w:rPr>
                          <w:t xml:space="preserve">) </w:t>
                        </w:r>
                        <w:r>
                          <w:rPr>
                            <w:rFonts w:ascii="Consolas" w:hAnsi="Consolas"/>
                            <w:color w:val="971A1A"/>
                            <w:w w:val="105"/>
                            <w:sz w:val="17"/>
                          </w:rPr>
                          <w:t xml:space="preserve">‐&gt; </w:t>
                        </w:r>
                        <w:r>
                          <w:rPr>
                            <w:rFonts w:ascii="Consolas" w:hAnsi="Consolas"/>
                            <w:w w:val="105"/>
                            <w:sz w:val="17"/>
                          </w:rPr>
                          <w:t>b</w:t>
                        </w:r>
                        <w:r>
                          <w:rPr>
                            <w:rFonts w:ascii="Consolas" w:hAnsi="Consolas"/>
                            <w:color w:val="333333"/>
                            <w:w w:val="105"/>
                            <w:sz w:val="17"/>
                          </w:rPr>
                          <w:t>.</w:t>
                        </w:r>
                        <w:r>
                          <w:rPr>
                            <w:rFonts w:ascii="Consolas" w:hAnsi="Consolas"/>
                            <w:w w:val="105"/>
                            <w:sz w:val="17"/>
                          </w:rPr>
                          <w:t>length</w:t>
                        </w:r>
                        <w:r>
                          <w:rPr>
                            <w:rFonts w:ascii="Consolas" w:hAnsi="Consolas"/>
                            <w:color w:val="333333"/>
                            <w:w w:val="105"/>
                            <w:sz w:val="17"/>
                          </w:rPr>
                          <w:t xml:space="preserve">() </w:t>
                        </w:r>
                        <w:r>
                          <w:rPr>
                            <w:rFonts w:ascii="Consolas" w:hAnsi="Consolas"/>
                            <w:color w:val="971A1A"/>
                            <w:w w:val="105"/>
                            <w:sz w:val="17"/>
                          </w:rPr>
                          <w:t xml:space="preserve">‐ </w:t>
                        </w:r>
                        <w:r>
                          <w:rPr>
                            <w:rFonts w:ascii="Consolas" w:hAnsi="Consolas"/>
                            <w:w w:val="105"/>
                            <w:sz w:val="17"/>
                          </w:rPr>
                          <w:t>a</w:t>
                        </w:r>
                        <w:r>
                          <w:rPr>
                            <w:rFonts w:ascii="Consolas" w:hAnsi="Consolas"/>
                            <w:color w:val="333333"/>
                            <w:w w:val="105"/>
                            <w:sz w:val="17"/>
                          </w:rPr>
                          <w:t>.</w:t>
                        </w:r>
                        <w:r>
                          <w:rPr>
                            <w:rFonts w:ascii="Consolas" w:hAnsi="Consolas"/>
                            <w:w w:val="105"/>
                            <w:sz w:val="17"/>
                          </w:rPr>
                          <w:t>length</w:t>
                        </w:r>
                        <w:r>
                          <w:rPr>
                            <w:rFonts w:ascii="Consolas" w:hAns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10" w:line="240" w:lineRule="auto"/>
                          <w:rPr>
                            <w:sz w:val="18"/>
                          </w:rPr>
                        </w:pPr>
                      </w:p>
                      <w:p>
                        <w:pPr>
                          <w:spacing w:before="0" w:line="326" w:lineRule="auto"/>
                          <w:ind w:left="1019" w:right="4599"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xml:space="preserve">) { </w:t>
                        </w:r>
                        <w:r>
                          <w:rPr>
                            <w:rFonts w:ascii="Consolas"/>
                            <w:color w:val="008754"/>
                            <w:w w:val="105"/>
                            <w:sz w:val="17"/>
                          </w:rPr>
                          <w:t>String</w:t>
                        </w:r>
                        <w:r>
                          <w:rPr>
                            <w:rFonts w:ascii="Consolas"/>
                            <w:color w:val="333333"/>
                            <w:w w:val="105"/>
                            <w:sz w:val="17"/>
                          </w:rPr>
                          <w:t xml:space="preserve">[] </w:t>
                        </w:r>
                        <w:r>
                          <w:rPr>
                            <w:rFonts w:ascii="Consolas"/>
                            <w:w w:val="105"/>
                            <w:sz w:val="17"/>
                          </w:rPr>
                          <w:t xml:space="preserve">array </w:t>
                        </w:r>
                        <w:r>
                          <w:rPr>
                            <w:rFonts w:ascii="Consolas"/>
                            <w:color w:val="971A1A"/>
                            <w:w w:val="105"/>
                            <w:sz w:val="17"/>
                          </w:rPr>
                          <w:t xml:space="preserve">= </w:t>
                        </w:r>
                        <w:r>
                          <w:rPr>
                            <w:rFonts w:ascii="Consolas"/>
                            <w:color w:val="333333"/>
                            <w:w w:val="105"/>
                            <w:sz w:val="17"/>
                          </w:rPr>
                          <w:t xml:space="preserve">{ </w:t>
                        </w:r>
                        <w:r>
                          <w:rPr>
                            <w:rFonts w:ascii="Consolas"/>
                            <w:color w:val="AA1111"/>
                            <w:w w:val="105"/>
                            <w:sz w:val="17"/>
                          </w:rPr>
                          <w:t>"abc"</w:t>
                        </w:r>
                        <w:r>
                          <w:rPr>
                            <w:rFonts w:ascii="Consolas"/>
                            <w:color w:val="333333"/>
                            <w:w w:val="105"/>
                            <w:sz w:val="17"/>
                          </w:rPr>
                          <w:t xml:space="preserve">, </w:t>
                        </w:r>
                        <w:r>
                          <w:rPr>
                            <w:rFonts w:ascii="Consolas"/>
                            <w:color w:val="AA1111"/>
                            <w:w w:val="105"/>
                            <w:sz w:val="17"/>
                          </w:rPr>
                          <w:t>"ab"</w:t>
                        </w:r>
                        <w:r>
                          <w:rPr>
                            <w:rFonts w:ascii="Consolas"/>
                            <w:color w:val="333333"/>
                            <w:w w:val="105"/>
                            <w:sz w:val="17"/>
                          </w:rPr>
                          <w:t xml:space="preserve">, </w:t>
                        </w:r>
                        <w:r>
                          <w:rPr>
                            <w:rFonts w:ascii="Consolas"/>
                            <w:color w:val="AA1111"/>
                            <w:w w:val="105"/>
                            <w:sz w:val="17"/>
                          </w:rPr>
                          <w:t xml:space="preserve">"abcd" </w:t>
                        </w:r>
                        <w:r>
                          <w:rPr>
                            <w:rFonts w:ascii="Consolas"/>
                            <w:color w:val="333333"/>
                            <w:w w:val="105"/>
                            <w:sz w:val="17"/>
                          </w:rPr>
                          <w:t xml:space="preserve">}; </w:t>
                        </w:r>
                        <w:r>
                          <w:rPr>
                            <w:rFonts w:ascii="Consolas"/>
                            <w:sz w:val="17"/>
                          </w:rPr>
                          <w:t>System</w:t>
                        </w:r>
                        <w:r>
                          <w:rPr>
                            <w:rFonts w:ascii="Consolas"/>
                            <w:color w:val="333333"/>
                            <w:sz w:val="17"/>
                          </w:rPr>
                          <w:t>.</w:t>
                        </w:r>
                        <w:r>
                          <w:rPr>
                            <w:rFonts w:ascii="Consolas"/>
                            <w:sz w:val="17"/>
                          </w:rPr>
                          <w:t>out</w:t>
                        </w:r>
                        <w:r>
                          <w:rPr>
                            <w:rFonts w:ascii="Consolas"/>
                            <w:color w:val="333333"/>
                            <w:sz w:val="17"/>
                          </w:rPr>
                          <w:t>.</w:t>
                        </w:r>
                        <w:r>
                          <w:rPr>
                            <w:rFonts w:ascii="Consolas"/>
                            <w:sz w:val="17"/>
                          </w:rPr>
                          <w:t>println</w:t>
                        </w:r>
                        <w:r>
                          <w:rPr>
                            <w:rFonts w:ascii="Consolas"/>
                            <w:color w:val="333333"/>
                            <w:sz w:val="17"/>
                          </w:rPr>
                          <w:t>(</w:t>
                        </w:r>
                        <w:r>
                          <w:rPr>
                            <w:rFonts w:ascii="Consolas"/>
                            <w:sz w:val="17"/>
                          </w:rPr>
                          <w:t>Arrays</w:t>
                        </w:r>
                        <w:r>
                          <w:rPr>
                            <w:rFonts w:ascii="Consolas"/>
                            <w:color w:val="333333"/>
                            <w:sz w:val="17"/>
                          </w:rPr>
                          <w:t>.</w:t>
                        </w:r>
                        <w:r>
                          <w:rPr>
                            <w:rFonts w:ascii="Consolas"/>
                            <w:sz w:val="17"/>
                          </w:rPr>
                          <w:t>toString</w:t>
                        </w:r>
                        <w:r>
                          <w:rPr>
                            <w:rFonts w:ascii="Consolas"/>
                            <w:color w:val="333333"/>
                            <w:sz w:val="17"/>
                          </w:rPr>
                          <w:t>(</w:t>
                        </w:r>
                        <w:r>
                          <w:rPr>
                            <w:rFonts w:ascii="Consolas"/>
                            <w:sz w:val="17"/>
                          </w:rPr>
                          <w:t>array</w:t>
                        </w:r>
                        <w:r>
                          <w:rPr>
                            <w:rFonts w:ascii="Consolas"/>
                            <w:color w:val="333333"/>
                            <w:sz w:val="17"/>
                          </w:rPr>
                          <w:t xml:space="preserve">)); </w:t>
                        </w:r>
                        <w:r>
                          <w:rPr>
                            <w:rFonts w:ascii="Consolas"/>
                            <w:w w:val="105"/>
                            <w:sz w:val="17"/>
                          </w:rPr>
                          <w:t>Arrays</w:t>
                        </w:r>
                        <w:r>
                          <w:rPr>
                            <w:rFonts w:ascii="Consolas"/>
                            <w:color w:val="333333"/>
                            <w:w w:val="105"/>
                            <w:sz w:val="17"/>
                          </w:rPr>
                          <w:t>.</w:t>
                        </w:r>
                        <w:r>
                          <w:rPr>
                            <w:rFonts w:ascii="Consolas"/>
                            <w:w w:val="105"/>
                            <w:sz w:val="17"/>
                          </w:rPr>
                          <w:t>sort</w:t>
                        </w:r>
                        <w:r>
                          <w:rPr>
                            <w:rFonts w:ascii="Consolas"/>
                            <w:color w:val="333333"/>
                            <w:w w:val="105"/>
                            <w:sz w:val="17"/>
                          </w:rPr>
                          <w:t>(</w:t>
                        </w:r>
                        <w:r>
                          <w:rPr>
                            <w:rFonts w:ascii="Consolas"/>
                            <w:w w:val="105"/>
                            <w:sz w:val="17"/>
                          </w:rPr>
                          <w:t>array</w:t>
                        </w:r>
                        <w:r>
                          <w:rPr>
                            <w:rFonts w:ascii="Consolas"/>
                            <w:color w:val="333333"/>
                            <w:w w:val="105"/>
                            <w:sz w:val="17"/>
                          </w:rPr>
                          <w:t xml:space="preserve">, </w:t>
                        </w:r>
                        <w:r>
                          <w:rPr>
                            <w:rFonts w:ascii="Consolas"/>
                            <w:w w:val="105"/>
                            <w:sz w:val="17"/>
                          </w:rPr>
                          <w:t>newComparator</w:t>
                        </w:r>
                        <w:r>
                          <w:rPr>
                            <w:rFonts w:ascii="Consolas"/>
                            <w:color w:val="333333"/>
                            <w:w w:val="105"/>
                            <w:sz w:val="17"/>
                          </w:rPr>
                          <w:t xml:space="preserve">()); </w:t>
                        </w:r>
                        <w:r>
                          <w:rPr>
                            <w:rFonts w:ascii="Consolas"/>
                            <w:sz w:val="17"/>
                          </w:rPr>
                          <w:t>System</w:t>
                        </w:r>
                        <w:r>
                          <w:rPr>
                            <w:rFonts w:ascii="Consolas"/>
                            <w:color w:val="333333"/>
                            <w:sz w:val="17"/>
                          </w:rPr>
                          <w:t>.</w:t>
                        </w:r>
                        <w:r>
                          <w:rPr>
                            <w:rFonts w:ascii="Consolas"/>
                            <w:sz w:val="17"/>
                          </w:rPr>
                          <w:t>out</w:t>
                        </w:r>
                        <w:r>
                          <w:rPr>
                            <w:rFonts w:ascii="Consolas"/>
                            <w:color w:val="333333"/>
                            <w:sz w:val="17"/>
                          </w:rPr>
                          <w:t>.</w:t>
                        </w:r>
                        <w:r>
                          <w:rPr>
                            <w:rFonts w:ascii="Consolas"/>
                            <w:sz w:val="17"/>
                          </w:rPr>
                          <w:t>println</w:t>
                        </w:r>
                        <w:r>
                          <w:rPr>
                            <w:rFonts w:ascii="Consolas"/>
                            <w:color w:val="333333"/>
                            <w:sz w:val="17"/>
                          </w:rPr>
                          <w:t>(</w:t>
                        </w:r>
                        <w:r>
                          <w:rPr>
                            <w:rFonts w:ascii="Consolas"/>
                            <w:sz w:val="17"/>
                          </w:rPr>
                          <w:t>Arrays</w:t>
                        </w:r>
                        <w:r>
                          <w:rPr>
                            <w:rFonts w:ascii="Consolas"/>
                            <w:color w:val="333333"/>
                            <w:sz w:val="17"/>
                          </w:rPr>
                          <w:t>.</w:t>
                        </w:r>
                        <w:r>
                          <w:rPr>
                            <w:rFonts w:ascii="Consolas"/>
                            <w:sz w:val="17"/>
                          </w:rPr>
                          <w:t>toString</w:t>
                        </w:r>
                        <w:r>
                          <w:rPr>
                            <w:rFonts w:ascii="Consolas"/>
                            <w:color w:val="333333"/>
                            <w:sz w:val="17"/>
                          </w:rPr>
                          <w:t>(</w:t>
                        </w:r>
                        <w:r>
                          <w:rPr>
                            <w:rFonts w:ascii="Consolas"/>
                            <w:sz w:val="17"/>
                          </w:rPr>
                          <w:t>array</w:t>
                        </w:r>
                        <w:r>
                          <w:rPr>
                            <w:rFonts w:ascii="Consolas"/>
                            <w:color w:val="333333"/>
                            <w:sz w:val="17"/>
                          </w:rPr>
                          <w:t>));</w:t>
                        </w:r>
                      </w:p>
                      <w:p>
                        <w:pPr>
                          <w:spacing w:before="0" w:line="196"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1"/>
        <w:ind w:left="0"/>
        <w:rPr>
          <w:sz w:val="6"/>
        </w:rPr>
      </w:pPr>
    </w:p>
    <w:p>
      <w:pPr>
        <w:pStyle w:val="5"/>
        <w:spacing w:before="58"/>
      </w:pPr>
      <w:r>
        <w:rPr>
          <w:color w:val="333333"/>
          <w:w w:val="105"/>
        </w:rPr>
        <w:t>其中直接</w:t>
      </w:r>
      <w:r>
        <w:rPr>
          <w:rFonts w:ascii="Open Sans" w:eastAsia="Open Sans"/>
          <w:color w:val="333333"/>
          <w:w w:val="105"/>
        </w:rPr>
        <w:t>return</w:t>
      </w:r>
      <w:r>
        <w:rPr>
          <w:color w:val="333333"/>
          <w:w w:val="105"/>
        </w:rPr>
        <w:t>一个</w:t>
      </w:r>
      <w:r>
        <w:rPr>
          <w:rFonts w:ascii="Open Sans" w:eastAsia="Open Sans"/>
          <w:color w:val="333333"/>
          <w:w w:val="105"/>
        </w:rPr>
        <w:t>Lambda</w:t>
      </w:r>
      <w:r>
        <w:rPr>
          <w:color w:val="333333"/>
          <w:w w:val="105"/>
        </w:rPr>
        <w:t>表达式即可。</w:t>
      </w:r>
    </w:p>
    <w:p>
      <w:pPr>
        <w:pStyle w:val="3"/>
        <w:numPr>
          <w:ilvl w:val="1"/>
          <w:numId w:val="2"/>
        </w:numPr>
        <w:tabs>
          <w:tab w:val="left" w:pos="683"/>
        </w:tabs>
        <w:spacing w:before="52" w:after="0" w:line="240" w:lineRule="auto"/>
        <w:ind w:left="682" w:right="0" w:hanging="576"/>
        <w:jc w:val="left"/>
      </w:pPr>
      <w:bookmarkStart w:id="28" w:name="2.3 练习：自定义Lambda参数和返回值"/>
      <w:bookmarkEnd w:id="28"/>
      <w:bookmarkStart w:id="29" w:name="2.3 练习：自定义Lambda参数和返回值"/>
      <w:bookmarkEnd w:id="29"/>
      <w:r>
        <w:rPr>
          <w:color w:val="333333"/>
          <w:w w:val="105"/>
        </w:rPr>
        <w:t>练习：自定义</w:t>
      </w:r>
      <w:r>
        <w:rPr>
          <w:rFonts w:ascii="Open Sans" w:eastAsia="Open Sans"/>
          <w:color w:val="333333"/>
          <w:w w:val="105"/>
        </w:rPr>
        <w:t>Lambda</w:t>
      </w:r>
      <w:r>
        <w:rPr>
          <w:color w:val="333333"/>
          <w:w w:val="105"/>
        </w:rPr>
        <w:t>参数和返回值</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274" name="组合 274"/>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273" name="直接连接符 273"/>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&#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XSp90wAAAAMBAAAPAAAAAAAAAAEAIAAAACIAAABk&#10;cnMvZG93bnJldi54bWxQSwECFAAUAAAACACHTuJAj5EcNEQCAADBBAAADgAAAAAAAAABACAAAAAi&#10;AQAAZHJzL2Uyb0RvYy54bWxQSwUGAAAAAAYABgBZAQAA2AUAAAAA&#10;">
                <o:lock v:ext="edit" aspectratio="f"/>
                <v:line id="_x0000_s1026" o:spid="_x0000_s1026" o:spt="20" style="position:absolute;left:0;top:8;height:0;width:9799;" filled="f" stroked="t" coordsize="21600,21600" o:gfxdata="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7jm7ugAAANwA&#10;AAAPAAAAAAAAAAEAIAAAACIAAABkcnMvZG93bnJldi54bWxQSwECFAAUAAAACACHTuJAMy8FnjsA&#10;AAA5AAAAEAAAAAAAAAABACAAAAAJAQAAZHJzL3NoYXBleG1sLnhtbFBLBQYAAAAABgAGAFsBAACz&#10;AwAAAAA=&#10;">
                  <v:fill on="f" focussize="0,0"/>
                  <v:stroke weight="0.750314960629921pt" color="#EDEDED" joinstyle="round"/>
                  <v:imagedata o:title=""/>
                  <o:lock v:ext="edit" aspectratio="f"/>
                </v:line>
                <w10:wrap type="none"/>
                <w10:anchorlock/>
              </v:group>
            </w:pict>
          </mc:Fallback>
        </mc:AlternateContent>
      </w:r>
    </w:p>
    <w:p>
      <w:pPr>
        <w:pStyle w:val="4"/>
        <w:spacing w:before="123"/>
      </w:pPr>
      <w:r>
        <mc:AlternateContent>
          <mc:Choice Requires="wpg">
            <w:drawing>
              <wp:anchor distT="0" distB="0" distL="114300" distR="114300" simplePos="0" relativeHeight="249609216" behindDoc="1" locked="0" layoutInCell="1" allowOverlap="1">
                <wp:simplePos x="0" y="0"/>
                <wp:positionH relativeFrom="page">
                  <wp:posOffset>4097020</wp:posOffset>
                </wp:positionH>
                <wp:positionV relativeFrom="paragraph">
                  <wp:posOffset>511175</wp:posOffset>
                </wp:positionV>
                <wp:extent cx="276860" cy="172085"/>
                <wp:effectExtent l="635" t="635" r="8255" b="17780"/>
                <wp:wrapNone/>
                <wp:docPr id="256" name="组合 256"/>
                <wp:cNvGraphicFramePr/>
                <a:graphic xmlns:a="http://schemas.openxmlformats.org/drawingml/2006/main">
                  <a:graphicData uri="http://schemas.microsoft.com/office/word/2010/wordprocessingGroup">
                    <wpg:wgp>
                      <wpg:cNvGrpSpPr/>
                      <wpg:grpSpPr>
                        <a:xfrm>
                          <a:off x="0" y="0"/>
                          <a:ext cx="276860" cy="172085"/>
                          <a:chOff x="6453" y="806"/>
                          <a:chExt cx="436" cy="271"/>
                        </a:xfrm>
                      </wpg:grpSpPr>
                      <wps:wsp>
                        <wps:cNvPr id="253" name="任意多边形 253"/>
                        <wps:cNvSpPr/>
                        <wps:spPr>
                          <a:xfrm>
                            <a:off x="6452" y="805"/>
                            <a:ext cx="436" cy="271"/>
                          </a:xfrm>
                          <a:custGeom>
                            <a:avLst/>
                            <a:gdLst/>
                            <a:ahLst/>
                            <a:cxnLst/>
                            <a:pathLst>
                              <a:path w="436" h="271">
                                <a:moveTo>
                                  <a:pt x="390" y="270"/>
                                </a:moveTo>
                                <a:lnTo>
                                  <a:pt x="45" y="270"/>
                                </a:lnTo>
                                <a:lnTo>
                                  <a:pt x="25" y="267"/>
                                </a:lnTo>
                                <a:lnTo>
                                  <a:pt x="11" y="259"/>
                                </a:lnTo>
                                <a:lnTo>
                                  <a:pt x="3" y="245"/>
                                </a:lnTo>
                                <a:lnTo>
                                  <a:pt x="0" y="225"/>
                                </a:lnTo>
                                <a:lnTo>
                                  <a:pt x="0" y="45"/>
                                </a:lnTo>
                                <a:lnTo>
                                  <a:pt x="3" y="25"/>
                                </a:lnTo>
                                <a:lnTo>
                                  <a:pt x="11" y="11"/>
                                </a:lnTo>
                                <a:lnTo>
                                  <a:pt x="25" y="3"/>
                                </a:lnTo>
                                <a:lnTo>
                                  <a:pt x="45" y="0"/>
                                </a:lnTo>
                                <a:lnTo>
                                  <a:pt x="390" y="0"/>
                                </a:lnTo>
                                <a:lnTo>
                                  <a:pt x="410" y="3"/>
                                </a:lnTo>
                                <a:lnTo>
                                  <a:pt x="424" y="11"/>
                                </a:lnTo>
                                <a:lnTo>
                                  <a:pt x="432" y="25"/>
                                </a:lnTo>
                                <a:lnTo>
                                  <a:pt x="435" y="45"/>
                                </a:lnTo>
                                <a:lnTo>
                                  <a:pt x="435" y="225"/>
                                </a:lnTo>
                                <a:lnTo>
                                  <a:pt x="432" y="245"/>
                                </a:lnTo>
                                <a:lnTo>
                                  <a:pt x="424" y="259"/>
                                </a:lnTo>
                                <a:lnTo>
                                  <a:pt x="410" y="267"/>
                                </a:lnTo>
                                <a:lnTo>
                                  <a:pt x="390" y="270"/>
                                </a:lnTo>
                                <a:close/>
                              </a:path>
                            </a:pathLst>
                          </a:custGeom>
                          <a:solidFill>
                            <a:srgbClr val="F8F8F8"/>
                          </a:solidFill>
                          <a:ln>
                            <a:noFill/>
                          </a:ln>
                        </wps:spPr>
                        <wps:bodyPr upright="1"/>
                      </wps:wsp>
                      <wps:wsp>
                        <wps:cNvPr id="254" name="任意多边形 254"/>
                        <wps:cNvSpPr/>
                        <wps:spPr>
                          <a:xfrm>
                            <a:off x="6460" y="813"/>
                            <a:ext cx="421" cy="256"/>
                          </a:xfrm>
                          <a:custGeom>
                            <a:avLst/>
                            <a:gdLst/>
                            <a:ahLst/>
                            <a:cxnLst/>
                            <a:pathLst>
                              <a:path w="421" h="256">
                                <a:moveTo>
                                  <a:pt x="0" y="218"/>
                                </a:moveTo>
                                <a:lnTo>
                                  <a:pt x="0" y="38"/>
                                </a:lnTo>
                                <a:lnTo>
                                  <a:pt x="3" y="21"/>
                                </a:lnTo>
                                <a:lnTo>
                                  <a:pt x="10" y="10"/>
                                </a:lnTo>
                                <a:lnTo>
                                  <a:pt x="21" y="3"/>
                                </a:lnTo>
                                <a:lnTo>
                                  <a:pt x="38" y="0"/>
                                </a:lnTo>
                                <a:lnTo>
                                  <a:pt x="383" y="0"/>
                                </a:lnTo>
                                <a:lnTo>
                                  <a:pt x="399" y="3"/>
                                </a:lnTo>
                                <a:lnTo>
                                  <a:pt x="411" y="10"/>
                                </a:lnTo>
                                <a:lnTo>
                                  <a:pt x="418" y="21"/>
                                </a:lnTo>
                                <a:lnTo>
                                  <a:pt x="420" y="38"/>
                                </a:lnTo>
                                <a:lnTo>
                                  <a:pt x="420" y="218"/>
                                </a:lnTo>
                                <a:lnTo>
                                  <a:pt x="418" y="234"/>
                                </a:lnTo>
                                <a:lnTo>
                                  <a:pt x="411" y="246"/>
                                </a:lnTo>
                                <a:lnTo>
                                  <a:pt x="399" y="253"/>
                                </a:lnTo>
                                <a:lnTo>
                                  <a:pt x="383"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255" name="文本框 255"/>
                        <wps:cNvSpPr txBox="1"/>
                        <wps:spPr>
                          <a:xfrm>
                            <a:off x="6452" y="805"/>
                            <a:ext cx="436" cy="271"/>
                          </a:xfrm>
                          <a:prstGeom prst="rect">
                            <a:avLst/>
                          </a:prstGeom>
                          <a:noFill/>
                          <a:ln>
                            <a:noFill/>
                          </a:ln>
                        </wps:spPr>
                        <wps:txbx>
                          <w:txbxContent>
                            <w:p>
                              <w:pPr>
                                <w:spacing w:before="53"/>
                                <w:ind w:left="76" w:right="0" w:firstLine="0"/>
                                <w:jc w:val="left"/>
                                <w:rPr>
                                  <w:rFonts w:ascii="Consolas"/>
                                  <w:sz w:val="17"/>
                                </w:rPr>
                              </w:pPr>
                              <w:r>
                                <w:rPr>
                                  <w:rFonts w:ascii="Consolas"/>
                                  <w:color w:val="333333"/>
                                  <w:w w:val="105"/>
                                  <w:sz w:val="17"/>
                                </w:rPr>
                                <w:t>get</w:t>
                              </w:r>
                            </w:p>
                          </w:txbxContent>
                        </wps:txbx>
                        <wps:bodyPr lIns="0" tIns="0" rIns="0" bIns="0" upright="1"/>
                      </wps:wsp>
                    </wpg:wgp>
                  </a:graphicData>
                </a:graphic>
              </wp:anchor>
            </w:drawing>
          </mc:Choice>
          <mc:Fallback>
            <w:pict>
              <v:group id="_x0000_s1026" o:spid="_x0000_s1026" o:spt="203" style="position:absolute;left:0pt;margin-left:322.6pt;margin-top:40.25pt;height:13.55pt;width:21.8pt;mso-position-horizontal-relative:page;z-index:-253707264;mso-width-relative:page;mso-height-relative:page;" coordorigin="6453,806" coordsize="436,271" o:gfxdata="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">
                <o:lock v:ext="edit" aspectratio="f"/>
                <v:shape id="_x0000_s1026" o:spid="_x0000_s1026" o:spt="100" style="position:absolute;left:6452;top:805;height:271;width:436;" fillcolor="#F8F8F8" filled="t" stroked="f" coordsize="436,271" o:gfxdata="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PLZ9&#10;wAAAANwAAAAPAAAAAAAAAAEAIAAAACIAAABkcnMvZG93bnJldi54bWxQSwECFAAUAAAACACHTuJA&#10;My8FnjsAAAA5AAAAEAAAAAAAAAABACAAAAAPAQAAZHJzL3NoYXBleG1sLnhtbFBLBQYAAAAABgAG&#10;AFsBAAC5AwAAAAA=&#10;" path="m390,270l45,270,25,267,11,259,3,245,0,225,0,45,3,25,11,11,25,3,45,0,390,0,410,3,424,11,432,25,435,45,435,225,432,245,424,259,410,267,390,270xe">
                  <v:fill on="t" focussize="0,0"/>
                  <v:stroke on="f"/>
                  <v:imagedata o:title=""/>
                  <o:lock v:ext="edit" aspectratio="f"/>
                </v:shape>
                <v:shape id="_x0000_s1026" o:spid="_x0000_s1026" o:spt="100" style="position:absolute;left:6460;top:813;height:256;width:421;" filled="f" stroked="t" coordsize="421,256" o:gfxdata="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prCuvQAA&#10;ANwAAAAPAAAAAAAAAAEAIAAAACIAAABkcnMvZG93bnJldi54bWxQSwECFAAUAAAACACHTuJAMy8F&#10;njsAAAA5AAAAEAAAAAAAAAABACAAAAAMAQAAZHJzL3NoYXBleG1sLnhtbFBLBQYAAAAABgAGAFsB&#10;AAC2AwAAAAA=&#10;" path="m0,218l0,38,3,21,10,10,21,3,38,0,383,0,399,3,411,10,418,21,420,38,420,218,418,234,411,246,399,253,383,255,38,255,21,253,10,246,3,234,0,218xe">
                  <v:fill on="f" focussize="0,0"/>
                  <v:stroke weight="0.750314960629921pt" color="#DDDDDD" joinstyle="round"/>
                  <v:imagedata o:title=""/>
                  <o:lock v:ext="edit" aspectratio="f"/>
                </v:shape>
                <v:shape id="_x0000_s1026" o:spid="_x0000_s1026" o:spt="202" type="#_x0000_t202" style="position:absolute;left:6452;top:805;height:271;width:436;" filled="f" stroked="f" coordsize="21600,21600" o:gfxdata="UEsDBAoAAAAAAIdO4kAAAAAAAAAAAAAAAAAEAAAAZHJzL1BLAwQUAAAACACHTuJAf2G7m74AAADc&#10;AAAADwAAAGRycy9kb3ducmV2LnhtbEWPT2sCMRTE7wW/Q3hCbzVRUO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G7m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6" w:right="0" w:firstLine="0"/>
                          <w:jc w:val="left"/>
                          <w:rPr>
                            <w:rFonts w:ascii="Consolas"/>
                            <w:sz w:val="17"/>
                          </w:rPr>
                        </w:pPr>
                        <w:r>
                          <w:rPr>
                            <w:rFonts w:ascii="Consolas"/>
                            <w:color w:val="333333"/>
                            <w:w w:val="105"/>
                            <w:sz w:val="17"/>
                          </w:rPr>
                          <w:t>get</w:t>
                        </w:r>
                      </w:p>
                    </w:txbxContent>
                  </v:textbox>
                </v:shape>
              </v:group>
            </w:pict>
          </mc:Fallback>
        </mc:AlternateContent>
      </w:r>
      <w:r>
        <mc:AlternateContent>
          <mc:Choice Requires="wpg">
            <w:drawing>
              <wp:anchor distT="0" distB="0" distL="114300" distR="114300" simplePos="0" relativeHeight="251757568" behindDoc="0" locked="0" layoutInCell="1" allowOverlap="1">
                <wp:simplePos x="0" y="0"/>
                <wp:positionH relativeFrom="page">
                  <wp:posOffset>4621530</wp:posOffset>
                </wp:positionH>
                <wp:positionV relativeFrom="paragraph">
                  <wp:posOffset>511175</wp:posOffset>
                </wp:positionV>
                <wp:extent cx="467360" cy="172085"/>
                <wp:effectExtent l="635" t="635" r="8255" b="17780"/>
                <wp:wrapNone/>
                <wp:docPr id="268" name="组合 268"/>
                <wp:cNvGraphicFramePr/>
                <a:graphic xmlns:a="http://schemas.openxmlformats.org/drawingml/2006/main">
                  <a:graphicData uri="http://schemas.microsoft.com/office/word/2010/wordprocessingGroup">
                    <wpg:wgp>
                      <wpg:cNvGrpSpPr/>
                      <wpg:grpSpPr>
                        <a:xfrm>
                          <a:off x="0" y="0"/>
                          <a:ext cx="467360" cy="172085"/>
                          <a:chOff x="7278" y="806"/>
                          <a:chExt cx="736" cy="271"/>
                        </a:xfrm>
                      </wpg:grpSpPr>
                      <wps:wsp>
                        <wps:cNvPr id="265" name="任意多边形 265"/>
                        <wps:cNvSpPr/>
                        <wps:spPr>
                          <a:xfrm>
                            <a:off x="7278" y="805"/>
                            <a:ext cx="736" cy="271"/>
                          </a:xfrm>
                          <a:custGeom>
                            <a:avLst/>
                            <a:gdLst/>
                            <a:ahLst/>
                            <a:cxnLst/>
                            <a:pathLst>
                              <a:path w="736" h="271">
                                <a:moveTo>
                                  <a:pt x="690" y="270"/>
                                </a:moveTo>
                                <a:lnTo>
                                  <a:pt x="45" y="270"/>
                                </a:lnTo>
                                <a:lnTo>
                                  <a:pt x="25" y="267"/>
                                </a:lnTo>
                                <a:lnTo>
                                  <a:pt x="11" y="259"/>
                                </a:lnTo>
                                <a:lnTo>
                                  <a:pt x="3" y="245"/>
                                </a:lnTo>
                                <a:lnTo>
                                  <a:pt x="0" y="225"/>
                                </a:lnTo>
                                <a:lnTo>
                                  <a:pt x="0" y="45"/>
                                </a:lnTo>
                                <a:lnTo>
                                  <a:pt x="3" y="25"/>
                                </a:lnTo>
                                <a:lnTo>
                                  <a:pt x="11" y="11"/>
                                </a:lnTo>
                                <a:lnTo>
                                  <a:pt x="25" y="3"/>
                                </a:lnTo>
                                <a:lnTo>
                                  <a:pt x="45" y="0"/>
                                </a:lnTo>
                                <a:lnTo>
                                  <a:pt x="690" y="0"/>
                                </a:lnTo>
                                <a:lnTo>
                                  <a:pt x="710" y="3"/>
                                </a:lnTo>
                                <a:lnTo>
                                  <a:pt x="724" y="11"/>
                                </a:lnTo>
                                <a:lnTo>
                                  <a:pt x="733" y="25"/>
                                </a:lnTo>
                                <a:lnTo>
                                  <a:pt x="735" y="45"/>
                                </a:lnTo>
                                <a:lnTo>
                                  <a:pt x="735" y="225"/>
                                </a:lnTo>
                                <a:lnTo>
                                  <a:pt x="733" y="245"/>
                                </a:lnTo>
                                <a:lnTo>
                                  <a:pt x="724" y="259"/>
                                </a:lnTo>
                                <a:lnTo>
                                  <a:pt x="710" y="267"/>
                                </a:lnTo>
                                <a:lnTo>
                                  <a:pt x="690" y="270"/>
                                </a:lnTo>
                                <a:close/>
                              </a:path>
                            </a:pathLst>
                          </a:custGeom>
                          <a:solidFill>
                            <a:srgbClr val="F8F8F8"/>
                          </a:solidFill>
                          <a:ln>
                            <a:noFill/>
                          </a:ln>
                        </wps:spPr>
                        <wps:bodyPr upright="1"/>
                      </wps:wsp>
                      <wps:wsp>
                        <wps:cNvPr id="266" name="任意多边形 266"/>
                        <wps:cNvSpPr/>
                        <wps:spPr>
                          <a:xfrm>
                            <a:off x="7285" y="813"/>
                            <a:ext cx="721" cy="256"/>
                          </a:xfrm>
                          <a:custGeom>
                            <a:avLst/>
                            <a:gdLst/>
                            <a:ahLst/>
                            <a:cxnLst/>
                            <a:pathLst>
                              <a:path w="721" h="256">
                                <a:moveTo>
                                  <a:pt x="0" y="218"/>
                                </a:moveTo>
                                <a:lnTo>
                                  <a:pt x="0" y="38"/>
                                </a:lnTo>
                                <a:lnTo>
                                  <a:pt x="2" y="21"/>
                                </a:lnTo>
                                <a:lnTo>
                                  <a:pt x="9" y="10"/>
                                </a:lnTo>
                                <a:lnTo>
                                  <a:pt x="21" y="3"/>
                                </a:lnTo>
                                <a:lnTo>
                                  <a:pt x="37" y="0"/>
                                </a:lnTo>
                                <a:lnTo>
                                  <a:pt x="682" y="0"/>
                                </a:lnTo>
                                <a:lnTo>
                                  <a:pt x="699" y="3"/>
                                </a:lnTo>
                                <a:lnTo>
                                  <a:pt x="710" y="10"/>
                                </a:lnTo>
                                <a:lnTo>
                                  <a:pt x="718" y="21"/>
                                </a:lnTo>
                                <a:lnTo>
                                  <a:pt x="720" y="38"/>
                                </a:lnTo>
                                <a:lnTo>
                                  <a:pt x="720" y="218"/>
                                </a:lnTo>
                                <a:lnTo>
                                  <a:pt x="718" y="234"/>
                                </a:lnTo>
                                <a:lnTo>
                                  <a:pt x="710" y="246"/>
                                </a:lnTo>
                                <a:lnTo>
                                  <a:pt x="699" y="253"/>
                                </a:lnTo>
                                <a:lnTo>
                                  <a:pt x="682"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267" name="文本框 267"/>
                        <wps:cNvSpPr txBox="1"/>
                        <wps:spPr>
                          <a:xfrm>
                            <a:off x="7278" y="805"/>
                            <a:ext cx="736" cy="271"/>
                          </a:xfrm>
                          <a:prstGeom prst="rect">
                            <a:avLst/>
                          </a:prstGeom>
                          <a:noFill/>
                          <a:ln>
                            <a:noFill/>
                          </a:ln>
                        </wps:spPr>
                        <wps:txbx>
                          <w:txbxContent>
                            <w:p>
                              <w:pPr>
                                <w:spacing w:before="53"/>
                                <w:ind w:left="80" w:right="0" w:firstLine="0"/>
                                <w:jc w:val="left"/>
                                <w:rPr>
                                  <w:rFonts w:ascii="Consolas"/>
                                  <w:sz w:val="17"/>
                                </w:rPr>
                              </w:pPr>
                              <w:r>
                                <w:rPr>
                                  <w:rFonts w:ascii="Consolas"/>
                                  <w:color w:val="333333"/>
                                  <w:w w:val="105"/>
                                  <w:sz w:val="17"/>
                                </w:rPr>
                                <w:t>Object</w:t>
                              </w:r>
                            </w:p>
                          </w:txbxContent>
                        </wps:txbx>
                        <wps:bodyPr lIns="0" tIns="0" rIns="0" bIns="0" upright="1"/>
                      </wps:wsp>
                    </wpg:wgp>
                  </a:graphicData>
                </a:graphic>
              </wp:anchor>
            </w:drawing>
          </mc:Choice>
          <mc:Fallback>
            <w:pict>
              <v:group id="_x0000_s1026" o:spid="_x0000_s1026" o:spt="203" style="position:absolute;left:0pt;margin-left:363.9pt;margin-top:40.25pt;height:13.55pt;width:36.8pt;mso-position-horizontal-relative:page;z-index:251757568;mso-width-relative:page;mso-height-relative:page;" coordorigin="7278,806" coordsize="736,271" o:gfxdata="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">
                <o:lock v:ext="edit" aspectratio="f"/>
                <v:shape id="_x0000_s1026" o:spid="_x0000_s1026" o:spt="100" style="position:absolute;left:7278;top:805;height:271;width:736;" fillcolor="#F8F8F8" filled="t" stroked="f" coordsize="736,271" o:gfxdata="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QJ7e/&#10;AAAA3AAAAA8AAAAAAAAAAQAgAAAAIgAAAGRycy9kb3ducmV2LnhtbFBLAQIUABQAAAAIAIdO4kAz&#10;LwWeOwAAADkAAAAQAAAAAAAAAAEAIAAAAA4BAABkcnMvc2hhcGV4bWwueG1sUEsFBgAAAAAGAAYA&#10;WwEAALgDAAAAAA==&#10;" path="m690,270l45,270,25,267,11,259,3,245,0,225,0,45,3,25,11,11,25,3,45,0,690,0,710,3,724,11,733,25,735,45,735,225,733,245,724,259,710,267,690,270xe">
                  <v:fill on="t" focussize="0,0"/>
                  <v:stroke on="f"/>
                  <v:imagedata o:title=""/>
                  <o:lock v:ext="edit" aspectratio="f"/>
                </v:shape>
                <v:shape id="_x0000_s1026" o:spid="_x0000_s1026" o:spt="100" style="position:absolute;left:7285;top:813;height:256;width:721;" filled="f" stroked="t" coordsize="721,256" o:gfxdata="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3Eu8AAAA&#10;3AAAAA8AAAAAAAAAAQAgAAAAIgAAAGRycy9kb3ducmV2LnhtbFBLAQIUABQAAAAIAIdO4kAzLwWe&#10;OwAAADkAAAAQAAAAAAAAAAEAIAAAAAsBAABkcnMvc2hhcGV4bWwueG1sUEsFBgAAAAAGAAYAWwEA&#10;ALUDAAAAAA==&#10;" path="m0,218l0,38,2,21,9,10,21,3,37,0,682,0,699,3,710,10,718,21,720,38,720,218,718,234,710,246,699,253,682,255,37,255,21,253,9,246,2,234,0,218xe">
                  <v:fill on="f" focussize="0,0"/>
                  <v:stroke weight="0.750314960629921pt" color="#DDDDDD" joinstyle="round"/>
                  <v:imagedata o:title=""/>
                  <o:lock v:ext="edit" aspectratio="f"/>
                </v:shape>
                <v:shape id="_x0000_s1026" o:spid="_x0000_s1026" o:spt="202" type="#_x0000_t202" style="position:absolute;left:7278;top:805;height:271;width:736;" filled="f" stroked="f" coordsize="21600,21600" o:gfxdata="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TSs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80" w:right="0" w:firstLine="0"/>
                          <w:jc w:val="left"/>
                          <w:rPr>
                            <w:rFonts w:ascii="Consolas"/>
                            <w:sz w:val="17"/>
                          </w:rPr>
                        </w:pPr>
                        <w:r>
                          <w:rPr>
                            <w:rFonts w:ascii="Consolas"/>
                            <w:color w:val="333333"/>
                            <w:w w:val="105"/>
                            <w:sz w:val="17"/>
                          </w:rPr>
                          <w:t>Object</w:t>
                        </w:r>
                      </w:p>
                    </w:txbxContent>
                  </v:textbox>
                </v:shape>
              </v:group>
            </w:pict>
          </mc:Fallback>
        </mc:AlternateContent>
      </w:r>
      <w:bookmarkStart w:id="30" w:name="题目"/>
      <w:bookmarkEnd w:id="30"/>
      <w:r>
        <w:rPr>
          <w:color w:val="333333"/>
        </w:rPr>
        <w:t>题目</w:t>
      </w:r>
    </w:p>
    <w:p>
      <w:pPr>
        <w:spacing w:after="0"/>
        <w:sectPr>
          <w:pgSz w:w="11900" w:h="16820"/>
          <w:pgMar w:top="1000" w:right="940" w:bottom="280" w:left="940" w:header="720" w:footer="720" w:gutter="0"/>
        </w:sectPr>
      </w:pPr>
    </w:p>
    <w:p>
      <w:pPr>
        <w:pStyle w:val="5"/>
        <w:spacing w:before="107" w:line="325" w:lineRule="exact"/>
      </w:pPr>
      <w:r>
        <mc:AlternateContent>
          <mc:Choice Requires="wpg">
            <w:drawing>
              <wp:anchor distT="0" distB="0" distL="114300" distR="114300" simplePos="0" relativeHeight="251753472" behindDoc="0" locked="0" layoutInCell="1" allowOverlap="1">
                <wp:simplePos x="0" y="0"/>
                <wp:positionH relativeFrom="page">
                  <wp:posOffset>2029460</wp:posOffset>
                </wp:positionH>
                <wp:positionV relativeFrom="paragraph">
                  <wp:posOffset>93345</wp:posOffset>
                </wp:positionV>
                <wp:extent cx="705485" cy="172085"/>
                <wp:effectExtent l="635" t="635" r="17780" b="17780"/>
                <wp:wrapNone/>
                <wp:docPr id="248" name="组合 248"/>
                <wp:cNvGraphicFramePr/>
                <a:graphic xmlns:a="http://schemas.openxmlformats.org/drawingml/2006/main">
                  <a:graphicData uri="http://schemas.microsoft.com/office/word/2010/wordprocessingGroup">
                    <wpg:wgp>
                      <wpg:cNvGrpSpPr/>
                      <wpg:grpSpPr>
                        <a:xfrm>
                          <a:off x="0" y="0"/>
                          <a:ext cx="705485" cy="172085"/>
                          <a:chOff x="3196" y="148"/>
                          <a:chExt cx="1111" cy="271"/>
                        </a:xfrm>
                      </wpg:grpSpPr>
                      <wps:wsp>
                        <wps:cNvPr id="245" name="任意多边形 245"/>
                        <wps:cNvSpPr/>
                        <wps:spPr>
                          <a:xfrm>
                            <a:off x="3196" y="147"/>
                            <a:ext cx="1111" cy="271"/>
                          </a:xfrm>
                          <a:custGeom>
                            <a:avLst/>
                            <a:gdLst/>
                            <a:ahLst/>
                            <a:cxnLst/>
                            <a:pathLst>
                              <a:path w="1111" h="271">
                                <a:moveTo>
                                  <a:pt x="1066" y="270"/>
                                </a:moveTo>
                                <a:lnTo>
                                  <a:pt x="45" y="270"/>
                                </a:lnTo>
                                <a:lnTo>
                                  <a:pt x="26" y="267"/>
                                </a:lnTo>
                                <a:lnTo>
                                  <a:pt x="12" y="259"/>
                                </a:lnTo>
                                <a:lnTo>
                                  <a:pt x="3" y="244"/>
                                </a:lnTo>
                                <a:lnTo>
                                  <a:pt x="0" y="225"/>
                                </a:lnTo>
                                <a:lnTo>
                                  <a:pt x="0" y="45"/>
                                </a:lnTo>
                                <a:lnTo>
                                  <a:pt x="3" y="25"/>
                                </a:lnTo>
                                <a:lnTo>
                                  <a:pt x="12" y="11"/>
                                </a:lnTo>
                                <a:lnTo>
                                  <a:pt x="26" y="2"/>
                                </a:lnTo>
                                <a:lnTo>
                                  <a:pt x="45" y="0"/>
                                </a:lnTo>
                                <a:lnTo>
                                  <a:pt x="1066" y="0"/>
                                </a:lnTo>
                                <a:lnTo>
                                  <a:pt x="1085" y="2"/>
                                </a:lnTo>
                                <a:lnTo>
                                  <a:pt x="1100" y="11"/>
                                </a:lnTo>
                                <a:lnTo>
                                  <a:pt x="1108" y="25"/>
                                </a:lnTo>
                                <a:lnTo>
                                  <a:pt x="1111" y="45"/>
                                </a:lnTo>
                                <a:lnTo>
                                  <a:pt x="1111" y="225"/>
                                </a:lnTo>
                                <a:lnTo>
                                  <a:pt x="1108" y="244"/>
                                </a:lnTo>
                                <a:lnTo>
                                  <a:pt x="1100" y="259"/>
                                </a:lnTo>
                                <a:lnTo>
                                  <a:pt x="1085" y="267"/>
                                </a:lnTo>
                                <a:lnTo>
                                  <a:pt x="1066" y="270"/>
                                </a:lnTo>
                                <a:close/>
                              </a:path>
                            </a:pathLst>
                          </a:custGeom>
                          <a:solidFill>
                            <a:srgbClr val="F8F8F8"/>
                          </a:solidFill>
                          <a:ln>
                            <a:noFill/>
                          </a:ln>
                        </wps:spPr>
                        <wps:bodyPr upright="1"/>
                      </wps:wsp>
                      <wps:wsp>
                        <wps:cNvPr id="246" name="任意多边形 246"/>
                        <wps:cNvSpPr/>
                        <wps:spPr>
                          <a:xfrm>
                            <a:off x="3203" y="155"/>
                            <a:ext cx="1096" cy="256"/>
                          </a:xfrm>
                          <a:custGeom>
                            <a:avLst/>
                            <a:gdLst/>
                            <a:ahLst/>
                            <a:cxnLst/>
                            <a:pathLst>
                              <a:path w="1096" h="256">
                                <a:moveTo>
                                  <a:pt x="0" y="218"/>
                                </a:moveTo>
                                <a:lnTo>
                                  <a:pt x="0" y="38"/>
                                </a:lnTo>
                                <a:lnTo>
                                  <a:pt x="2" y="21"/>
                                </a:lnTo>
                                <a:lnTo>
                                  <a:pt x="9" y="10"/>
                                </a:lnTo>
                                <a:lnTo>
                                  <a:pt x="21" y="3"/>
                                </a:lnTo>
                                <a:lnTo>
                                  <a:pt x="37" y="0"/>
                                </a:lnTo>
                                <a:lnTo>
                                  <a:pt x="1058" y="0"/>
                                </a:lnTo>
                                <a:lnTo>
                                  <a:pt x="1074" y="3"/>
                                </a:lnTo>
                                <a:lnTo>
                                  <a:pt x="1086" y="10"/>
                                </a:lnTo>
                                <a:lnTo>
                                  <a:pt x="1093" y="21"/>
                                </a:lnTo>
                                <a:lnTo>
                                  <a:pt x="1095" y="38"/>
                                </a:lnTo>
                                <a:lnTo>
                                  <a:pt x="1095" y="218"/>
                                </a:lnTo>
                                <a:lnTo>
                                  <a:pt x="1093" y="234"/>
                                </a:lnTo>
                                <a:lnTo>
                                  <a:pt x="1086" y="246"/>
                                </a:lnTo>
                                <a:lnTo>
                                  <a:pt x="1074" y="253"/>
                                </a:lnTo>
                                <a:lnTo>
                                  <a:pt x="105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247" name="文本框 247"/>
                        <wps:cNvSpPr txBox="1"/>
                        <wps:spPr>
                          <a:xfrm>
                            <a:off x="3196" y="147"/>
                            <a:ext cx="111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MySupplier</w:t>
                              </w:r>
                            </w:p>
                          </w:txbxContent>
                        </wps:txbx>
                        <wps:bodyPr lIns="0" tIns="0" rIns="0" bIns="0" upright="1"/>
                      </wps:wsp>
                    </wpg:wgp>
                  </a:graphicData>
                </a:graphic>
              </wp:anchor>
            </w:drawing>
          </mc:Choice>
          <mc:Fallback>
            <w:pict>
              <v:group id="_x0000_s1026" o:spid="_x0000_s1026" o:spt="203" style="position:absolute;left:0pt;margin-left:159.8pt;margin-top:7.35pt;height:13.55pt;width:55.55pt;mso-position-horizontal-relative:page;z-index:251753472;mso-width-relative:page;mso-height-relative:page;" coordorigin="3196,148" coordsize="1111,271" o:gfxdata="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">
                <o:lock v:ext="edit" aspectratio="f"/>
                <v:shape id="_x0000_s1026" o:spid="_x0000_s1026" o:spt="100" style="position:absolute;left:3196;top:147;height:271;width:1111;" fillcolor="#F8F8F8" filled="t" stroked="f" coordsize="1111,271" o:gfxdata="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rPe/&#10;AAAA3AAAAA8AAAAAAAAAAQAgAAAAIgAAAGRycy9kb3ducmV2LnhtbFBLAQIUABQAAAAIAIdO4kAz&#10;LwWeOwAAADkAAAAQAAAAAAAAAAEAIAAAAA4BAABkcnMvc2hhcGV4bWwueG1sUEsFBgAAAAAGAAYA&#10;WwEAALgDAAAAAA==&#10;" path="m1066,270l45,270,26,267,12,259,3,244,0,225,0,45,3,25,12,11,26,2,45,0,1066,0,1085,2,1100,11,1108,25,1111,45,1111,225,1108,244,1100,259,1085,267,1066,270xe">
                  <v:fill on="t" focussize="0,0"/>
                  <v:stroke on="f"/>
                  <v:imagedata o:title=""/>
                  <o:lock v:ext="edit" aspectratio="f"/>
                </v:shape>
                <v:shape id="_x0000_s1026" o:spid="_x0000_s1026" o:spt="100" style="position:absolute;left:3203;top:155;height:256;width:1096;" filled="f" stroked="t" coordsize="1096,256" o:gfxdata="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ZtNIvQAA&#10;ANwAAAAPAAAAAAAAAAEAIAAAACIAAABkcnMvZG93bnJldi54bWxQSwECFAAUAAAACACHTuJAMy8F&#10;njsAAAA5AAAAEAAAAAAAAAABACAAAAAMAQAAZHJzL3NoYXBleG1sLnhtbFBLBQYAAAAABgAGAFsB&#10;AAC2AwAAAAA=&#10;" path="m0,218l0,38,2,21,9,10,21,3,37,0,1058,0,1074,3,1086,10,1093,21,1095,38,1095,218,1093,234,1086,246,1074,253,1058,255,37,255,21,253,9,246,2,234,0,218xe">
                  <v:fill on="f" focussize="0,0"/>
                  <v:stroke weight="0.750314960629921pt" color="#DDDDDD" joinstyle="round"/>
                  <v:imagedata o:title=""/>
                  <o:lock v:ext="edit" aspectratio="f"/>
                </v:shape>
                <v:shape id="_x0000_s1026" o:spid="_x0000_s1026" o:spt="202" type="#_x0000_t202" style="position:absolute;left:3196;top:147;height:271;width:1111;" filled="f" stroked="f" coordsize="21600,21600" o:gfxdata="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mFq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MySupplier</w:t>
                        </w:r>
                      </w:p>
                    </w:txbxContent>
                  </v:textbox>
                </v:shape>
              </v:group>
            </w:pict>
          </mc:Fallback>
        </mc:AlternateContent>
      </w:r>
      <w:r>
        <w:rPr>
          <w:color w:val="333333"/>
          <w:w w:val="105"/>
        </w:rPr>
        <w:t>请自定义一个函数式接口</w:t>
      </w:r>
    </w:p>
    <w:p>
      <w:pPr>
        <w:pStyle w:val="5"/>
        <w:spacing w:line="325" w:lineRule="exact"/>
      </w:pPr>
      <w:r>
        <w:rPr>
          <w:color w:val="333333"/>
        </w:rPr>
        <w:t>接口分别作为方法的参数和返回值。</w:t>
      </w:r>
    </w:p>
    <w:p>
      <w:pPr>
        <w:pStyle w:val="4"/>
      </w:pPr>
      <w:bookmarkStart w:id="31" w:name="解答"/>
      <w:bookmarkEnd w:id="31"/>
      <w:r>
        <w:rPr>
          <w:color w:val="333333"/>
        </w:rPr>
        <w:t>解答</w:t>
      </w:r>
    </w:p>
    <w:p>
      <w:pPr>
        <w:pStyle w:val="5"/>
        <w:tabs>
          <w:tab w:val="left" w:pos="2685"/>
        </w:tabs>
        <w:spacing w:before="107"/>
        <w:ind w:left="99"/>
      </w:pPr>
      <w:r>
        <w:br w:type="column"/>
      </w:r>
      <w:r>
        <w:rPr>
          <w:color w:val="333333"/>
          <w:w w:val="105"/>
        </w:rPr>
        <w:t>，含有无参数的抽象方法</w:t>
      </w:r>
      <w:r>
        <w:rPr>
          <w:color w:val="333333"/>
          <w:w w:val="105"/>
        </w:rPr>
        <w:tab/>
      </w:r>
      <w:r>
        <w:rPr>
          <w:color w:val="333333"/>
          <w:w w:val="105"/>
        </w:rPr>
        <w:t>得到</w:t>
      </w:r>
    </w:p>
    <w:p>
      <w:pPr>
        <w:pStyle w:val="5"/>
        <w:spacing w:before="107"/>
      </w:pPr>
      <w:r>
        <w:br w:type="column"/>
      </w:r>
      <w:r>
        <w:rPr>
          <w:color w:val="333333"/>
          <w:w w:val="105"/>
        </w:rPr>
        <w:t>类型的返回值。并使用该函数式</w:t>
      </w:r>
    </w:p>
    <w:p>
      <w:pPr>
        <w:spacing w:after="0"/>
        <w:sectPr>
          <w:type w:val="continuous"/>
          <w:pgSz w:w="11900" w:h="16820"/>
          <w:pgMar w:top="1520" w:right="940" w:bottom="280" w:left="940" w:header="720" w:footer="720" w:gutter="0"/>
          <w:cols w:equalWidth="0" w:num="3">
            <w:col w:w="3229" w:space="40"/>
            <w:col w:w="3116" w:space="581"/>
            <w:col w:w="3054"/>
          </w:cols>
        </w:sectPr>
      </w:pPr>
    </w:p>
    <w:p>
      <w:pPr>
        <w:spacing w:after="0"/>
        <w:rPr>
          <w:rFonts w:hint="eastAsia"/>
          <w:lang w:val="en-US" w:eastAsia="zh-CN"/>
        </w:rPr>
      </w:pPr>
      <w:r>
        <w:rPr>
          <w:rFonts w:hint="eastAsia"/>
          <w:lang w:val="en-US" w:eastAsia="zh-CN"/>
        </w:rPr>
        <w:t>01使用自定义Lambda作为方法的参数</w:t>
      </w:r>
    </w:p>
    <w:p>
      <w:pPr>
        <w:spacing w:after="0"/>
        <w:rPr>
          <w:rFonts w:hint="default"/>
          <w:lang w:val="en-US" w:eastAsia="zh-CN"/>
        </w:rPr>
      </w:pPr>
      <w:r>
        <w:rPr>
          <w:rFonts w:hint="eastAsia"/>
          <w:lang w:val="en-US" w:eastAsia="zh-CN"/>
        </w:rPr>
        <w:t>函数式接口</w:t>
      </w:r>
    </w:p>
    <w:p>
      <w:pPr>
        <w:pStyle w:val="6"/>
        <w:keepNext w:val="0"/>
        <w:keepLines w:val="0"/>
        <w:widowControl/>
        <w:suppressLineNumbers w:val="0"/>
        <w:shd w:val="clear" w:fill="2B2B2B"/>
        <w:rPr>
          <w:rFonts w:hint="eastAsia" w:asciiTheme="minorEastAsia" w:hAnsiTheme="minorEastAsia" w:eastAsiaTheme="minorEastAsia" w:cstheme="minorEastAsia"/>
          <w:color w:val="A9B7C6"/>
          <w:sz w:val="30"/>
          <w:szCs w:val="30"/>
        </w:rPr>
      </w:pPr>
      <w:r>
        <w:rPr>
          <w:rFonts w:hint="eastAsia" w:asciiTheme="minorEastAsia" w:hAnsiTheme="minorEastAsia" w:eastAsiaTheme="minorEastAsia" w:cstheme="minorEastAsia"/>
          <w:color w:val="BBB529"/>
          <w:sz w:val="30"/>
          <w:szCs w:val="30"/>
          <w:shd w:val="clear" w:fill="2B2B2B"/>
        </w:rPr>
        <w:t>@FunctionalInterface</w:t>
      </w:r>
      <w:r>
        <w:rPr>
          <w:rFonts w:hint="eastAsia" w:asciiTheme="minorEastAsia" w:hAnsiTheme="minorEastAsia" w:eastAsiaTheme="minorEastAsia" w:cstheme="minorEastAsia"/>
          <w:color w:val="BBB529"/>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public interface </w:t>
      </w:r>
      <w:r>
        <w:rPr>
          <w:rFonts w:hint="eastAsia" w:asciiTheme="minorEastAsia" w:hAnsiTheme="minorEastAsia" w:eastAsiaTheme="minorEastAsia" w:cstheme="minorEastAsia"/>
          <w:color w:val="A9B7C6"/>
          <w:sz w:val="30"/>
          <w:szCs w:val="30"/>
          <w:shd w:val="clear" w:fill="2B2B2B"/>
        </w:rPr>
        <w:t>MySupplier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Object </w:t>
      </w:r>
      <w:r>
        <w:rPr>
          <w:rFonts w:hint="eastAsia" w:asciiTheme="minorEastAsia" w:hAnsiTheme="minorEastAsia" w:eastAsiaTheme="minorEastAsia" w:cstheme="minorEastAsia"/>
          <w:color w:val="FFC66D"/>
          <w:sz w:val="30"/>
          <w:szCs w:val="30"/>
          <w:shd w:val="clear" w:fill="2B2B2B"/>
        </w:rPr>
        <w:t>get</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w:t>
      </w:r>
    </w:p>
    <w:p>
      <w:pPr>
        <w:spacing w:after="0"/>
        <w:rPr>
          <w:rFonts w:hint="default"/>
          <w:lang w:val="en-US" w:eastAsia="zh-CN"/>
        </w:rPr>
        <w:sectPr>
          <w:type w:val="continuous"/>
          <w:pgSz w:w="11900" w:h="16820"/>
          <w:pgMar w:top="1520" w:right="940" w:bottom="280" w:left="940" w:header="720" w:footer="720" w:gutter="0"/>
        </w:sectPr>
      </w:pPr>
    </w:p>
    <w:p>
      <w:pPr>
        <w:pStyle w:val="5"/>
        <w:spacing w:before="14"/>
        <w:ind w:left="0"/>
        <w:rPr>
          <w:sz w:val="8"/>
        </w:rPr>
      </w:pPr>
    </w:p>
    <w:p>
      <w:pPr>
        <w:pStyle w:val="5"/>
        <w:spacing w:before="14"/>
        <w:ind w:left="0"/>
        <w:rPr>
          <w:rFonts w:ascii="微软雅黑" w:hAnsi="微软雅黑" w:eastAsia="微软雅黑" w:cs="微软雅黑"/>
          <w:i w:val="0"/>
          <w:caps w:val="0"/>
          <w:color w:val="4F4F4F"/>
          <w:spacing w:val="0"/>
          <w:sz w:val="24"/>
          <w:szCs w:val="24"/>
          <w:shd w:val="clear" w:fill="FFFFFF"/>
        </w:rPr>
      </w:pPr>
      <w:r>
        <w:rPr>
          <w:rFonts w:ascii="微软雅黑" w:hAnsi="微软雅黑" w:eastAsia="微软雅黑" w:cs="微软雅黑"/>
          <w:i w:val="0"/>
          <w:caps w:val="0"/>
          <w:color w:val="4F4F4F"/>
          <w:spacing w:val="0"/>
          <w:sz w:val="24"/>
          <w:szCs w:val="24"/>
          <w:shd w:val="clear" w:fill="FFFFFF"/>
        </w:rPr>
        <w:t>使用该接口作为方法的参数，并且在传递参数时将实际参数写成Lambda：</w:t>
      </w:r>
    </w:p>
    <w:p>
      <w:pPr>
        <w:pStyle w:val="6"/>
        <w:keepNext w:val="0"/>
        <w:keepLines w:val="0"/>
        <w:widowControl/>
        <w:suppressLineNumbers w:val="0"/>
        <w:shd w:val="clear" w:fill="2B2B2B"/>
        <w:rPr>
          <w:rFonts w:hint="eastAsia" w:asciiTheme="minorEastAsia" w:hAnsiTheme="minorEastAsia" w:eastAsiaTheme="minorEastAsia" w:cstheme="minorEastAsia"/>
          <w:color w:val="A9B7C6"/>
          <w:sz w:val="30"/>
          <w:szCs w:val="30"/>
        </w:rPr>
      </w:pPr>
      <w:r>
        <w:rPr>
          <w:rFonts w:hint="eastAsia" w:asciiTheme="minorEastAsia" w:hAnsiTheme="minorEastAsia" w:eastAsiaTheme="minorEastAsia" w:cstheme="minorEastAsia"/>
          <w:color w:val="CC7832"/>
          <w:sz w:val="30"/>
          <w:szCs w:val="30"/>
          <w:shd w:val="clear" w:fill="2B2B2B"/>
        </w:rPr>
        <w:t xml:space="preserve">public class </w:t>
      </w:r>
      <w:r>
        <w:rPr>
          <w:rFonts w:hint="eastAsia" w:asciiTheme="minorEastAsia" w:hAnsiTheme="minorEastAsia" w:eastAsiaTheme="minorEastAsia" w:cstheme="minorEastAsia"/>
          <w:color w:val="A9B7C6"/>
          <w:sz w:val="30"/>
          <w:szCs w:val="30"/>
          <w:shd w:val="clear" w:fill="2B2B2B"/>
        </w:rPr>
        <w:t>Demo2_3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private static void </w:t>
      </w:r>
      <w:r>
        <w:rPr>
          <w:rFonts w:hint="eastAsia" w:asciiTheme="minorEastAsia" w:hAnsiTheme="minorEastAsia" w:eastAsiaTheme="minorEastAsia" w:cstheme="minorEastAsia"/>
          <w:color w:val="FFC66D"/>
          <w:sz w:val="30"/>
          <w:szCs w:val="30"/>
          <w:shd w:val="clear" w:fill="2B2B2B"/>
        </w:rPr>
        <w:t>canshu</w:t>
      </w:r>
      <w:r>
        <w:rPr>
          <w:rFonts w:hint="eastAsia" w:asciiTheme="minorEastAsia" w:hAnsiTheme="minorEastAsia" w:eastAsiaTheme="minorEastAsia" w:cstheme="minorEastAsia"/>
          <w:color w:val="A9B7C6"/>
          <w:sz w:val="30"/>
          <w:szCs w:val="30"/>
          <w:shd w:val="clear" w:fill="2B2B2B"/>
        </w:rPr>
        <w:t>(MySupplier mySupplier){</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System.</w:t>
      </w:r>
      <w:r>
        <w:rPr>
          <w:rFonts w:hint="eastAsia" w:asciiTheme="minorEastAsia" w:hAnsiTheme="minorEastAsia" w:eastAsiaTheme="minorEastAsia" w:cstheme="minorEastAsia"/>
          <w:i/>
          <w:color w:val="9876AA"/>
          <w:sz w:val="30"/>
          <w:szCs w:val="30"/>
          <w:shd w:val="clear" w:fill="2B2B2B"/>
        </w:rPr>
        <w:t>out</w:t>
      </w:r>
      <w:r>
        <w:rPr>
          <w:rFonts w:hint="eastAsia" w:asciiTheme="minorEastAsia" w:hAnsiTheme="minorEastAsia" w:eastAsiaTheme="minorEastAsia" w:cstheme="minorEastAsia"/>
          <w:color w:val="A9B7C6"/>
          <w:sz w:val="30"/>
          <w:szCs w:val="30"/>
          <w:shd w:val="clear" w:fill="2B2B2B"/>
        </w:rPr>
        <w:t>.println(mySupplier.get())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public static void </w:t>
      </w:r>
      <w:r>
        <w:rPr>
          <w:rFonts w:hint="eastAsia" w:asciiTheme="minorEastAsia" w:hAnsiTheme="minorEastAsia" w:eastAsiaTheme="minorEastAsia" w:cstheme="minorEastAsia"/>
          <w:color w:val="FFC66D"/>
          <w:sz w:val="30"/>
          <w:szCs w:val="30"/>
          <w:shd w:val="clear" w:fill="2B2B2B"/>
        </w:rPr>
        <w:t>main</w:t>
      </w:r>
      <w:r>
        <w:rPr>
          <w:rFonts w:hint="eastAsia" w:asciiTheme="minorEastAsia" w:hAnsiTheme="minorEastAsia" w:eastAsiaTheme="minorEastAsia" w:cstheme="minorEastAsia"/>
          <w:color w:val="A9B7C6"/>
          <w:sz w:val="30"/>
          <w:szCs w:val="30"/>
          <w:shd w:val="clear" w:fill="2B2B2B"/>
        </w:rPr>
        <w:t>(String[] args)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i/>
          <w:color w:val="A9B7C6"/>
          <w:sz w:val="30"/>
          <w:szCs w:val="30"/>
          <w:shd w:val="clear" w:fill="2B2B2B"/>
        </w:rPr>
        <w:t>canshu</w:t>
      </w:r>
      <w:r>
        <w:rPr>
          <w:rFonts w:hint="eastAsia" w:asciiTheme="minorEastAsia" w:hAnsiTheme="minorEastAsia" w:eastAsiaTheme="minorEastAsia" w:cstheme="minorEastAsia"/>
          <w:color w:val="A9B7C6"/>
          <w:sz w:val="30"/>
          <w:szCs w:val="30"/>
          <w:shd w:val="clear" w:fill="2B2B2B"/>
        </w:rPr>
        <w:t xml:space="preserve">(()-&gt; </w:t>
      </w:r>
      <w:r>
        <w:rPr>
          <w:rFonts w:hint="eastAsia" w:asciiTheme="minorEastAsia" w:hAnsiTheme="minorEastAsia" w:eastAsiaTheme="minorEastAsia" w:cstheme="minorEastAsia"/>
          <w:color w:val="6A8759"/>
          <w:sz w:val="30"/>
          <w:szCs w:val="30"/>
          <w:shd w:val="clear" w:fill="2B2B2B"/>
        </w:rPr>
        <w:t>"hello"</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w:t>
      </w:r>
    </w:p>
    <w:p>
      <w:pPr>
        <w:pStyle w:val="5"/>
        <w:spacing w:before="14"/>
        <w:ind w:left="0"/>
        <w:rPr>
          <w:rFonts w:hint="eastAsia" w:cs="微软雅黑"/>
          <w:i w:val="0"/>
          <w:caps w:val="0"/>
          <w:color w:val="4F4F4F"/>
          <w:spacing w:val="0"/>
          <w:sz w:val="24"/>
          <w:szCs w:val="24"/>
          <w:shd w:val="clear" w:fill="FFFFFF"/>
          <w:lang w:val="en-US" w:eastAsia="zh-CN"/>
        </w:rPr>
      </w:pPr>
      <w:r>
        <w:rPr>
          <w:rFonts w:hint="eastAsia" w:cs="微软雅黑"/>
          <w:i w:val="0"/>
          <w:caps w:val="0"/>
          <w:color w:val="4F4F4F"/>
          <w:spacing w:val="0"/>
          <w:sz w:val="24"/>
          <w:szCs w:val="24"/>
          <w:shd w:val="clear" w:fill="FFFFFF"/>
          <w:lang w:val="en-US" w:eastAsia="zh-CN"/>
        </w:rPr>
        <w:t>使用该接口作为方法的返回值;</w:t>
      </w:r>
    </w:p>
    <w:p>
      <w:pPr>
        <w:pStyle w:val="6"/>
        <w:keepNext w:val="0"/>
        <w:keepLines w:val="0"/>
        <w:widowControl/>
        <w:suppressLineNumbers w:val="0"/>
        <w:shd w:val="clear" w:fill="2B2B2B"/>
        <w:rPr>
          <w:rFonts w:hint="eastAsia" w:asciiTheme="minorEastAsia" w:hAnsiTheme="minorEastAsia" w:eastAsiaTheme="minorEastAsia" w:cstheme="minorEastAsia"/>
          <w:color w:val="A9B7C6"/>
          <w:sz w:val="30"/>
          <w:szCs w:val="30"/>
        </w:rPr>
      </w:pP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public static void </w:t>
      </w:r>
      <w:r>
        <w:rPr>
          <w:rFonts w:hint="eastAsia" w:asciiTheme="minorEastAsia" w:hAnsiTheme="minorEastAsia" w:eastAsiaTheme="minorEastAsia" w:cstheme="minorEastAsia"/>
          <w:color w:val="FFC66D"/>
          <w:sz w:val="30"/>
          <w:szCs w:val="30"/>
          <w:shd w:val="clear" w:fill="2B2B2B"/>
        </w:rPr>
        <w:t>main</w:t>
      </w:r>
      <w:r>
        <w:rPr>
          <w:rFonts w:hint="eastAsia" w:asciiTheme="minorEastAsia" w:hAnsiTheme="minorEastAsia" w:eastAsiaTheme="minorEastAsia" w:cstheme="minorEastAsia"/>
          <w:color w:val="A9B7C6"/>
          <w:sz w:val="30"/>
          <w:szCs w:val="30"/>
          <w:shd w:val="clear" w:fill="2B2B2B"/>
        </w:rPr>
        <w:t>(String[] args)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808080"/>
          <w:sz w:val="30"/>
          <w:szCs w:val="30"/>
          <w:shd w:val="clear" w:fill="2B2B2B"/>
        </w:rPr>
        <w:t>//        canshu(()-&gt; "hello");</w:t>
      </w:r>
      <w:r>
        <w:rPr>
          <w:rFonts w:hint="eastAsia" w:asciiTheme="minorEastAsia" w:hAnsiTheme="minorEastAsia" w:eastAsiaTheme="minorEastAsia" w:cstheme="minorEastAsia"/>
          <w:color w:val="808080"/>
          <w:sz w:val="30"/>
          <w:szCs w:val="30"/>
          <w:shd w:val="clear" w:fill="2B2B2B"/>
        </w:rPr>
        <w:br w:type="textWrapping"/>
      </w:r>
      <w:r>
        <w:rPr>
          <w:rFonts w:hint="eastAsia" w:asciiTheme="minorEastAsia" w:hAnsiTheme="minorEastAsia" w:eastAsiaTheme="minorEastAsia" w:cstheme="minorEastAsia"/>
          <w:color w:val="808080"/>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System.</w:t>
      </w:r>
      <w:r>
        <w:rPr>
          <w:rFonts w:hint="eastAsia" w:asciiTheme="minorEastAsia" w:hAnsiTheme="minorEastAsia" w:eastAsiaTheme="minorEastAsia" w:cstheme="minorEastAsia"/>
          <w:i/>
          <w:color w:val="9876AA"/>
          <w:sz w:val="30"/>
          <w:szCs w:val="30"/>
          <w:shd w:val="clear" w:fill="2B2B2B"/>
        </w:rPr>
        <w:t>out</w:t>
      </w:r>
      <w:r>
        <w:rPr>
          <w:rFonts w:hint="eastAsia" w:asciiTheme="minorEastAsia" w:hAnsiTheme="minorEastAsia" w:eastAsiaTheme="minorEastAsia" w:cstheme="minorEastAsia"/>
          <w:color w:val="A9B7C6"/>
          <w:sz w:val="30"/>
          <w:szCs w:val="30"/>
          <w:shd w:val="clear" w:fill="2B2B2B"/>
        </w:rPr>
        <w:t>.println(</w:t>
      </w:r>
      <w:r>
        <w:rPr>
          <w:rFonts w:hint="eastAsia" w:asciiTheme="minorEastAsia" w:hAnsiTheme="minorEastAsia" w:eastAsiaTheme="minorEastAsia" w:cstheme="minorEastAsia"/>
          <w:i/>
          <w:color w:val="A9B7C6"/>
          <w:sz w:val="30"/>
          <w:szCs w:val="30"/>
          <w:shd w:val="clear" w:fill="2B2B2B"/>
        </w:rPr>
        <w:t>fanhui</w:t>
      </w:r>
      <w:r>
        <w:rPr>
          <w:rFonts w:hint="eastAsia" w:asciiTheme="minorEastAsia" w:hAnsiTheme="minorEastAsia" w:eastAsiaTheme="minorEastAsia" w:cstheme="minorEastAsia"/>
          <w:color w:val="A9B7C6"/>
          <w:sz w:val="30"/>
          <w:szCs w:val="30"/>
          <w:shd w:val="clear" w:fill="2B2B2B"/>
        </w:rPr>
        <w:t>().get())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private static </w:t>
      </w:r>
      <w:r>
        <w:rPr>
          <w:rFonts w:hint="eastAsia" w:asciiTheme="minorEastAsia" w:hAnsiTheme="minorEastAsia" w:eastAsiaTheme="minorEastAsia" w:cstheme="minorEastAsia"/>
          <w:color w:val="A9B7C6"/>
          <w:sz w:val="30"/>
          <w:szCs w:val="30"/>
          <w:shd w:val="clear" w:fill="2B2B2B"/>
        </w:rPr>
        <w:t xml:space="preserve">MySupplier </w:t>
      </w:r>
      <w:r>
        <w:rPr>
          <w:rFonts w:hint="eastAsia" w:asciiTheme="minorEastAsia" w:hAnsiTheme="minorEastAsia" w:eastAsiaTheme="minorEastAsia" w:cstheme="minorEastAsia"/>
          <w:color w:val="FFC66D"/>
          <w:sz w:val="30"/>
          <w:szCs w:val="30"/>
          <w:shd w:val="clear" w:fill="2B2B2B"/>
        </w:rPr>
        <w:t>fanhui</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return </w:t>
      </w:r>
      <w:r>
        <w:rPr>
          <w:rFonts w:hint="eastAsia" w:asciiTheme="minorEastAsia" w:hAnsiTheme="minorEastAsia" w:eastAsiaTheme="minorEastAsia" w:cstheme="minorEastAsia"/>
          <w:color w:val="A9B7C6"/>
          <w:sz w:val="30"/>
          <w:szCs w:val="30"/>
          <w:shd w:val="clear" w:fill="2B2B2B"/>
        </w:rPr>
        <w:t>()-&gt;</w:t>
      </w:r>
      <w:r>
        <w:rPr>
          <w:rFonts w:hint="eastAsia" w:asciiTheme="minorEastAsia" w:hAnsiTheme="minorEastAsia" w:eastAsiaTheme="minorEastAsia" w:cstheme="minorEastAsia"/>
          <w:color w:val="6A8759"/>
          <w:sz w:val="30"/>
          <w:szCs w:val="30"/>
          <w:shd w:val="clear" w:fill="2B2B2B"/>
        </w:rPr>
        <w:t>"hello"</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p>
    <w:p>
      <w:pPr>
        <w:pStyle w:val="5"/>
        <w:spacing w:before="14"/>
        <w:ind w:left="0"/>
        <w:rPr>
          <w:rFonts w:hint="default" w:cs="微软雅黑"/>
          <w:i w:val="0"/>
          <w:caps w:val="0"/>
          <w:color w:val="4F4F4F"/>
          <w:spacing w:val="0"/>
          <w:sz w:val="24"/>
          <w:szCs w:val="24"/>
          <w:shd w:val="clear" w:fill="FFFFFF"/>
          <w:lang w:val="en-US" w:eastAsia="zh-CN"/>
        </w:rPr>
      </w:pPr>
    </w:p>
    <w:p>
      <w:pPr>
        <w:pStyle w:val="5"/>
        <w:spacing w:before="1"/>
        <w:ind w:left="0"/>
        <w:rPr>
          <w:sz w:val="6"/>
        </w:rPr>
      </w:pPr>
    </w:p>
    <w:p>
      <w:pPr>
        <w:pStyle w:val="2"/>
        <w:spacing w:before="10" w:after="10"/>
      </w:pPr>
      <w:bookmarkStart w:id="32" w:name="第三章 方法引用"/>
      <w:bookmarkEnd w:id="32"/>
      <w:r>
        <w:rPr>
          <w:color w:val="333333"/>
        </w:rPr>
        <w:t>第三章 方法引用</w:t>
      </w:r>
    </w:p>
    <w:p>
      <w:pPr>
        <w:pStyle w:val="5"/>
        <w:spacing w:before="4"/>
        <w:ind w:left="0"/>
        <w:rPr>
          <w:b/>
          <w:sz w:val="25"/>
        </w:rPr>
      </w:pPr>
    </w:p>
    <w:p>
      <w:pPr>
        <w:pStyle w:val="5"/>
        <w:ind w:left="2016"/>
        <w:rPr>
          <w:sz w:val="20"/>
        </w:rPr>
      </w:pPr>
      <w:r>
        <w:rPr>
          <w:sz w:val="20"/>
        </w:rPr>
        <w:drawing>
          <wp:inline distT="0" distB="0" distL="0" distR="0">
            <wp:extent cx="3810000" cy="2257425"/>
            <wp:effectExtent l="0" t="0" r="0" b="9525"/>
            <wp:docPr id="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jpeg"/>
                    <pic:cNvPicPr>
                      <a:picLocks noChangeAspect="1"/>
                    </pic:cNvPicPr>
                  </pic:nvPicPr>
                  <pic:blipFill>
                    <a:blip r:embed="rId21" cstate="print"/>
                    <a:stretch>
                      <a:fillRect/>
                    </a:stretch>
                  </pic:blipFill>
                  <pic:spPr>
                    <a:xfrm>
                      <a:off x="0" y="0"/>
                      <a:ext cx="3810000" cy="2257425"/>
                    </a:xfrm>
                    <a:prstGeom prst="rect">
                      <a:avLst/>
                    </a:prstGeom>
                  </pic:spPr>
                </pic:pic>
              </a:graphicData>
            </a:graphic>
          </wp:inline>
        </w:drawing>
      </w:r>
    </w:p>
    <w:p>
      <w:pPr>
        <w:pStyle w:val="5"/>
        <w:spacing w:before="161" w:line="206" w:lineRule="auto"/>
        <w:ind w:right="198"/>
      </w:pPr>
      <w:r>
        <w:rPr>
          <w:color w:val="333333"/>
        </w:rPr>
        <w:t>在使用</w:t>
      </w:r>
      <w:r>
        <w:rPr>
          <w:rFonts w:ascii="Open Sans" w:eastAsia="Open Sans"/>
          <w:color w:val="333333"/>
        </w:rPr>
        <w:t>Lambda</w:t>
      </w:r>
      <w:r>
        <w:rPr>
          <w:color w:val="333333"/>
          <w:spacing w:val="-1"/>
        </w:rPr>
        <w:t xml:space="preserve">表达式的时候，我们实际上传递进去的代码就是一种解决方案：拿什么参数做什么操作。那么考虑   </w:t>
      </w:r>
      <w:r>
        <w:rPr>
          <w:color w:val="333333"/>
        </w:rPr>
        <w:t>一种情况：如果我们在</w:t>
      </w:r>
      <w:r>
        <w:rPr>
          <w:rFonts w:ascii="Open Sans" w:eastAsia="Open Sans"/>
          <w:color w:val="333333"/>
        </w:rPr>
        <w:t>Lambda</w:t>
      </w:r>
      <w:r>
        <w:rPr>
          <w:color w:val="333333"/>
          <w:spacing w:val="-1"/>
        </w:rPr>
        <w:t>中所指定的操作方案，已经有地方存在相同方案，那是否还有必要再写重复逻辑？</w:t>
      </w:r>
    </w:p>
    <w:p>
      <w:pPr>
        <w:pStyle w:val="3"/>
        <w:numPr>
          <w:ilvl w:val="1"/>
          <w:numId w:val="3"/>
        </w:numPr>
        <w:tabs>
          <w:tab w:val="left" w:pos="683"/>
        </w:tabs>
        <w:spacing w:before="65" w:after="0" w:line="240" w:lineRule="auto"/>
        <w:ind w:left="682" w:right="0" w:hanging="576"/>
        <w:jc w:val="left"/>
      </w:pPr>
      <w:bookmarkStart w:id="33" w:name="3.1 冗余的Lambda场景"/>
      <w:bookmarkEnd w:id="33"/>
      <w:bookmarkStart w:id="34" w:name="3.1 冗余的Lambda场景"/>
      <w:bookmarkEnd w:id="34"/>
      <w:r>
        <w:rPr>
          <w:color w:val="333333"/>
          <w:w w:val="105"/>
        </w:rPr>
        <w:t>冗余的</w:t>
      </w:r>
      <w:r>
        <w:rPr>
          <w:rFonts w:ascii="Open Sans" w:eastAsia="Open Sans"/>
          <w:color w:val="333333"/>
          <w:w w:val="105"/>
        </w:rPr>
        <w:t>Lambda</w:t>
      </w:r>
      <w:r>
        <w:rPr>
          <w:color w:val="333333"/>
          <w:w w:val="105"/>
        </w:rPr>
        <w:t>场景</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264" name="组合 264"/>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263" name="直接连接符 263"/>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&#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XSp90wAAAAMBAAAPAAAAAAAAAAEAIAAAACIAAABk&#10;cnMvZG93bnJldi54bWxQSwECFAAUAAAACACHTuJAQA/ijkQCAADBBAAADgAAAAAAAAABACAAAAAi&#10;AQAAZHJzL2Uyb0RvYy54bWxQSwUGAAAAAAYABgBZAQAA2AUAAAAA&#10;">
                <o:lock v:ext="edit" aspectratio="f"/>
                <v:line id="_x0000_s1026" o:spid="_x0000_s1026" o:spt="20" style="position:absolute;left:0;top:8;height:0;width:9799;" filled="f" stroked="t" coordsize="21600,21600" o:gfxdata="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N69mugAAANwA&#10;AAAPAAAAAAAAAAEAIAAAACIAAABkcnMvZG93bnJldi54bWxQSwECFAAUAAAACACHTuJAMy8FnjsA&#10;AAA5AAAAEAAAAAAAAAABACAAAAAJAQAAZHJzL3NoYXBleG1sLnhtbFBLBQYAAAAABgAGAFsBAACz&#10;AwAAAAA=&#10;">
                  <v:fill on="f" focussize="0,0"/>
                  <v:stroke weight="0.750314960629921pt" color="#EDEDED" joinstyle="round"/>
                  <v:imagedata o:title=""/>
                  <o:lock v:ext="edit" aspectratio="f"/>
                </v:line>
                <w10:wrap type="none"/>
                <w10:anchorlock/>
              </v:group>
            </w:pict>
          </mc:Fallback>
        </mc:AlternateContent>
      </w:r>
    </w:p>
    <w:p>
      <w:pPr>
        <w:pStyle w:val="5"/>
        <w:spacing w:before="165"/>
      </w:pPr>
      <w:r>
        <w:rPr>
          <w:color w:val="333333"/>
          <w:w w:val="105"/>
        </w:rPr>
        <w:t>来看一个简单的函数式接口以应用</w:t>
      </w:r>
      <w:r>
        <w:rPr>
          <w:rFonts w:ascii="Open Sans" w:eastAsia="Open Sans"/>
          <w:color w:val="333333"/>
          <w:w w:val="105"/>
        </w:rPr>
        <w:t>Lambda</w:t>
      </w:r>
      <w:r>
        <w:rPr>
          <w:color w:val="333333"/>
          <w:w w:val="105"/>
        </w:rPr>
        <w:t>表达式：</w:t>
      </w:r>
    </w:p>
    <w:p>
      <w:pPr>
        <w:pStyle w:val="5"/>
        <w:spacing w:before="13"/>
        <w:ind w:left="0"/>
        <w:rPr>
          <w:sz w:val="8"/>
        </w:rPr>
      </w:pPr>
      <w:r>
        <mc:AlternateContent>
          <mc:Choice Requires="wpg">
            <w:drawing>
              <wp:anchor distT="0" distB="0" distL="114300" distR="114300" simplePos="0" relativeHeight="251769856" behindDoc="1" locked="0" layoutInCell="1" allowOverlap="1">
                <wp:simplePos x="0" y="0"/>
                <wp:positionH relativeFrom="page">
                  <wp:posOffset>666750</wp:posOffset>
                </wp:positionH>
                <wp:positionV relativeFrom="paragraph">
                  <wp:posOffset>127000</wp:posOffset>
                </wp:positionV>
                <wp:extent cx="6223000" cy="829310"/>
                <wp:effectExtent l="635" t="635" r="5715" b="8255"/>
                <wp:wrapTopAndBottom/>
                <wp:docPr id="78" name="组合 78"/>
                <wp:cNvGraphicFramePr/>
                <a:graphic xmlns:a="http://schemas.openxmlformats.org/drawingml/2006/main">
                  <a:graphicData uri="http://schemas.microsoft.com/office/word/2010/wordprocessingGroup">
                    <wpg:wgp>
                      <wpg:cNvGrpSpPr/>
                      <wpg:grpSpPr>
                        <a:xfrm>
                          <a:off x="0" y="0"/>
                          <a:ext cx="6223000" cy="829310"/>
                          <a:chOff x="1050" y="201"/>
                          <a:chExt cx="9800" cy="1306"/>
                        </a:xfrm>
                      </wpg:grpSpPr>
                      <wps:wsp>
                        <wps:cNvPr id="75" name="任意多边形 75"/>
                        <wps:cNvSpPr/>
                        <wps:spPr>
                          <a:xfrm>
                            <a:off x="1057" y="208"/>
                            <a:ext cx="9785" cy="1291"/>
                          </a:xfrm>
                          <a:custGeom>
                            <a:avLst/>
                            <a:gdLst/>
                            <a:ahLst/>
                            <a:cxnLst/>
                            <a:pathLst>
                              <a:path w="9785" h="1291">
                                <a:moveTo>
                                  <a:pt x="9747" y="1291"/>
                                </a:moveTo>
                                <a:lnTo>
                                  <a:pt x="37" y="1291"/>
                                </a:lnTo>
                                <a:lnTo>
                                  <a:pt x="21" y="1288"/>
                                </a:lnTo>
                                <a:lnTo>
                                  <a:pt x="9" y="1281"/>
                                </a:lnTo>
                                <a:lnTo>
                                  <a:pt x="2" y="1270"/>
                                </a:lnTo>
                                <a:lnTo>
                                  <a:pt x="0" y="1253"/>
                                </a:lnTo>
                                <a:lnTo>
                                  <a:pt x="0" y="38"/>
                                </a:lnTo>
                                <a:lnTo>
                                  <a:pt x="2" y="21"/>
                                </a:lnTo>
                                <a:lnTo>
                                  <a:pt x="9" y="9"/>
                                </a:lnTo>
                                <a:lnTo>
                                  <a:pt x="21" y="2"/>
                                </a:lnTo>
                                <a:lnTo>
                                  <a:pt x="37" y="0"/>
                                </a:lnTo>
                                <a:lnTo>
                                  <a:pt x="9747" y="0"/>
                                </a:lnTo>
                                <a:lnTo>
                                  <a:pt x="9763" y="2"/>
                                </a:lnTo>
                                <a:lnTo>
                                  <a:pt x="9775" y="9"/>
                                </a:lnTo>
                                <a:lnTo>
                                  <a:pt x="9782" y="21"/>
                                </a:lnTo>
                                <a:lnTo>
                                  <a:pt x="9784" y="38"/>
                                </a:lnTo>
                                <a:lnTo>
                                  <a:pt x="9784" y="1253"/>
                                </a:lnTo>
                                <a:lnTo>
                                  <a:pt x="9782" y="1270"/>
                                </a:lnTo>
                                <a:lnTo>
                                  <a:pt x="9775" y="1281"/>
                                </a:lnTo>
                                <a:lnTo>
                                  <a:pt x="9763" y="1288"/>
                                </a:lnTo>
                                <a:lnTo>
                                  <a:pt x="9747" y="1291"/>
                                </a:lnTo>
                                <a:close/>
                              </a:path>
                            </a:pathLst>
                          </a:custGeom>
                          <a:solidFill>
                            <a:srgbClr val="F8F8F8"/>
                          </a:solidFill>
                          <a:ln>
                            <a:noFill/>
                          </a:ln>
                        </wps:spPr>
                        <wps:bodyPr upright="1"/>
                      </wps:wsp>
                      <wps:wsp>
                        <wps:cNvPr id="76" name="任意多边形 76"/>
                        <wps:cNvSpPr/>
                        <wps:spPr>
                          <a:xfrm>
                            <a:off x="1057" y="208"/>
                            <a:ext cx="9785" cy="1291"/>
                          </a:xfrm>
                          <a:custGeom>
                            <a:avLst/>
                            <a:gdLst/>
                            <a:ahLst/>
                            <a:cxnLst/>
                            <a:pathLst>
                              <a:path w="9785" h="1291">
                                <a:moveTo>
                                  <a:pt x="0" y="1253"/>
                                </a:moveTo>
                                <a:lnTo>
                                  <a:pt x="0" y="38"/>
                                </a:lnTo>
                                <a:lnTo>
                                  <a:pt x="2" y="21"/>
                                </a:lnTo>
                                <a:lnTo>
                                  <a:pt x="9" y="9"/>
                                </a:lnTo>
                                <a:lnTo>
                                  <a:pt x="21" y="2"/>
                                </a:lnTo>
                                <a:lnTo>
                                  <a:pt x="37" y="0"/>
                                </a:lnTo>
                                <a:lnTo>
                                  <a:pt x="9747" y="0"/>
                                </a:lnTo>
                                <a:lnTo>
                                  <a:pt x="9763" y="2"/>
                                </a:lnTo>
                                <a:lnTo>
                                  <a:pt x="9775" y="9"/>
                                </a:lnTo>
                                <a:lnTo>
                                  <a:pt x="9782" y="21"/>
                                </a:lnTo>
                                <a:lnTo>
                                  <a:pt x="9784" y="38"/>
                                </a:lnTo>
                                <a:lnTo>
                                  <a:pt x="9784" y="1253"/>
                                </a:lnTo>
                                <a:lnTo>
                                  <a:pt x="9782" y="1270"/>
                                </a:lnTo>
                                <a:lnTo>
                                  <a:pt x="9775" y="1281"/>
                                </a:lnTo>
                                <a:lnTo>
                                  <a:pt x="9763" y="1288"/>
                                </a:lnTo>
                                <a:lnTo>
                                  <a:pt x="9747" y="1291"/>
                                </a:lnTo>
                                <a:lnTo>
                                  <a:pt x="37" y="1291"/>
                                </a:lnTo>
                                <a:lnTo>
                                  <a:pt x="21" y="1288"/>
                                </a:lnTo>
                                <a:lnTo>
                                  <a:pt x="9" y="1281"/>
                                </a:lnTo>
                                <a:lnTo>
                                  <a:pt x="2" y="1270"/>
                                </a:lnTo>
                                <a:lnTo>
                                  <a:pt x="0" y="1253"/>
                                </a:lnTo>
                                <a:close/>
                              </a:path>
                            </a:pathLst>
                          </a:custGeom>
                          <a:noFill/>
                          <a:ln w="9529" cap="flat" cmpd="sng">
                            <a:solidFill>
                              <a:srgbClr val="DDDDDD"/>
                            </a:solidFill>
                            <a:prstDash val="solid"/>
                            <a:headEnd type="none" w="med" len="med"/>
                            <a:tailEnd type="none" w="med" len="med"/>
                          </a:ln>
                        </wps:spPr>
                        <wps:bodyPr upright="1"/>
                      </wps:wsp>
                      <wps:wsp>
                        <wps:cNvPr id="77" name="文本框 77"/>
                        <wps:cNvSpPr txBox="1"/>
                        <wps:spPr>
                          <a:xfrm>
                            <a:off x="1050" y="200"/>
                            <a:ext cx="9800" cy="1306"/>
                          </a:xfrm>
                          <a:prstGeom prst="rect">
                            <a:avLst/>
                          </a:prstGeom>
                          <a:noFill/>
                          <a:ln>
                            <a:noFill/>
                          </a:ln>
                        </wps:spPr>
                        <wps:txbx>
                          <w:txbxContent>
                            <w:p>
                              <w:pPr>
                                <w:spacing w:before="158"/>
                                <w:ind w:left="247" w:right="0" w:firstLine="0"/>
                                <w:jc w:val="left"/>
                                <w:rPr>
                                  <w:rFonts w:ascii="Consolas"/>
                                  <w:sz w:val="17"/>
                                </w:rPr>
                              </w:pPr>
                              <w:r>
                                <w:rPr>
                                  <w:rFonts w:ascii="Consolas"/>
                                  <w:color w:val="545454"/>
                                  <w:w w:val="105"/>
                                  <w:sz w:val="17"/>
                                </w:rPr>
                                <w:t>@FunctionalInterface</w:t>
                              </w:r>
                            </w:p>
                            <w:p>
                              <w:pPr>
                                <w:spacing w:before="72" w:line="326" w:lineRule="auto"/>
                                <w:ind w:left="650" w:right="6687" w:hanging="404"/>
                                <w:jc w:val="left"/>
                                <w:rPr>
                                  <w:rFonts w:ascii="Consolas"/>
                                  <w:sz w:val="17"/>
                                </w:rPr>
                              </w:pPr>
                              <w:r>
                                <w:rPr>
                                  <w:rFonts w:ascii="Consolas"/>
                                  <w:color w:val="770087"/>
                                  <w:w w:val="105"/>
                                  <w:sz w:val="17"/>
                                </w:rPr>
                                <w:t xml:space="preserve">public interface </w:t>
                              </w:r>
                              <w:r>
                                <w:rPr>
                                  <w:rFonts w:ascii="Consolas"/>
                                  <w:color w:val="0000FF"/>
                                  <w:w w:val="105"/>
                                  <w:sz w:val="17"/>
                                </w:rPr>
                                <w:t xml:space="preserve">Printable </w:t>
                              </w:r>
                              <w:r>
                                <w:rPr>
                                  <w:rFonts w:ascii="Consolas"/>
                                  <w:color w:val="333333"/>
                                  <w:w w:val="105"/>
                                  <w:sz w:val="17"/>
                                </w:rPr>
                                <w:t xml:space="preserve">{ </w:t>
                              </w:r>
                              <w:r>
                                <w:rPr>
                                  <w:rFonts w:ascii="Consolas"/>
                                  <w:color w:val="008754"/>
                                  <w:w w:val="105"/>
                                  <w:sz w:val="17"/>
                                </w:rPr>
                                <w:t xml:space="preserve">void </w:t>
                              </w:r>
                              <w:r>
                                <w:rPr>
                                  <w:rFonts w:ascii="Consolas"/>
                                  <w:w w:val="105"/>
                                  <w:sz w:val="17"/>
                                </w:rPr>
                                <w:t>print</w:t>
                              </w:r>
                              <w:r>
                                <w:rPr>
                                  <w:rFonts w:ascii="Consolas"/>
                                  <w:color w:val="333333"/>
                                  <w:w w:val="105"/>
                                  <w:sz w:val="17"/>
                                </w:rPr>
                                <w:t>(</w:t>
                              </w:r>
                              <w:r>
                                <w:rPr>
                                  <w:rFonts w:ascii="Consolas"/>
                                  <w:color w:val="008754"/>
                                  <w:w w:val="105"/>
                                  <w:sz w:val="17"/>
                                </w:rPr>
                                <w:t xml:space="preserve">String </w:t>
                              </w:r>
                              <w:r>
                                <w:rPr>
                                  <w:rFonts w:ascii="Consolas"/>
                                  <w:w w:val="105"/>
                                  <w:sz w:val="17"/>
                                </w:rPr>
                                <w:t>str</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65.3pt;width:490pt;mso-position-horizontal-relative:page;mso-wrap-distance-bottom:0pt;mso-wrap-distance-top:0pt;z-index:-251546624;mso-width-relative:page;mso-height-relative:page;" coordorigin="1050,201" coordsize="9800,1306" o:gfxdata="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">
                <o:lock v:ext="edit" aspectratio="f"/>
                <v:shape id="_x0000_s1026" o:spid="_x0000_s1026" o:spt="100" style="position:absolute;left:1057;top:208;height:1291;width:9785;" fillcolor="#F8F8F8" filled="t" stroked="f" coordsize="9785,1291" o:gfxdata="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vX5i/&#10;AAAA2wAAAA8AAAAAAAAAAQAgAAAAIgAAAGRycy9kb3ducmV2LnhtbFBLAQIUABQAAAAIAIdO4kAz&#10;LwWeOwAAADkAAAAQAAAAAAAAAAEAIAAAAA4BAABkcnMvc2hhcGV4bWwueG1sUEsFBgAAAAAGAAYA&#10;WwEAALgDAAAAAA==&#10;" path="m9747,1291l37,1291,21,1288,9,1281,2,1270,0,1253,0,38,2,21,9,9,21,2,37,0,9747,0,9763,2,9775,9,9782,21,9784,38,9784,1253,9782,1270,9775,1281,9763,1288,9747,1291xe">
                  <v:fill on="t" focussize="0,0"/>
                  <v:stroke on="f"/>
                  <v:imagedata o:title=""/>
                  <o:lock v:ext="edit" aspectratio="f"/>
                </v:shape>
                <v:shape id="_x0000_s1026" o:spid="_x0000_s1026" o:spt="100" style="position:absolute;left:1057;top:208;height:1291;width:9785;" filled="f" stroked="t" coordsize="9785,1291" o:gfxdata="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s73bsAAADb&#10;AAAADwAAAAAAAAABACAAAAAiAAAAZHJzL2Rvd25yZXYueG1sUEsBAhQAFAAAAAgAh07iQDMvBZ47&#10;AAAAOQAAABAAAAAAAAAAAQAgAAAACgEAAGRycy9zaGFwZXhtbC54bWxQSwUGAAAAAAYABgBbAQAA&#10;tAMAAAAA&#10;" path="m0,1253l0,38,2,21,9,9,21,2,37,0,9747,0,9763,2,9775,9,9782,21,9784,38,9784,1253,9782,1270,9775,1281,9763,1288,9747,1291,37,1291,21,1288,9,1281,2,1270,0,1253xe">
                  <v:fill on="f" focussize="0,0"/>
                  <v:stroke weight="0.750314960629921pt" color="#DDDDDD" joinstyle="round"/>
                  <v:imagedata o:title=""/>
                  <o:lock v:ext="edit" aspectratio="f"/>
                </v:shape>
                <v:shape id="_x0000_s1026" o:spid="_x0000_s1026" o:spt="202" type="#_x0000_t202" style="position:absolute;left:1050;top:200;height:1306;width:9800;"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545454"/>
                            <w:w w:val="105"/>
                            <w:sz w:val="17"/>
                          </w:rPr>
                          <w:t>@FunctionalInterface</w:t>
                        </w:r>
                      </w:p>
                      <w:p>
                        <w:pPr>
                          <w:spacing w:before="72" w:line="326" w:lineRule="auto"/>
                          <w:ind w:left="650" w:right="6687" w:hanging="404"/>
                          <w:jc w:val="left"/>
                          <w:rPr>
                            <w:rFonts w:ascii="Consolas"/>
                            <w:sz w:val="17"/>
                          </w:rPr>
                        </w:pPr>
                        <w:r>
                          <w:rPr>
                            <w:rFonts w:ascii="Consolas"/>
                            <w:color w:val="770087"/>
                            <w:w w:val="105"/>
                            <w:sz w:val="17"/>
                          </w:rPr>
                          <w:t xml:space="preserve">public interface </w:t>
                        </w:r>
                        <w:r>
                          <w:rPr>
                            <w:rFonts w:ascii="Consolas"/>
                            <w:color w:val="0000FF"/>
                            <w:w w:val="105"/>
                            <w:sz w:val="17"/>
                          </w:rPr>
                          <w:t xml:space="preserve">Printable </w:t>
                        </w:r>
                        <w:r>
                          <w:rPr>
                            <w:rFonts w:ascii="Consolas"/>
                            <w:color w:val="333333"/>
                            <w:w w:val="105"/>
                            <w:sz w:val="17"/>
                          </w:rPr>
                          <w:t xml:space="preserve">{ </w:t>
                        </w:r>
                        <w:r>
                          <w:rPr>
                            <w:rFonts w:ascii="Consolas"/>
                            <w:color w:val="008754"/>
                            <w:w w:val="105"/>
                            <w:sz w:val="17"/>
                          </w:rPr>
                          <w:t xml:space="preserve">void </w:t>
                        </w:r>
                        <w:r>
                          <w:rPr>
                            <w:rFonts w:ascii="Consolas"/>
                            <w:w w:val="105"/>
                            <w:sz w:val="17"/>
                          </w:rPr>
                          <w:t>print</w:t>
                        </w:r>
                        <w:r>
                          <w:rPr>
                            <w:rFonts w:ascii="Consolas"/>
                            <w:color w:val="333333"/>
                            <w:w w:val="105"/>
                            <w:sz w:val="17"/>
                          </w:rPr>
                          <w:t>(</w:t>
                        </w:r>
                        <w:r>
                          <w:rPr>
                            <w:rFonts w:ascii="Consolas"/>
                            <w:color w:val="008754"/>
                            <w:w w:val="105"/>
                            <w:sz w:val="17"/>
                          </w:rPr>
                          <w:t xml:space="preserve">String </w:t>
                        </w:r>
                        <w:r>
                          <w:rPr>
                            <w:rFonts w:ascii="Consolas"/>
                            <w:w w:val="105"/>
                            <w:sz w:val="17"/>
                          </w:rPr>
                          <w:t>str</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1"/>
        <w:ind w:left="0"/>
        <w:rPr>
          <w:sz w:val="6"/>
        </w:rPr>
      </w:pPr>
    </w:p>
    <w:p>
      <w:pPr>
        <w:pStyle w:val="5"/>
        <w:tabs>
          <w:tab w:val="left" w:pos="1320"/>
          <w:tab w:val="left" w:pos="4099"/>
        </w:tabs>
        <w:spacing w:before="58" w:line="344" w:lineRule="exact"/>
        <w:rPr>
          <w:rFonts w:ascii="Open Sans" w:eastAsia="Open Sans"/>
        </w:rPr>
      </w:pPr>
      <w:r>
        <mc:AlternateContent>
          <mc:Choice Requires="wpg">
            <w:drawing>
              <wp:anchor distT="0" distB="0" distL="114300" distR="114300" simplePos="0" relativeHeight="249628672" behindDoc="1" locked="0" layoutInCell="1" allowOverlap="1">
                <wp:simplePos x="0" y="0"/>
                <wp:positionH relativeFrom="page">
                  <wp:posOffset>790575</wp:posOffset>
                </wp:positionH>
                <wp:positionV relativeFrom="paragraph">
                  <wp:posOffset>62230</wp:posOffset>
                </wp:positionV>
                <wp:extent cx="648335" cy="172085"/>
                <wp:effectExtent l="635" t="635" r="17780" b="17780"/>
                <wp:wrapNone/>
                <wp:docPr id="51" name="组合 51"/>
                <wp:cNvGraphicFramePr/>
                <a:graphic xmlns:a="http://schemas.openxmlformats.org/drawingml/2006/main">
                  <a:graphicData uri="http://schemas.microsoft.com/office/word/2010/wordprocessingGroup">
                    <wpg:wgp>
                      <wpg:cNvGrpSpPr/>
                      <wpg:grpSpPr>
                        <a:xfrm>
                          <a:off x="0" y="0"/>
                          <a:ext cx="648335" cy="172085"/>
                          <a:chOff x="1246" y="99"/>
                          <a:chExt cx="1021" cy="271"/>
                        </a:xfrm>
                      </wpg:grpSpPr>
                      <wps:wsp>
                        <wps:cNvPr id="48" name="任意多边形 48"/>
                        <wps:cNvSpPr/>
                        <wps:spPr>
                          <a:xfrm>
                            <a:off x="1245" y="98"/>
                            <a:ext cx="1021" cy="271"/>
                          </a:xfrm>
                          <a:custGeom>
                            <a:avLst/>
                            <a:gdLst/>
                            <a:ahLst/>
                            <a:cxnLst/>
                            <a:pathLst>
                              <a:path w="1021" h="271">
                                <a:moveTo>
                                  <a:pt x="975" y="270"/>
                                </a:moveTo>
                                <a:lnTo>
                                  <a:pt x="45" y="270"/>
                                </a:lnTo>
                                <a:lnTo>
                                  <a:pt x="25" y="267"/>
                                </a:lnTo>
                                <a:lnTo>
                                  <a:pt x="11" y="259"/>
                                </a:lnTo>
                                <a:lnTo>
                                  <a:pt x="2" y="244"/>
                                </a:lnTo>
                                <a:lnTo>
                                  <a:pt x="0" y="225"/>
                                </a:lnTo>
                                <a:lnTo>
                                  <a:pt x="0" y="45"/>
                                </a:lnTo>
                                <a:lnTo>
                                  <a:pt x="2" y="25"/>
                                </a:lnTo>
                                <a:lnTo>
                                  <a:pt x="11" y="11"/>
                                </a:lnTo>
                                <a:lnTo>
                                  <a:pt x="25" y="2"/>
                                </a:lnTo>
                                <a:lnTo>
                                  <a:pt x="45" y="0"/>
                                </a:lnTo>
                                <a:lnTo>
                                  <a:pt x="975" y="0"/>
                                </a:lnTo>
                                <a:lnTo>
                                  <a:pt x="995" y="2"/>
                                </a:lnTo>
                                <a:lnTo>
                                  <a:pt x="1009" y="11"/>
                                </a:lnTo>
                                <a:lnTo>
                                  <a:pt x="1017" y="25"/>
                                </a:lnTo>
                                <a:lnTo>
                                  <a:pt x="1020" y="45"/>
                                </a:lnTo>
                                <a:lnTo>
                                  <a:pt x="1020" y="225"/>
                                </a:lnTo>
                                <a:lnTo>
                                  <a:pt x="1017" y="244"/>
                                </a:lnTo>
                                <a:lnTo>
                                  <a:pt x="1009" y="259"/>
                                </a:lnTo>
                                <a:lnTo>
                                  <a:pt x="995" y="267"/>
                                </a:lnTo>
                                <a:lnTo>
                                  <a:pt x="975" y="270"/>
                                </a:lnTo>
                                <a:close/>
                              </a:path>
                            </a:pathLst>
                          </a:custGeom>
                          <a:solidFill>
                            <a:srgbClr val="F8F8F8"/>
                          </a:solidFill>
                          <a:ln>
                            <a:noFill/>
                          </a:ln>
                        </wps:spPr>
                        <wps:bodyPr upright="1"/>
                      </wps:wsp>
                      <wps:wsp>
                        <wps:cNvPr id="49" name="任意多边形 49"/>
                        <wps:cNvSpPr/>
                        <wps:spPr>
                          <a:xfrm>
                            <a:off x="1253" y="106"/>
                            <a:ext cx="1006" cy="256"/>
                          </a:xfrm>
                          <a:custGeom>
                            <a:avLst/>
                            <a:gdLst/>
                            <a:ahLst/>
                            <a:cxnLst/>
                            <a:pathLst>
                              <a:path w="1006" h="256">
                                <a:moveTo>
                                  <a:pt x="0" y="218"/>
                                </a:moveTo>
                                <a:lnTo>
                                  <a:pt x="0" y="38"/>
                                </a:lnTo>
                                <a:lnTo>
                                  <a:pt x="2" y="21"/>
                                </a:lnTo>
                                <a:lnTo>
                                  <a:pt x="9" y="10"/>
                                </a:lnTo>
                                <a:lnTo>
                                  <a:pt x="21" y="3"/>
                                </a:lnTo>
                                <a:lnTo>
                                  <a:pt x="38" y="0"/>
                                </a:lnTo>
                                <a:lnTo>
                                  <a:pt x="968" y="0"/>
                                </a:lnTo>
                                <a:lnTo>
                                  <a:pt x="984" y="3"/>
                                </a:lnTo>
                                <a:lnTo>
                                  <a:pt x="996" y="10"/>
                                </a:lnTo>
                                <a:lnTo>
                                  <a:pt x="1003" y="21"/>
                                </a:lnTo>
                                <a:lnTo>
                                  <a:pt x="1005" y="38"/>
                                </a:lnTo>
                                <a:lnTo>
                                  <a:pt x="1005" y="218"/>
                                </a:lnTo>
                                <a:lnTo>
                                  <a:pt x="1003" y="234"/>
                                </a:lnTo>
                                <a:lnTo>
                                  <a:pt x="996" y="246"/>
                                </a:lnTo>
                                <a:lnTo>
                                  <a:pt x="984" y="253"/>
                                </a:lnTo>
                                <a:lnTo>
                                  <a:pt x="968"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50" name="文本框 50"/>
                        <wps:cNvSpPr txBox="1"/>
                        <wps:spPr>
                          <a:xfrm>
                            <a:off x="1245" y="98"/>
                            <a:ext cx="102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Printable</w:t>
                              </w:r>
                            </w:p>
                          </w:txbxContent>
                        </wps:txbx>
                        <wps:bodyPr lIns="0" tIns="0" rIns="0" bIns="0" upright="1"/>
                      </wps:wsp>
                    </wpg:wgp>
                  </a:graphicData>
                </a:graphic>
              </wp:anchor>
            </w:drawing>
          </mc:Choice>
          <mc:Fallback>
            <w:pict>
              <v:group id="_x0000_s1026" o:spid="_x0000_s1026" o:spt="203" style="position:absolute;left:0pt;margin-left:62.25pt;margin-top:4.9pt;height:13.55pt;width:51.05pt;mso-position-horizontal-relative:page;z-index:-253687808;mso-width-relative:page;mso-height-relative:page;" coordorigin="1246,99" coordsize="1021,271" o:gfxdata="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">
                <o:lock v:ext="edit" aspectratio="f"/>
                <v:shape id="_x0000_s1026" o:spid="_x0000_s1026" o:spt="100" style="position:absolute;left:1245;top:98;height:271;width:1021;" fillcolor="#F8F8F8" filled="t" stroked="f" coordsize="1021,271" o:gfxdata="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pEmjC5AAAA2wAA&#10;AA8AAAAAAAAAAQAgAAAAIgAAAGRycy9kb3ducmV2LnhtbFBLAQIUABQAAAAIAIdO4kAzLwWeOwAA&#10;ADkAAAAQAAAAAAAAAAEAIAAAAAgBAABkcnMvc2hhcGV4bWwueG1sUEsFBgAAAAAGAAYAWwEAALID&#10;AAAAAA==&#10;" path="m975,270l45,270,25,267,11,259,2,244,0,225,0,45,2,25,11,11,25,2,45,0,975,0,995,2,1009,11,1017,25,1020,45,1020,225,1017,244,1009,259,995,267,975,270xe">
                  <v:fill on="t" focussize="0,0"/>
                  <v:stroke on="f"/>
                  <v:imagedata o:title=""/>
                  <o:lock v:ext="edit" aspectratio="f"/>
                </v:shape>
                <v:shape id="_x0000_s1026" o:spid="_x0000_s1026" o:spt="100" style="position:absolute;left:1253;top:106;height:256;width:1006;" filled="f" stroked="t" coordsize="1006,256" o:gfxdata="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QckO8AAAA&#10;2wAAAA8AAAAAAAAAAQAgAAAAIgAAAGRycy9kb3ducmV2LnhtbFBLAQIUABQAAAAIAIdO4kAzLwWe&#10;OwAAADkAAAAQAAAAAAAAAAEAIAAAAAsBAABkcnMvc2hhcGV4bWwueG1sUEsFBgAAAAAGAAYAWwEA&#10;ALUDAAAAAA==&#10;" path="m0,218l0,38,2,21,9,10,21,3,38,0,968,0,984,3,996,10,1003,21,1005,38,1005,218,1003,234,996,246,984,253,968,255,38,255,21,253,9,246,2,234,0,218xe">
                  <v:fill on="f" focussize="0,0"/>
                  <v:stroke weight="0.750314960629921pt" color="#DDDDDD" joinstyle="round"/>
                  <v:imagedata o:title=""/>
                  <o:lock v:ext="edit" aspectratio="f"/>
                </v:shape>
                <v:shape id="_x0000_s1026" o:spid="_x0000_s1026" o:spt="202" type="#_x0000_t202" style="position:absolute;left:1245;top:98;height:271;width:1021;" filled="f" stroked="f" coordsize="21600,21600" o:gfxdata="UEsDBAoAAAAAAIdO4kAAAAAAAAAAAAAAAAAEAAAAZHJzL1BLAwQUAAAACACHTuJAnGBIeLoAAADb&#10;AAAADwAAAGRycy9kb3ducmV2LnhtbEVPy2oCMRTdF/yHcAvd1USh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YEh4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Printable</w:t>
                        </w:r>
                      </w:p>
                    </w:txbxContent>
                  </v:textbox>
                </v:shape>
              </v:group>
            </w:pict>
          </mc:Fallback>
        </mc:AlternateContent>
      </w:r>
      <w:r>
        <mc:AlternateContent>
          <mc:Choice Requires="wpg">
            <w:drawing>
              <wp:anchor distT="0" distB="0" distL="114300" distR="114300" simplePos="0" relativeHeight="249630720" behindDoc="1" locked="0" layoutInCell="1" allowOverlap="1">
                <wp:simplePos x="0" y="0"/>
                <wp:positionH relativeFrom="page">
                  <wp:posOffset>2800985</wp:posOffset>
                </wp:positionH>
                <wp:positionV relativeFrom="paragraph">
                  <wp:posOffset>62230</wp:posOffset>
                </wp:positionV>
                <wp:extent cx="400685" cy="172085"/>
                <wp:effectExtent l="635" t="635" r="17780" b="17780"/>
                <wp:wrapNone/>
                <wp:docPr id="64" name="组合 64"/>
                <wp:cNvGraphicFramePr/>
                <a:graphic xmlns:a="http://schemas.openxmlformats.org/drawingml/2006/main">
                  <a:graphicData uri="http://schemas.microsoft.com/office/word/2010/wordprocessingGroup">
                    <wpg:wgp>
                      <wpg:cNvGrpSpPr/>
                      <wpg:grpSpPr>
                        <a:xfrm>
                          <a:off x="0" y="0"/>
                          <a:ext cx="400685" cy="172085"/>
                          <a:chOff x="4412" y="99"/>
                          <a:chExt cx="631" cy="271"/>
                        </a:xfrm>
                      </wpg:grpSpPr>
                      <wps:wsp>
                        <wps:cNvPr id="61" name="任意多边形 61"/>
                        <wps:cNvSpPr/>
                        <wps:spPr>
                          <a:xfrm>
                            <a:off x="4411" y="98"/>
                            <a:ext cx="631" cy="271"/>
                          </a:xfrm>
                          <a:custGeom>
                            <a:avLst/>
                            <a:gdLst/>
                            <a:ahLst/>
                            <a:cxnLst/>
                            <a:pathLst>
                              <a:path w="631" h="271">
                                <a:moveTo>
                                  <a:pt x="585" y="270"/>
                                </a:moveTo>
                                <a:lnTo>
                                  <a:pt x="45" y="270"/>
                                </a:lnTo>
                                <a:lnTo>
                                  <a:pt x="25" y="267"/>
                                </a:lnTo>
                                <a:lnTo>
                                  <a:pt x="11" y="259"/>
                                </a:lnTo>
                                <a:lnTo>
                                  <a:pt x="3" y="244"/>
                                </a:lnTo>
                                <a:lnTo>
                                  <a:pt x="0" y="225"/>
                                </a:lnTo>
                                <a:lnTo>
                                  <a:pt x="0" y="45"/>
                                </a:lnTo>
                                <a:lnTo>
                                  <a:pt x="3" y="25"/>
                                </a:lnTo>
                                <a:lnTo>
                                  <a:pt x="11" y="11"/>
                                </a:lnTo>
                                <a:lnTo>
                                  <a:pt x="25" y="2"/>
                                </a:lnTo>
                                <a:lnTo>
                                  <a:pt x="45" y="0"/>
                                </a:lnTo>
                                <a:lnTo>
                                  <a:pt x="585" y="0"/>
                                </a:lnTo>
                                <a:lnTo>
                                  <a:pt x="605" y="2"/>
                                </a:lnTo>
                                <a:lnTo>
                                  <a:pt x="619" y="11"/>
                                </a:lnTo>
                                <a:lnTo>
                                  <a:pt x="627" y="25"/>
                                </a:lnTo>
                                <a:lnTo>
                                  <a:pt x="630" y="45"/>
                                </a:lnTo>
                                <a:lnTo>
                                  <a:pt x="630" y="225"/>
                                </a:lnTo>
                                <a:lnTo>
                                  <a:pt x="627" y="244"/>
                                </a:lnTo>
                                <a:lnTo>
                                  <a:pt x="619" y="259"/>
                                </a:lnTo>
                                <a:lnTo>
                                  <a:pt x="605" y="267"/>
                                </a:lnTo>
                                <a:lnTo>
                                  <a:pt x="585" y="270"/>
                                </a:lnTo>
                                <a:close/>
                              </a:path>
                            </a:pathLst>
                          </a:custGeom>
                          <a:solidFill>
                            <a:srgbClr val="F8F8F8"/>
                          </a:solidFill>
                          <a:ln>
                            <a:noFill/>
                          </a:ln>
                        </wps:spPr>
                        <wps:bodyPr upright="1"/>
                      </wps:wsp>
                      <wps:wsp>
                        <wps:cNvPr id="62" name="任意多边形 62"/>
                        <wps:cNvSpPr/>
                        <wps:spPr>
                          <a:xfrm>
                            <a:off x="4419" y="106"/>
                            <a:ext cx="616" cy="256"/>
                          </a:xfrm>
                          <a:custGeom>
                            <a:avLst/>
                            <a:gdLst/>
                            <a:ahLst/>
                            <a:cxnLst/>
                            <a:pathLst>
                              <a:path w="616" h="256">
                                <a:moveTo>
                                  <a:pt x="0" y="218"/>
                                </a:moveTo>
                                <a:lnTo>
                                  <a:pt x="0" y="38"/>
                                </a:lnTo>
                                <a:lnTo>
                                  <a:pt x="3" y="21"/>
                                </a:lnTo>
                                <a:lnTo>
                                  <a:pt x="10" y="10"/>
                                </a:lnTo>
                                <a:lnTo>
                                  <a:pt x="21" y="3"/>
                                </a:lnTo>
                                <a:lnTo>
                                  <a:pt x="38" y="0"/>
                                </a:lnTo>
                                <a:lnTo>
                                  <a:pt x="578" y="0"/>
                                </a:lnTo>
                                <a:lnTo>
                                  <a:pt x="595" y="3"/>
                                </a:lnTo>
                                <a:lnTo>
                                  <a:pt x="606" y="10"/>
                                </a:lnTo>
                                <a:lnTo>
                                  <a:pt x="613" y="21"/>
                                </a:lnTo>
                                <a:lnTo>
                                  <a:pt x="616" y="38"/>
                                </a:lnTo>
                                <a:lnTo>
                                  <a:pt x="616" y="218"/>
                                </a:lnTo>
                                <a:lnTo>
                                  <a:pt x="613" y="234"/>
                                </a:lnTo>
                                <a:lnTo>
                                  <a:pt x="606" y="246"/>
                                </a:lnTo>
                                <a:lnTo>
                                  <a:pt x="595" y="253"/>
                                </a:lnTo>
                                <a:lnTo>
                                  <a:pt x="578"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63" name="文本框 63"/>
                        <wps:cNvSpPr txBox="1"/>
                        <wps:spPr>
                          <a:xfrm>
                            <a:off x="4411" y="98"/>
                            <a:ext cx="631" cy="271"/>
                          </a:xfrm>
                          <a:prstGeom prst="rect">
                            <a:avLst/>
                          </a:prstGeom>
                          <a:noFill/>
                          <a:ln>
                            <a:noFill/>
                          </a:ln>
                        </wps:spPr>
                        <wps:txbx>
                          <w:txbxContent>
                            <w:p>
                              <w:pPr>
                                <w:spacing w:before="53"/>
                                <w:ind w:left="70" w:right="0" w:firstLine="0"/>
                                <w:jc w:val="left"/>
                                <w:rPr>
                                  <w:rFonts w:ascii="Consolas"/>
                                  <w:sz w:val="17"/>
                                </w:rPr>
                              </w:pPr>
                              <w:r>
                                <w:rPr>
                                  <w:rFonts w:ascii="Consolas"/>
                                  <w:color w:val="333333"/>
                                  <w:w w:val="105"/>
                                  <w:sz w:val="17"/>
                                </w:rPr>
                                <w:t>print</w:t>
                              </w:r>
                            </w:p>
                          </w:txbxContent>
                        </wps:txbx>
                        <wps:bodyPr lIns="0" tIns="0" rIns="0" bIns="0" upright="1"/>
                      </wps:wsp>
                    </wpg:wgp>
                  </a:graphicData>
                </a:graphic>
              </wp:anchor>
            </w:drawing>
          </mc:Choice>
          <mc:Fallback>
            <w:pict>
              <v:group id="_x0000_s1026" o:spid="_x0000_s1026" o:spt="203" style="position:absolute;left:0pt;margin-left:220.55pt;margin-top:4.9pt;height:13.55pt;width:31.55pt;mso-position-horizontal-relative:page;z-index:-253685760;mso-width-relative:page;mso-height-relative:page;" coordorigin="4412,99" coordsize="631,271" o:gfxdata="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">
                <o:lock v:ext="edit" aspectratio="f"/>
                <v:shape id="_x0000_s1026" o:spid="_x0000_s1026" o:spt="100" style="position:absolute;left:4411;top:98;height:271;width:631;" fillcolor="#F8F8F8" filled="t" stroked="f" coordsize="631,271" o:gfxdata="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IWAMugAAANsA&#10;AAAPAAAAAAAAAAEAIAAAACIAAABkcnMvZG93bnJldi54bWxQSwECFAAUAAAACACHTuJAMy8FnjsA&#10;AAA5AAAAEAAAAAAAAAABACAAAAAJAQAAZHJzL3NoYXBleG1sLnhtbFBLBQYAAAAABgAGAFsBAACz&#10;AwAAAAA=&#10;" path="m585,270l45,270,25,267,11,259,3,244,0,225,0,45,3,25,11,11,25,2,45,0,585,0,605,2,619,11,627,25,630,45,630,225,627,244,619,259,605,267,585,270xe">
                  <v:fill on="t" focussize="0,0"/>
                  <v:stroke on="f"/>
                  <v:imagedata o:title=""/>
                  <o:lock v:ext="edit" aspectratio="f"/>
                </v:shape>
                <v:shape id="_x0000_s1026" o:spid="_x0000_s1026" o:spt="100" style="position:absolute;left:4419;top:106;height:256;width:616;" filled="f" stroked="t" coordsize="616,256" o:gfxdata="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VlNFvQAA&#10;ANsAAAAPAAAAAAAAAAEAIAAAACIAAABkcnMvZG93bnJldi54bWxQSwECFAAUAAAACACHTuJAMy8F&#10;njsAAAA5AAAAEAAAAAAAAAABACAAAAAMAQAAZHJzL3NoYXBleG1sLnhtbFBLBQYAAAAABgAGAFsB&#10;AAC2AwAAAAA=&#10;" path="m0,218l0,38,3,21,10,10,21,3,38,0,578,0,595,3,606,10,613,21,616,38,616,218,613,234,606,246,595,253,578,255,38,255,21,253,10,246,3,234,0,218xe">
                  <v:fill on="f" focussize="0,0"/>
                  <v:stroke weight="0.750314960629921pt" color="#DDDDDD" joinstyle="round"/>
                  <v:imagedata o:title=""/>
                  <o:lock v:ext="edit" aspectratio="f"/>
                </v:shape>
                <v:shape id="_x0000_s1026" o:spid="_x0000_s1026" o:spt="202" type="#_x0000_t202" style="position:absolute;left:4411;top:98;height:271;width:631;" filled="f" stroked="f" coordsize="21600,21600" o:gfxdata="UEsDBAoAAAAAAIdO4kAAAAAAAAAAAAAAAAAEAAAAZHJzL1BLAwQUAAAACACHTuJAot4csr0AAADb&#10;AAAADwAAAGRycy9kb3ducmV2LnhtbEWPQWsCMRSE7wX/Q3hCbzWxha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3hy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53"/>
                          <w:ind w:left="70" w:right="0" w:firstLine="0"/>
                          <w:jc w:val="left"/>
                          <w:rPr>
                            <w:rFonts w:ascii="Consolas"/>
                            <w:sz w:val="17"/>
                          </w:rPr>
                        </w:pPr>
                        <w:r>
                          <w:rPr>
                            <w:rFonts w:ascii="Consolas"/>
                            <w:color w:val="333333"/>
                            <w:w w:val="105"/>
                            <w:sz w:val="17"/>
                          </w:rPr>
                          <w:t>print</w:t>
                        </w:r>
                      </w:p>
                    </w:txbxContent>
                  </v:textbox>
                </v:shape>
              </v:group>
            </w:pict>
          </mc:Fallback>
        </mc:AlternateContent>
      </w:r>
      <w:r>
        <w:rPr>
          <w:color w:val="333333"/>
          <w:w w:val="105"/>
        </w:rPr>
        <w:t>在</w:t>
      </w:r>
      <w:r>
        <w:rPr>
          <w:color w:val="333333"/>
          <w:w w:val="105"/>
        </w:rPr>
        <w:tab/>
      </w:r>
      <w:r>
        <w:rPr>
          <w:color w:val="333333"/>
          <w:w w:val="105"/>
        </w:rPr>
        <w:t>接口当中唯一的抽象方法</w:t>
      </w:r>
      <w:r>
        <w:rPr>
          <w:color w:val="333333"/>
          <w:w w:val="105"/>
        </w:rPr>
        <w:tab/>
      </w:r>
      <w:r>
        <w:rPr>
          <w:color w:val="333333"/>
        </w:rPr>
        <w:t>接收一个字符串参数，目的就是为了打印显示它。那么通过</w:t>
      </w:r>
      <w:r>
        <w:rPr>
          <w:rFonts w:ascii="Open Sans" w:eastAsia="Open Sans"/>
          <w:color w:val="333333"/>
        </w:rPr>
        <w:t>Lambda</w:t>
      </w:r>
    </w:p>
    <w:p>
      <w:pPr>
        <w:pStyle w:val="5"/>
        <w:spacing w:line="306" w:lineRule="exact"/>
      </w:pPr>
      <w:r>
        <w:rPr>
          <w:color w:val="333333"/>
          <w:w w:val="105"/>
        </w:rPr>
        <w:t>来使用它的代码很简单：</w:t>
      </w:r>
    </w:p>
    <w:p>
      <w:pPr>
        <w:pStyle w:val="5"/>
        <w:spacing w:before="13"/>
        <w:ind w:left="0"/>
        <w:rPr>
          <w:sz w:val="8"/>
        </w:rPr>
      </w:pPr>
      <w:r>
        <mc:AlternateContent>
          <mc:Choice Requires="wpg">
            <w:drawing>
              <wp:anchor distT="0" distB="0" distL="114300" distR="114300" simplePos="0" relativeHeight="251771904" behindDoc="1" locked="0" layoutInCell="1" allowOverlap="1">
                <wp:simplePos x="0" y="0"/>
                <wp:positionH relativeFrom="page">
                  <wp:posOffset>666750</wp:posOffset>
                </wp:positionH>
                <wp:positionV relativeFrom="paragraph">
                  <wp:posOffset>127000</wp:posOffset>
                </wp:positionV>
                <wp:extent cx="6223000" cy="1696720"/>
                <wp:effectExtent l="635" t="635" r="5715" b="17145"/>
                <wp:wrapTopAndBottom/>
                <wp:docPr id="60" name="组合 60"/>
                <wp:cNvGraphicFramePr/>
                <a:graphic xmlns:a="http://schemas.openxmlformats.org/drawingml/2006/main">
                  <a:graphicData uri="http://schemas.microsoft.com/office/word/2010/wordprocessingGroup">
                    <wpg:wgp>
                      <wpg:cNvGrpSpPr/>
                      <wpg:grpSpPr>
                        <a:xfrm>
                          <a:off x="0" y="0"/>
                          <a:ext cx="6223000" cy="1696720"/>
                          <a:chOff x="1050" y="201"/>
                          <a:chExt cx="9800" cy="2672"/>
                        </a:xfrm>
                      </wpg:grpSpPr>
                      <wps:wsp>
                        <wps:cNvPr id="57" name="任意多边形 57"/>
                        <wps:cNvSpPr/>
                        <wps:spPr>
                          <a:xfrm>
                            <a:off x="1057" y="208"/>
                            <a:ext cx="9785" cy="2657"/>
                          </a:xfrm>
                          <a:custGeom>
                            <a:avLst/>
                            <a:gdLst/>
                            <a:ahLst/>
                            <a:cxnLst/>
                            <a:pathLst>
                              <a:path w="9785" h="2657">
                                <a:moveTo>
                                  <a:pt x="9747" y="2656"/>
                                </a:moveTo>
                                <a:lnTo>
                                  <a:pt x="37" y="2656"/>
                                </a:lnTo>
                                <a:lnTo>
                                  <a:pt x="21" y="2654"/>
                                </a:lnTo>
                                <a:lnTo>
                                  <a:pt x="9" y="2647"/>
                                </a:lnTo>
                                <a:lnTo>
                                  <a:pt x="2" y="2635"/>
                                </a:lnTo>
                                <a:lnTo>
                                  <a:pt x="0" y="2619"/>
                                </a:lnTo>
                                <a:lnTo>
                                  <a:pt x="0" y="38"/>
                                </a:lnTo>
                                <a:lnTo>
                                  <a:pt x="2" y="21"/>
                                </a:lnTo>
                                <a:lnTo>
                                  <a:pt x="9" y="10"/>
                                </a:lnTo>
                                <a:lnTo>
                                  <a:pt x="21" y="3"/>
                                </a:lnTo>
                                <a:lnTo>
                                  <a:pt x="37" y="0"/>
                                </a:lnTo>
                                <a:lnTo>
                                  <a:pt x="9747" y="0"/>
                                </a:lnTo>
                                <a:lnTo>
                                  <a:pt x="9763" y="3"/>
                                </a:lnTo>
                                <a:lnTo>
                                  <a:pt x="9775" y="10"/>
                                </a:lnTo>
                                <a:lnTo>
                                  <a:pt x="9782" y="21"/>
                                </a:lnTo>
                                <a:lnTo>
                                  <a:pt x="9784" y="38"/>
                                </a:lnTo>
                                <a:lnTo>
                                  <a:pt x="9784" y="2619"/>
                                </a:lnTo>
                                <a:lnTo>
                                  <a:pt x="9782" y="2635"/>
                                </a:lnTo>
                                <a:lnTo>
                                  <a:pt x="9775" y="2647"/>
                                </a:lnTo>
                                <a:lnTo>
                                  <a:pt x="9763" y="2654"/>
                                </a:lnTo>
                                <a:lnTo>
                                  <a:pt x="9747" y="2656"/>
                                </a:lnTo>
                                <a:close/>
                              </a:path>
                            </a:pathLst>
                          </a:custGeom>
                          <a:solidFill>
                            <a:srgbClr val="F8F8F8"/>
                          </a:solidFill>
                          <a:ln>
                            <a:noFill/>
                          </a:ln>
                        </wps:spPr>
                        <wps:bodyPr upright="1"/>
                      </wps:wsp>
                      <wps:wsp>
                        <wps:cNvPr id="58" name="任意多边形 58"/>
                        <wps:cNvSpPr/>
                        <wps:spPr>
                          <a:xfrm>
                            <a:off x="1057" y="208"/>
                            <a:ext cx="9785" cy="2657"/>
                          </a:xfrm>
                          <a:custGeom>
                            <a:avLst/>
                            <a:gdLst/>
                            <a:ahLst/>
                            <a:cxnLst/>
                            <a:pathLst>
                              <a:path w="9785" h="2657">
                                <a:moveTo>
                                  <a:pt x="0" y="2619"/>
                                </a:moveTo>
                                <a:lnTo>
                                  <a:pt x="0" y="38"/>
                                </a:lnTo>
                                <a:lnTo>
                                  <a:pt x="2" y="21"/>
                                </a:lnTo>
                                <a:lnTo>
                                  <a:pt x="9" y="10"/>
                                </a:lnTo>
                                <a:lnTo>
                                  <a:pt x="21" y="3"/>
                                </a:lnTo>
                                <a:lnTo>
                                  <a:pt x="37" y="0"/>
                                </a:lnTo>
                                <a:lnTo>
                                  <a:pt x="9747" y="0"/>
                                </a:lnTo>
                                <a:lnTo>
                                  <a:pt x="9763" y="3"/>
                                </a:lnTo>
                                <a:lnTo>
                                  <a:pt x="9775" y="10"/>
                                </a:lnTo>
                                <a:lnTo>
                                  <a:pt x="9782" y="21"/>
                                </a:lnTo>
                                <a:lnTo>
                                  <a:pt x="9784" y="38"/>
                                </a:lnTo>
                                <a:lnTo>
                                  <a:pt x="9784" y="2619"/>
                                </a:lnTo>
                                <a:lnTo>
                                  <a:pt x="9782" y="2635"/>
                                </a:lnTo>
                                <a:lnTo>
                                  <a:pt x="9775" y="2647"/>
                                </a:lnTo>
                                <a:lnTo>
                                  <a:pt x="9763" y="2654"/>
                                </a:lnTo>
                                <a:lnTo>
                                  <a:pt x="9747" y="2656"/>
                                </a:lnTo>
                                <a:lnTo>
                                  <a:pt x="37" y="2656"/>
                                </a:lnTo>
                                <a:lnTo>
                                  <a:pt x="21" y="2654"/>
                                </a:lnTo>
                                <a:lnTo>
                                  <a:pt x="9" y="2647"/>
                                </a:lnTo>
                                <a:lnTo>
                                  <a:pt x="2" y="2635"/>
                                </a:lnTo>
                                <a:lnTo>
                                  <a:pt x="0" y="2619"/>
                                </a:lnTo>
                                <a:close/>
                              </a:path>
                            </a:pathLst>
                          </a:custGeom>
                          <a:noFill/>
                          <a:ln w="9529" cap="flat" cmpd="sng">
                            <a:solidFill>
                              <a:srgbClr val="DDDDDD"/>
                            </a:solidFill>
                            <a:prstDash val="solid"/>
                            <a:headEnd type="none" w="med" len="med"/>
                            <a:tailEnd type="none" w="med" len="med"/>
                          </a:ln>
                        </wps:spPr>
                        <wps:bodyPr upright="1"/>
                      </wps:wsp>
                      <wps:wsp>
                        <wps:cNvPr id="59" name="文本框 59"/>
                        <wps:cNvSpPr txBox="1"/>
                        <wps:spPr>
                          <a:xfrm>
                            <a:off x="1050" y="200"/>
                            <a:ext cx="9800" cy="2672"/>
                          </a:xfrm>
                          <a:prstGeom prst="rect">
                            <a:avLst/>
                          </a:prstGeom>
                          <a:noFill/>
                          <a:ln>
                            <a:noFill/>
                          </a:ln>
                        </wps:spPr>
                        <wps:txbx>
                          <w:txbxContent>
                            <w:p>
                              <w:pPr>
                                <w:spacing w:before="7" w:line="240" w:lineRule="auto"/>
                                <w:rPr>
                                  <w:sz w:val="9"/>
                                </w:rPr>
                              </w:pPr>
                            </w:p>
                            <w:p>
                              <w:pPr>
                                <w:spacing w:before="1"/>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Demo01PrintSimple </w:t>
                              </w:r>
                              <w:r>
                                <w:rPr>
                                  <w:rFonts w:ascii="Consolas"/>
                                  <w:color w:val="333333"/>
                                  <w:w w:val="105"/>
                                  <w:sz w:val="17"/>
                                </w:rPr>
                                <w:t>{</w:t>
                              </w:r>
                            </w:p>
                            <w:p>
                              <w:pPr>
                                <w:spacing w:before="71" w:line="326" w:lineRule="auto"/>
                                <w:ind w:left="1036" w:right="4339" w:hanging="404"/>
                                <w:jc w:val="left"/>
                                <w:rPr>
                                  <w:rFonts w:ascii="Consolas"/>
                                  <w:sz w:val="17"/>
                                </w:rPr>
                              </w:pPr>
                              <w:r>
                                <w:rPr>
                                  <w:rFonts w:ascii="Consolas"/>
                                  <w:color w:val="770087"/>
                                  <w:w w:val="105"/>
                                  <w:sz w:val="17"/>
                                </w:rPr>
                                <w:t xml:space="preserve">private static </w:t>
                              </w:r>
                              <w:r>
                                <w:rPr>
                                  <w:rFonts w:ascii="Consolas"/>
                                  <w:color w:val="008754"/>
                                  <w:w w:val="105"/>
                                  <w:sz w:val="17"/>
                                </w:rPr>
                                <w:t xml:space="preserve">void </w:t>
                              </w:r>
                              <w:r>
                                <w:rPr>
                                  <w:rFonts w:ascii="Consolas"/>
                                  <w:w w:val="105"/>
                                  <w:sz w:val="17"/>
                                </w:rPr>
                                <w:t>printString</w:t>
                              </w:r>
                              <w:r>
                                <w:rPr>
                                  <w:rFonts w:ascii="Consolas"/>
                                  <w:color w:val="333333"/>
                                  <w:w w:val="105"/>
                                  <w:sz w:val="17"/>
                                </w:rPr>
                                <w:t>(</w:t>
                              </w:r>
                              <w:r>
                                <w:rPr>
                                  <w:rFonts w:ascii="Consolas"/>
                                  <w:w w:val="105"/>
                                  <w:sz w:val="17"/>
                                </w:rPr>
                                <w:t>Printable data</w:t>
                              </w:r>
                              <w:r>
                                <w:rPr>
                                  <w:rFonts w:ascii="Consolas"/>
                                  <w:color w:val="333333"/>
                                  <w:w w:val="105"/>
                                  <w:sz w:val="17"/>
                                </w:rPr>
                                <w:t xml:space="preserve">) { </w:t>
                              </w:r>
                              <w:r>
                                <w:rPr>
                                  <w:rFonts w:ascii="Consolas"/>
                                  <w:w w:val="105"/>
                                  <w:sz w:val="17"/>
                                </w:rPr>
                                <w:t>data</w:t>
                              </w:r>
                              <w:r>
                                <w:rPr>
                                  <w:rFonts w:ascii="Consolas"/>
                                  <w:color w:val="333333"/>
                                  <w:w w:val="105"/>
                                  <w:sz w:val="17"/>
                                </w:rPr>
                                <w:t>.</w:t>
                              </w:r>
                              <w:r>
                                <w:rPr>
                                  <w:rFonts w:ascii="Consolas"/>
                                  <w:w w:val="105"/>
                                  <w:sz w:val="17"/>
                                </w:rPr>
                                <w:t>print</w:t>
                              </w:r>
                              <w:r>
                                <w:rPr>
                                  <w:rFonts w:ascii="Consolas"/>
                                  <w:color w:val="333333"/>
                                  <w:w w:val="105"/>
                                  <w:sz w:val="17"/>
                                </w:rPr>
                                <w:t>(</w:t>
                              </w:r>
                              <w:r>
                                <w:rPr>
                                  <w:rFonts w:ascii="Consolas"/>
                                  <w:color w:val="AA1111"/>
                                  <w:w w:val="105"/>
                                  <w:sz w:val="17"/>
                                </w:rPr>
                                <w:t>"Hello, World!"</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36" w:right="4890" w:hanging="404"/>
                                <w:jc w:val="left"/>
                                <w:rPr>
                                  <w:rFonts w:ascii="Consolas" w:hAnsi="Consolas"/>
                                  <w:sz w:val="17"/>
                                </w:rPr>
                              </w:pPr>
                              <w:r>
                                <w:rPr>
                                  <w:rFonts w:ascii="Consolas" w:hAnsi="Consolas"/>
                                  <w:color w:val="770087"/>
                                  <w:w w:val="105"/>
                                  <w:sz w:val="17"/>
                                </w:rPr>
                                <w:t xml:space="preserve">public static </w:t>
                              </w:r>
                              <w:r>
                                <w:rPr>
                                  <w:rFonts w:ascii="Consolas" w:hAnsi="Consolas"/>
                                  <w:color w:val="008754"/>
                                  <w:w w:val="105"/>
                                  <w:sz w:val="17"/>
                                </w:rPr>
                                <w:t xml:space="preserve">void </w:t>
                              </w:r>
                              <w:r>
                                <w:rPr>
                                  <w:rFonts w:ascii="Consolas" w:hAnsi="Consolas"/>
                                  <w:w w:val="105"/>
                                  <w:sz w:val="17"/>
                                </w:rPr>
                                <w:t>main</w:t>
                              </w:r>
                              <w:r>
                                <w:rPr>
                                  <w:rFonts w:ascii="Consolas" w:hAnsi="Consolas"/>
                                  <w:color w:val="333333"/>
                                  <w:w w:val="105"/>
                                  <w:sz w:val="17"/>
                                </w:rPr>
                                <w:t>(</w:t>
                              </w:r>
                              <w:r>
                                <w:rPr>
                                  <w:rFonts w:ascii="Consolas" w:hAnsi="Consolas"/>
                                  <w:color w:val="008754"/>
                                  <w:w w:val="105"/>
                                  <w:sz w:val="17"/>
                                </w:rPr>
                                <w:t>String</w:t>
                              </w:r>
                              <w:r>
                                <w:rPr>
                                  <w:rFonts w:ascii="Consolas" w:hAnsi="Consolas"/>
                                  <w:color w:val="333333"/>
                                  <w:w w:val="105"/>
                                  <w:sz w:val="17"/>
                                </w:rPr>
                                <w:t xml:space="preserve">[] </w:t>
                              </w:r>
                              <w:r>
                                <w:rPr>
                                  <w:rFonts w:ascii="Consolas" w:hAnsi="Consolas"/>
                                  <w:w w:val="105"/>
                                  <w:sz w:val="17"/>
                                </w:rPr>
                                <w:t>args</w:t>
                              </w:r>
                              <w:r>
                                <w:rPr>
                                  <w:rFonts w:ascii="Consolas" w:hAnsi="Consolas"/>
                                  <w:color w:val="333333"/>
                                  <w:w w:val="105"/>
                                  <w:sz w:val="17"/>
                                </w:rPr>
                                <w:t xml:space="preserve">) { </w:t>
                              </w:r>
                              <w:r>
                                <w:rPr>
                                  <w:rFonts w:ascii="Consolas" w:hAnsi="Consolas"/>
                                  <w:w w:val="105"/>
                                  <w:sz w:val="17"/>
                                </w:rPr>
                                <w:t>printString</w:t>
                              </w:r>
                              <w:r>
                                <w:rPr>
                                  <w:rFonts w:ascii="Consolas" w:hAnsi="Consolas"/>
                                  <w:color w:val="333333"/>
                                  <w:w w:val="105"/>
                                  <w:sz w:val="17"/>
                                </w:rPr>
                                <w:t>(</w:t>
                              </w:r>
                              <w:r>
                                <w:rPr>
                                  <w:rFonts w:ascii="Consolas" w:hAnsi="Consolas"/>
                                  <w:w w:val="105"/>
                                  <w:sz w:val="17"/>
                                </w:rPr>
                                <w:t xml:space="preserve">s </w:t>
                              </w:r>
                              <w:r>
                                <w:rPr>
                                  <w:rFonts w:ascii="Consolas" w:hAnsi="Consolas"/>
                                  <w:color w:val="971A1A"/>
                                  <w:w w:val="105"/>
                                  <w:sz w:val="17"/>
                                </w:rPr>
                                <w:t>‐&gt;</w:t>
                              </w:r>
                              <w:r>
                                <w:rPr>
                                  <w:rFonts w:ascii="Consolas" w:hAnsi="Consolas"/>
                                  <w:color w:val="971A1A"/>
                                  <w:spacing w:val="-72"/>
                                  <w:w w:val="105"/>
                                  <w:sz w:val="17"/>
                                </w:rPr>
                                <w:t xml:space="preserve"> </w:t>
                              </w:r>
                              <w:r>
                                <w:rPr>
                                  <w:rFonts w:ascii="Consolas" w:hAnsi="Consolas"/>
                                  <w:w w:val="105"/>
                                  <w:sz w:val="17"/>
                                </w:rPr>
                                <w:t>System</w:t>
                              </w:r>
                              <w:r>
                                <w:rPr>
                                  <w:rFonts w:ascii="Consolas" w:hAnsi="Consolas"/>
                                  <w:color w:val="333333"/>
                                  <w:w w:val="105"/>
                                  <w:sz w:val="17"/>
                                </w:rPr>
                                <w:t>.</w:t>
                              </w:r>
                              <w:r>
                                <w:rPr>
                                  <w:rFonts w:ascii="Consolas" w:hAnsi="Consolas"/>
                                  <w:w w:val="105"/>
                                  <w:sz w:val="17"/>
                                </w:rPr>
                                <w:t>out</w:t>
                              </w:r>
                              <w:r>
                                <w:rPr>
                                  <w:rFonts w:ascii="Consolas" w:hAnsi="Consolas"/>
                                  <w:color w:val="333333"/>
                                  <w:w w:val="105"/>
                                  <w:sz w:val="17"/>
                                </w:rPr>
                                <w:t>.</w:t>
                              </w:r>
                              <w:r>
                                <w:rPr>
                                  <w:rFonts w:ascii="Consolas" w:hAnsi="Consolas"/>
                                  <w:w w:val="105"/>
                                  <w:sz w:val="17"/>
                                </w:rPr>
                                <w:t>println</w:t>
                              </w:r>
                              <w:r>
                                <w:rPr>
                                  <w:rFonts w:ascii="Consolas" w:hAnsi="Consolas"/>
                                  <w:color w:val="333333"/>
                                  <w:w w:val="105"/>
                                  <w:sz w:val="17"/>
                                </w:rPr>
                                <w:t>(</w:t>
                              </w:r>
                              <w:r>
                                <w:rPr>
                                  <w:rFonts w:ascii="Consolas" w:hAnsi="Consolas"/>
                                  <w:w w:val="105"/>
                                  <w:sz w:val="17"/>
                                </w:rPr>
                                <w:t>s</w:t>
                              </w:r>
                              <w:r>
                                <w:rPr>
                                  <w:rFonts w:ascii="Consolas" w:hAns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133.6pt;width:490pt;mso-position-horizontal-relative:page;mso-wrap-distance-bottom:0pt;mso-wrap-distance-top:0pt;z-index:-251544576;mso-width-relative:page;mso-height-relative:page;" coordorigin="1050,201" coordsize="9800,2672" o:gfxdata="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">
                <o:lock v:ext="edit" aspectratio="f"/>
                <v:shape id="_x0000_s1026" o:spid="_x0000_s1026" o:spt="100" style="position:absolute;left:1057;top:208;height:2657;width:9785;" fillcolor="#F8F8F8" filled="t" stroked="f" coordsize="9785,2657" o:gfxdata="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WDffLsAAADb&#10;AAAADwAAAAAAAAABACAAAAAiAAAAZHJzL2Rvd25yZXYueG1sUEsBAhQAFAAAAAgAh07iQDMvBZ47&#10;AAAAOQAAABAAAAAAAAAAAQAgAAAACgEAAGRycy9zaGFwZXhtbC54bWxQSwUGAAAAAAYABgBbAQAA&#10;tAMAAAAA&#10;" path="m9747,2656l37,2656,21,2654,9,2647,2,2635,0,2619,0,38,2,21,9,10,21,3,37,0,9747,0,9763,3,9775,10,9782,21,9784,38,9784,2619,9782,2635,9775,2647,9763,2654,9747,2656xe">
                  <v:fill on="t" focussize="0,0"/>
                  <v:stroke on="f"/>
                  <v:imagedata o:title=""/>
                  <o:lock v:ext="edit" aspectratio="f"/>
                </v:shape>
                <v:shape id="_x0000_s1026" o:spid="_x0000_s1026" o:spt="100" style="position:absolute;left:1057;top:208;height:2657;width:9785;" filled="f" stroked="t" coordsize="9785,2657" o:gfxdata="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QcLP2twAAANsAAAAP&#10;AAAAAAAAAAEAIAAAACIAAABkcnMvZG93bnJldi54bWxQSwECFAAUAAAACACHTuJAMy8FnjsAAAA5&#10;AAAAEAAAAAAAAAABACAAAAAGAQAAZHJzL3NoYXBleG1sLnhtbFBLBQYAAAAABgAGAFsBAACwAwAA&#10;AAA=&#10;" path="m0,2619l0,38,2,21,9,10,21,3,37,0,9747,0,9763,3,9775,10,9782,21,9784,38,9784,2619,9782,2635,9775,2647,9763,2654,9747,2656,37,2656,21,2654,9,2647,2,2635,0,2619xe">
                  <v:fill on="f" focussize="0,0"/>
                  <v:stroke weight="0.750314960629921pt" color="#DDDDDD" joinstyle="round"/>
                  <v:imagedata o:title=""/>
                  <o:lock v:ext="edit" aspectratio="f"/>
                </v:shape>
                <v:shape id="_x0000_s1026" o:spid="_x0000_s1026" o:spt="202" type="#_x0000_t202" style="position:absolute;left:1050;top:200;height:2672;width:9800;" filled="f" stroked="f" coordsize="21600,21600" o:gfxdata="UEsDBAoAAAAAAIdO4kAAAAAAAAAAAAAAAAAEAAAAZHJzL1BLAwQUAAAACACHTuJADVrh5b0AAADb&#10;AAAADwAAAGRycy9kb3ducmV2LnhtbEWPQWsCMRSE74L/ITyhN00sVO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WuHl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7" w:line="240" w:lineRule="auto"/>
                          <w:rPr>
                            <w:sz w:val="9"/>
                          </w:rPr>
                        </w:pPr>
                      </w:p>
                      <w:p>
                        <w:pPr>
                          <w:spacing w:before="1"/>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Demo01PrintSimple </w:t>
                        </w:r>
                        <w:r>
                          <w:rPr>
                            <w:rFonts w:ascii="Consolas"/>
                            <w:color w:val="333333"/>
                            <w:w w:val="105"/>
                            <w:sz w:val="17"/>
                          </w:rPr>
                          <w:t>{</w:t>
                        </w:r>
                      </w:p>
                      <w:p>
                        <w:pPr>
                          <w:spacing w:before="71" w:line="326" w:lineRule="auto"/>
                          <w:ind w:left="1036" w:right="4339" w:hanging="404"/>
                          <w:jc w:val="left"/>
                          <w:rPr>
                            <w:rFonts w:ascii="Consolas"/>
                            <w:sz w:val="17"/>
                          </w:rPr>
                        </w:pPr>
                        <w:r>
                          <w:rPr>
                            <w:rFonts w:ascii="Consolas"/>
                            <w:color w:val="770087"/>
                            <w:w w:val="105"/>
                            <w:sz w:val="17"/>
                          </w:rPr>
                          <w:t xml:space="preserve">private static </w:t>
                        </w:r>
                        <w:r>
                          <w:rPr>
                            <w:rFonts w:ascii="Consolas"/>
                            <w:color w:val="008754"/>
                            <w:w w:val="105"/>
                            <w:sz w:val="17"/>
                          </w:rPr>
                          <w:t xml:space="preserve">void </w:t>
                        </w:r>
                        <w:r>
                          <w:rPr>
                            <w:rFonts w:ascii="Consolas"/>
                            <w:w w:val="105"/>
                            <w:sz w:val="17"/>
                          </w:rPr>
                          <w:t>printString</w:t>
                        </w:r>
                        <w:r>
                          <w:rPr>
                            <w:rFonts w:ascii="Consolas"/>
                            <w:color w:val="333333"/>
                            <w:w w:val="105"/>
                            <w:sz w:val="17"/>
                          </w:rPr>
                          <w:t>(</w:t>
                        </w:r>
                        <w:r>
                          <w:rPr>
                            <w:rFonts w:ascii="Consolas"/>
                            <w:w w:val="105"/>
                            <w:sz w:val="17"/>
                          </w:rPr>
                          <w:t>Printable data</w:t>
                        </w:r>
                        <w:r>
                          <w:rPr>
                            <w:rFonts w:ascii="Consolas"/>
                            <w:color w:val="333333"/>
                            <w:w w:val="105"/>
                            <w:sz w:val="17"/>
                          </w:rPr>
                          <w:t xml:space="preserve">) { </w:t>
                        </w:r>
                        <w:r>
                          <w:rPr>
                            <w:rFonts w:ascii="Consolas"/>
                            <w:w w:val="105"/>
                            <w:sz w:val="17"/>
                          </w:rPr>
                          <w:t>data</w:t>
                        </w:r>
                        <w:r>
                          <w:rPr>
                            <w:rFonts w:ascii="Consolas"/>
                            <w:color w:val="333333"/>
                            <w:w w:val="105"/>
                            <w:sz w:val="17"/>
                          </w:rPr>
                          <w:t>.</w:t>
                        </w:r>
                        <w:r>
                          <w:rPr>
                            <w:rFonts w:ascii="Consolas"/>
                            <w:w w:val="105"/>
                            <w:sz w:val="17"/>
                          </w:rPr>
                          <w:t>print</w:t>
                        </w:r>
                        <w:r>
                          <w:rPr>
                            <w:rFonts w:ascii="Consolas"/>
                            <w:color w:val="333333"/>
                            <w:w w:val="105"/>
                            <w:sz w:val="17"/>
                          </w:rPr>
                          <w:t>(</w:t>
                        </w:r>
                        <w:r>
                          <w:rPr>
                            <w:rFonts w:ascii="Consolas"/>
                            <w:color w:val="AA1111"/>
                            <w:w w:val="105"/>
                            <w:sz w:val="17"/>
                          </w:rPr>
                          <w:t>"Hello, World!"</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36" w:right="4890" w:hanging="404"/>
                          <w:jc w:val="left"/>
                          <w:rPr>
                            <w:rFonts w:ascii="Consolas" w:hAnsi="Consolas"/>
                            <w:sz w:val="17"/>
                          </w:rPr>
                        </w:pPr>
                        <w:r>
                          <w:rPr>
                            <w:rFonts w:ascii="Consolas" w:hAnsi="Consolas"/>
                            <w:color w:val="770087"/>
                            <w:w w:val="105"/>
                            <w:sz w:val="17"/>
                          </w:rPr>
                          <w:t xml:space="preserve">public static </w:t>
                        </w:r>
                        <w:r>
                          <w:rPr>
                            <w:rFonts w:ascii="Consolas" w:hAnsi="Consolas"/>
                            <w:color w:val="008754"/>
                            <w:w w:val="105"/>
                            <w:sz w:val="17"/>
                          </w:rPr>
                          <w:t xml:space="preserve">void </w:t>
                        </w:r>
                        <w:r>
                          <w:rPr>
                            <w:rFonts w:ascii="Consolas" w:hAnsi="Consolas"/>
                            <w:w w:val="105"/>
                            <w:sz w:val="17"/>
                          </w:rPr>
                          <w:t>main</w:t>
                        </w:r>
                        <w:r>
                          <w:rPr>
                            <w:rFonts w:ascii="Consolas" w:hAnsi="Consolas"/>
                            <w:color w:val="333333"/>
                            <w:w w:val="105"/>
                            <w:sz w:val="17"/>
                          </w:rPr>
                          <w:t>(</w:t>
                        </w:r>
                        <w:r>
                          <w:rPr>
                            <w:rFonts w:ascii="Consolas" w:hAnsi="Consolas"/>
                            <w:color w:val="008754"/>
                            <w:w w:val="105"/>
                            <w:sz w:val="17"/>
                          </w:rPr>
                          <w:t>String</w:t>
                        </w:r>
                        <w:r>
                          <w:rPr>
                            <w:rFonts w:ascii="Consolas" w:hAnsi="Consolas"/>
                            <w:color w:val="333333"/>
                            <w:w w:val="105"/>
                            <w:sz w:val="17"/>
                          </w:rPr>
                          <w:t xml:space="preserve">[] </w:t>
                        </w:r>
                        <w:r>
                          <w:rPr>
                            <w:rFonts w:ascii="Consolas" w:hAnsi="Consolas"/>
                            <w:w w:val="105"/>
                            <w:sz w:val="17"/>
                          </w:rPr>
                          <w:t>args</w:t>
                        </w:r>
                        <w:r>
                          <w:rPr>
                            <w:rFonts w:ascii="Consolas" w:hAnsi="Consolas"/>
                            <w:color w:val="333333"/>
                            <w:w w:val="105"/>
                            <w:sz w:val="17"/>
                          </w:rPr>
                          <w:t xml:space="preserve">) { </w:t>
                        </w:r>
                        <w:r>
                          <w:rPr>
                            <w:rFonts w:ascii="Consolas" w:hAnsi="Consolas"/>
                            <w:w w:val="105"/>
                            <w:sz w:val="17"/>
                          </w:rPr>
                          <w:t>printString</w:t>
                        </w:r>
                        <w:r>
                          <w:rPr>
                            <w:rFonts w:ascii="Consolas" w:hAnsi="Consolas"/>
                            <w:color w:val="333333"/>
                            <w:w w:val="105"/>
                            <w:sz w:val="17"/>
                          </w:rPr>
                          <w:t>(</w:t>
                        </w:r>
                        <w:r>
                          <w:rPr>
                            <w:rFonts w:ascii="Consolas" w:hAnsi="Consolas"/>
                            <w:w w:val="105"/>
                            <w:sz w:val="17"/>
                          </w:rPr>
                          <w:t xml:space="preserve">s </w:t>
                        </w:r>
                        <w:r>
                          <w:rPr>
                            <w:rFonts w:ascii="Consolas" w:hAnsi="Consolas"/>
                            <w:color w:val="971A1A"/>
                            <w:w w:val="105"/>
                            <w:sz w:val="17"/>
                          </w:rPr>
                          <w:t>‐&gt;</w:t>
                        </w:r>
                        <w:r>
                          <w:rPr>
                            <w:rFonts w:ascii="Consolas" w:hAnsi="Consolas"/>
                            <w:color w:val="971A1A"/>
                            <w:spacing w:val="-72"/>
                            <w:w w:val="105"/>
                            <w:sz w:val="17"/>
                          </w:rPr>
                          <w:t xml:space="preserve"> </w:t>
                        </w:r>
                        <w:r>
                          <w:rPr>
                            <w:rFonts w:ascii="Consolas" w:hAnsi="Consolas"/>
                            <w:w w:val="105"/>
                            <w:sz w:val="17"/>
                          </w:rPr>
                          <w:t>System</w:t>
                        </w:r>
                        <w:r>
                          <w:rPr>
                            <w:rFonts w:ascii="Consolas" w:hAnsi="Consolas"/>
                            <w:color w:val="333333"/>
                            <w:w w:val="105"/>
                            <w:sz w:val="17"/>
                          </w:rPr>
                          <w:t>.</w:t>
                        </w:r>
                        <w:r>
                          <w:rPr>
                            <w:rFonts w:ascii="Consolas" w:hAnsi="Consolas"/>
                            <w:w w:val="105"/>
                            <w:sz w:val="17"/>
                          </w:rPr>
                          <w:t>out</w:t>
                        </w:r>
                        <w:r>
                          <w:rPr>
                            <w:rFonts w:ascii="Consolas" w:hAnsi="Consolas"/>
                            <w:color w:val="333333"/>
                            <w:w w:val="105"/>
                            <w:sz w:val="17"/>
                          </w:rPr>
                          <w:t>.</w:t>
                        </w:r>
                        <w:r>
                          <w:rPr>
                            <w:rFonts w:ascii="Consolas" w:hAnsi="Consolas"/>
                            <w:w w:val="105"/>
                            <w:sz w:val="17"/>
                          </w:rPr>
                          <w:t>println</w:t>
                        </w:r>
                        <w:r>
                          <w:rPr>
                            <w:rFonts w:ascii="Consolas" w:hAnsi="Consolas"/>
                            <w:color w:val="333333"/>
                            <w:w w:val="105"/>
                            <w:sz w:val="17"/>
                          </w:rPr>
                          <w:t>(</w:t>
                        </w:r>
                        <w:r>
                          <w:rPr>
                            <w:rFonts w:ascii="Consolas" w:hAnsi="Consolas"/>
                            <w:w w:val="105"/>
                            <w:sz w:val="17"/>
                          </w:rPr>
                          <w:t>s</w:t>
                        </w:r>
                        <w:r>
                          <w:rPr>
                            <w:rFonts w:ascii="Consolas" w:hAns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spacing w:after="0"/>
        <w:rPr>
          <w:sz w:val="6"/>
        </w:rPr>
        <w:sectPr>
          <w:pgSz w:w="11900" w:h="16820"/>
          <w:pgMar w:top="1600" w:right="940" w:bottom="280" w:left="940" w:header="720" w:footer="720" w:gutter="0"/>
        </w:sectPr>
      </w:pPr>
    </w:p>
    <w:p>
      <w:pPr>
        <w:pStyle w:val="5"/>
        <w:tabs>
          <w:tab w:val="left" w:pos="1708"/>
        </w:tabs>
        <w:spacing w:before="56" w:line="342" w:lineRule="exact"/>
      </w:pPr>
      <w:r>
        <mc:AlternateContent>
          <mc:Choice Requires="wpg">
            <w:drawing>
              <wp:anchor distT="0" distB="0" distL="114300" distR="114300" simplePos="0" relativeHeight="249632768" behindDoc="1" locked="0" layoutInCell="1" allowOverlap="1">
                <wp:simplePos x="0" y="0"/>
                <wp:positionH relativeFrom="page">
                  <wp:posOffset>914400</wp:posOffset>
                </wp:positionH>
                <wp:positionV relativeFrom="paragraph">
                  <wp:posOffset>60960</wp:posOffset>
                </wp:positionV>
                <wp:extent cx="772160" cy="172085"/>
                <wp:effectExtent l="635" t="635" r="8255" b="17780"/>
                <wp:wrapNone/>
                <wp:docPr id="74" name="组合 74"/>
                <wp:cNvGraphicFramePr/>
                <a:graphic xmlns:a="http://schemas.openxmlformats.org/drawingml/2006/main">
                  <a:graphicData uri="http://schemas.microsoft.com/office/word/2010/wordprocessingGroup">
                    <wpg:wgp>
                      <wpg:cNvGrpSpPr/>
                      <wpg:grpSpPr>
                        <a:xfrm>
                          <a:off x="0" y="0"/>
                          <a:ext cx="772160" cy="172085"/>
                          <a:chOff x="1441" y="97"/>
                          <a:chExt cx="1216" cy="271"/>
                        </a:xfrm>
                      </wpg:grpSpPr>
                      <wps:wsp>
                        <wps:cNvPr id="71" name="任意多边形 71"/>
                        <wps:cNvSpPr/>
                        <wps:spPr>
                          <a:xfrm>
                            <a:off x="1440" y="96"/>
                            <a:ext cx="1216" cy="271"/>
                          </a:xfrm>
                          <a:custGeom>
                            <a:avLst/>
                            <a:gdLst/>
                            <a:ahLst/>
                            <a:cxnLst/>
                            <a:pathLst>
                              <a:path w="1216" h="271">
                                <a:moveTo>
                                  <a:pt x="1170" y="270"/>
                                </a:moveTo>
                                <a:lnTo>
                                  <a:pt x="45" y="270"/>
                                </a:lnTo>
                                <a:lnTo>
                                  <a:pt x="25" y="267"/>
                                </a:lnTo>
                                <a:lnTo>
                                  <a:pt x="11" y="259"/>
                                </a:lnTo>
                                <a:lnTo>
                                  <a:pt x="2" y="244"/>
                                </a:lnTo>
                                <a:lnTo>
                                  <a:pt x="0" y="225"/>
                                </a:lnTo>
                                <a:lnTo>
                                  <a:pt x="0" y="45"/>
                                </a:lnTo>
                                <a:lnTo>
                                  <a:pt x="2" y="25"/>
                                </a:lnTo>
                                <a:lnTo>
                                  <a:pt x="11" y="11"/>
                                </a:lnTo>
                                <a:lnTo>
                                  <a:pt x="25" y="2"/>
                                </a:lnTo>
                                <a:lnTo>
                                  <a:pt x="45" y="0"/>
                                </a:lnTo>
                                <a:lnTo>
                                  <a:pt x="1170" y="0"/>
                                </a:lnTo>
                                <a:lnTo>
                                  <a:pt x="1190" y="2"/>
                                </a:lnTo>
                                <a:lnTo>
                                  <a:pt x="1204" y="11"/>
                                </a:lnTo>
                                <a:lnTo>
                                  <a:pt x="1212" y="25"/>
                                </a:lnTo>
                                <a:lnTo>
                                  <a:pt x="1215" y="45"/>
                                </a:lnTo>
                                <a:lnTo>
                                  <a:pt x="1215" y="225"/>
                                </a:lnTo>
                                <a:lnTo>
                                  <a:pt x="1212" y="244"/>
                                </a:lnTo>
                                <a:lnTo>
                                  <a:pt x="1204" y="259"/>
                                </a:lnTo>
                                <a:lnTo>
                                  <a:pt x="1190" y="267"/>
                                </a:lnTo>
                                <a:lnTo>
                                  <a:pt x="1170" y="270"/>
                                </a:lnTo>
                                <a:close/>
                              </a:path>
                            </a:pathLst>
                          </a:custGeom>
                          <a:solidFill>
                            <a:srgbClr val="F8F8F8"/>
                          </a:solidFill>
                          <a:ln>
                            <a:noFill/>
                          </a:ln>
                        </wps:spPr>
                        <wps:bodyPr upright="1"/>
                      </wps:wsp>
                      <wps:wsp>
                        <wps:cNvPr id="72" name="任意多边形 72"/>
                        <wps:cNvSpPr/>
                        <wps:spPr>
                          <a:xfrm>
                            <a:off x="1448" y="104"/>
                            <a:ext cx="1201" cy="256"/>
                          </a:xfrm>
                          <a:custGeom>
                            <a:avLst/>
                            <a:gdLst/>
                            <a:ahLst/>
                            <a:cxnLst/>
                            <a:pathLst>
                              <a:path w="1201" h="256">
                                <a:moveTo>
                                  <a:pt x="0" y="218"/>
                                </a:moveTo>
                                <a:lnTo>
                                  <a:pt x="0" y="38"/>
                                </a:lnTo>
                                <a:lnTo>
                                  <a:pt x="2" y="21"/>
                                </a:lnTo>
                                <a:lnTo>
                                  <a:pt x="9" y="10"/>
                                </a:lnTo>
                                <a:lnTo>
                                  <a:pt x="21" y="3"/>
                                </a:lnTo>
                                <a:lnTo>
                                  <a:pt x="38" y="0"/>
                                </a:lnTo>
                                <a:lnTo>
                                  <a:pt x="1163" y="0"/>
                                </a:lnTo>
                                <a:lnTo>
                                  <a:pt x="1180" y="3"/>
                                </a:lnTo>
                                <a:lnTo>
                                  <a:pt x="1191" y="10"/>
                                </a:lnTo>
                                <a:lnTo>
                                  <a:pt x="1198" y="21"/>
                                </a:lnTo>
                                <a:lnTo>
                                  <a:pt x="1201" y="38"/>
                                </a:lnTo>
                                <a:lnTo>
                                  <a:pt x="1201" y="218"/>
                                </a:lnTo>
                                <a:lnTo>
                                  <a:pt x="1198" y="234"/>
                                </a:lnTo>
                                <a:lnTo>
                                  <a:pt x="1191" y="246"/>
                                </a:lnTo>
                                <a:lnTo>
                                  <a:pt x="1180" y="253"/>
                                </a:lnTo>
                                <a:lnTo>
                                  <a:pt x="1163"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73" name="文本框 73"/>
                        <wps:cNvSpPr txBox="1"/>
                        <wps:spPr>
                          <a:xfrm>
                            <a:off x="1440" y="96"/>
                            <a:ext cx="121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printString</w:t>
                              </w:r>
                            </w:p>
                          </w:txbxContent>
                        </wps:txbx>
                        <wps:bodyPr lIns="0" tIns="0" rIns="0" bIns="0" upright="1"/>
                      </wps:wsp>
                    </wpg:wgp>
                  </a:graphicData>
                </a:graphic>
              </wp:anchor>
            </w:drawing>
          </mc:Choice>
          <mc:Fallback>
            <w:pict>
              <v:group id="_x0000_s1026" o:spid="_x0000_s1026" o:spt="203" style="position:absolute;left:0pt;margin-left:72pt;margin-top:4.8pt;height:13.55pt;width:60.8pt;mso-position-horizontal-relative:page;z-index:-253683712;mso-width-relative:page;mso-height-relative:page;" coordorigin="1441,97" coordsize="1216,271" o:gfxdata="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">
                <o:lock v:ext="edit" aspectratio="f"/>
                <v:shape id="_x0000_s1026" o:spid="_x0000_s1026" o:spt="100" style="position:absolute;left:1440;top:96;height:271;width:1216;" fillcolor="#F8F8F8" filled="t" stroked="f" coordsize="1216,271" o:gfxdata="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mM/W8AAAA&#10;2wAAAA8AAAAAAAAAAQAgAAAAIgAAAGRycy9kb3ducmV2LnhtbFBLAQIUABQAAAAIAIdO4kAzLwWe&#10;OwAAADkAAAAQAAAAAAAAAAEAIAAAAAsBAABkcnMvc2hhcGV4bWwueG1sUEsFBgAAAAAGAAYAWwEA&#10;ALUDAAAAAA==&#10;" path="m1170,270l45,270,25,267,11,259,2,244,0,225,0,45,2,25,11,11,25,2,45,0,1170,0,1190,2,1204,11,1212,25,1215,45,1215,225,1212,244,1204,259,1190,267,1170,270xe">
                  <v:fill on="t" focussize="0,0"/>
                  <v:stroke on="f"/>
                  <v:imagedata o:title=""/>
                  <o:lock v:ext="edit" aspectratio="f"/>
                </v:shape>
                <v:shape id="_x0000_s1026" o:spid="_x0000_s1026" o:spt="100" style="position:absolute;left:1448;top:104;height:256;width:1201;" filled="f" stroked="t" coordsize="1201,256" o:gfxdata="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SiKLvQAA&#10;ANsAAAAPAAAAAAAAAAEAIAAAACIAAABkcnMvZG93bnJldi54bWxQSwECFAAUAAAACACHTuJAMy8F&#10;njsAAAA5AAAAEAAAAAAAAAABACAAAAAMAQAAZHJzL3NoYXBleG1sLnhtbFBLBQYAAAAABgAGAFsB&#10;AAC2AwAAAAA=&#10;" path="m0,218l0,38,2,21,9,10,21,3,38,0,1163,0,1180,3,1191,10,1198,21,1201,38,1201,218,1198,234,1191,246,1180,253,1163,255,38,255,21,253,9,246,2,234,0,218xe">
                  <v:fill on="f" focussize="0,0"/>
                  <v:stroke weight="0.750314960629921pt" color="#DDDDDD" joinstyle="round"/>
                  <v:imagedata o:title=""/>
                  <o:lock v:ext="edit" aspectratio="f"/>
                </v:shape>
                <v:shape id="_x0000_s1026" o:spid="_x0000_s1026" o:spt="202" type="#_x0000_t202" style="position:absolute;left:1440;top:96;height:271;width:1216;"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printString</w:t>
                        </w:r>
                      </w:p>
                    </w:txbxContent>
                  </v:textbox>
                </v:shape>
              </v:group>
            </w:pict>
          </mc:Fallback>
        </mc:AlternateContent>
      </w:r>
      <w:r>
        <mc:AlternateContent>
          <mc:Choice Requires="wpg">
            <w:drawing>
              <wp:anchor distT="0" distB="0" distL="114300" distR="114300" simplePos="0" relativeHeight="251781120" behindDoc="0" locked="0" layoutInCell="1" allowOverlap="1">
                <wp:simplePos x="0" y="0"/>
                <wp:positionH relativeFrom="page">
                  <wp:posOffset>2429510</wp:posOffset>
                </wp:positionH>
                <wp:positionV relativeFrom="paragraph">
                  <wp:posOffset>60960</wp:posOffset>
                </wp:positionV>
                <wp:extent cx="638810" cy="172085"/>
                <wp:effectExtent l="635" t="635" r="8255" b="17780"/>
                <wp:wrapNone/>
                <wp:docPr id="86" name="组合 86"/>
                <wp:cNvGraphicFramePr/>
                <a:graphic xmlns:a="http://schemas.openxmlformats.org/drawingml/2006/main">
                  <a:graphicData uri="http://schemas.microsoft.com/office/word/2010/wordprocessingGroup">
                    <wpg:wgp>
                      <wpg:cNvGrpSpPr/>
                      <wpg:grpSpPr>
                        <a:xfrm>
                          <a:off x="0" y="0"/>
                          <a:ext cx="638810" cy="172085"/>
                          <a:chOff x="3827" y="97"/>
                          <a:chExt cx="1006" cy="271"/>
                        </a:xfrm>
                      </wpg:grpSpPr>
                      <wps:wsp>
                        <wps:cNvPr id="83" name="任意多边形 83"/>
                        <wps:cNvSpPr/>
                        <wps:spPr>
                          <a:xfrm>
                            <a:off x="3826" y="96"/>
                            <a:ext cx="1006" cy="271"/>
                          </a:xfrm>
                          <a:custGeom>
                            <a:avLst/>
                            <a:gdLst/>
                            <a:ahLst/>
                            <a:cxnLst/>
                            <a:pathLst>
                              <a:path w="1006" h="271">
                                <a:moveTo>
                                  <a:pt x="960" y="270"/>
                                </a:moveTo>
                                <a:lnTo>
                                  <a:pt x="45" y="270"/>
                                </a:lnTo>
                                <a:lnTo>
                                  <a:pt x="25" y="267"/>
                                </a:lnTo>
                                <a:lnTo>
                                  <a:pt x="11" y="259"/>
                                </a:lnTo>
                                <a:lnTo>
                                  <a:pt x="2" y="244"/>
                                </a:lnTo>
                                <a:lnTo>
                                  <a:pt x="0" y="225"/>
                                </a:lnTo>
                                <a:lnTo>
                                  <a:pt x="0" y="45"/>
                                </a:lnTo>
                                <a:lnTo>
                                  <a:pt x="2" y="25"/>
                                </a:lnTo>
                                <a:lnTo>
                                  <a:pt x="11" y="11"/>
                                </a:lnTo>
                                <a:lnTo>
                                  <a:pt x="25" y="2"/>
                                </a:lnTo>
                                <a:lnTo>
                                  <a:pt x="45" y="0"/>
                                </a:lnTo>
                                <a:lnTo>
                                  <a:pt x="960" y="0"/>
                                </a:lnTo>
                                <a:lnTo>
                                  <a:pt x="980" y="2"/>
                                </a:lnTo>
                                <a:lnTo>
                                  <a:pt x="994" y="11"/>
                                </a:lnTo>
                                <a:lnTo>
                                  <a:pt x="1002" y="25"/>
                                </a:lnTo>
                                <a:lnTo>
                                  <a:pt x="1005" y="45"/>
                                </a:lnTo>
                                <a:lnTo>
                                  <a:pt x="1005" y="225"/>
                                </a:lnTo>
                                <a:lnTo>
                                  <a:pt x="1002" y="244"/>
                                </a:lnTo>
                                <a:lnTo>
                                  <a:pt x="994" y="259"/>
                                </a:lnTo>
                                <a:lnTo>
                                  <a:pt x="980" y="267"/>
                                </a:lnTo>
                                <a:lnTo>
                                  <a:pt x="960" y="270"/>
                                </a:lnTo>
                                <a:close/>
                              </a:path>
                            </a:pathLst>
                          </a:custGeom>
                          <a:solidFill>
                            <a:srgbClr val="F8F8F8"/>
                          </a:solidFill>
                          <a:ln>
                            <a:noFill/>
                          </a:ln>
                        </wps:spPr>
                        <wps:bodyPr upright="1"/>
                      </wps:wsp>
                      <wps:wsp>
                        <wps:cNvPr id="84" name="任意多边形 84"/>
                        <wps:cNvSpPr/>
                        <wps:spPr>
                          <a:xfrm>
                            <a:off x="3834" y="104"/>
                            <a:ext cx="991" cy="256"/>
                          </a:xfrm>
                          <a:custGeom>
                            <a:avLst/>
                            <a:gdLst/>
                            <a:ahLst/>
                            <a:cxnLst/>
                            <a:pathLst>
                              <a:path w="991" h="256">
                                <a:moveTo>
                                  <a:pt x="0" y="218"/>
                                </a:moveTo>
                                <a:lnTo>
                                  <a:pt x="0" y="38"/>
                                </a:lnTo>
                                <a:lnTo>
                                  <a:pt x="2" y="21"/>
                                </a:lnTo>
                                <a:lnTo>
                                  <a:pt x="9" y="10"/>
                                </a:lnTo>
                                <a:lnTo>
                                  <a:pt x="21" y="3"/>
                                </a:lnTo>
                                <a:lnTo>
                                  <a:pt x="38" y="0"/>
                                </a:lnTo>
                                <a:lnTo>
                                  <a:pt x="953" y="0"/>
                                </a:lnTo>
                                <a:lnTo>
                                  <a:pt x="969" y="3"/>
                                </a:lnTo>
                                <a:lnTo>
                                  <a:pt x="981" y="10"/>
                                </a:lnTo>
                                <a:lnTo>
                                  <a:pt x="988" y="21"/>
                                </a:lnTo>
                                <a:lnTo>
                                  <a:pt x="991" y="38"/>
                                </a:lnTo>
                                <a:lnTo>
                                  <a:pt x="991" y="218"/>
                                </a:lnTo>
                                <a:lnTo>
                                  <a:pt x="988" y="234"/>
                                </a:lnTo>
                                <a:lnTo>
                                  <a:pt x="981" y="246"/>
                                </a:lnTo>
                                <a:lnTo>
                                  <a:pt x="969" y="253"/>
                                </a:lnTo>
                                <a:lnTo>
                                  <a:pt x="953"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85" name="文本框 85"/>
                        <wps:cNvSpPr txBox="1"/>
                        <wps:spPr>
                          <a:xfrm>
                            <a:off x="3826" y="96"/>
                            <a:ext cx="1006" cy="271"/>
                          </a:xfrm>
                          <a:prstGeom prst="rect">
                            <a:avLst/>
                          </a:prstGeom>
                          <a:noFill/>
                          <a:ln>
                            <a:noFill/>
                          </a:ln>
                        </wps:spPr>
                        <wps:txbx>
                          <w:txbxContent>
                            <w:p>
                              <w:pPr>
                                <w:spacing w:before="53"/>
                                <w:ind w:left="67" w:right="0" w:firstLine="0"/>
                                <w:jc w:val="left"/>
                                <w:rPr>
                                  <w:rFonts w:ascii="Consolas"/>
                                  <w:sz w:val="17"/>
                                </w:rPr>
                              </w:pPr>
                              <w:r>
                                <w:rPr>
                                  <w:rFonts w:ascii="Consolas"/>
                                  <w:color w:val="333333"/>
                                  <w:w w:val="105"/>
                                  <w:sz w:val="17"/>
                                </w:rPr>
                                <w:t>Printable</w:t>
                              </w:r>
                            </w:p>
                          </w:txbxContent>
                        </wps:txbx>
                        <wps:bodyPr lIns="0" tIns="0" rIns="0" bIns="0" upright="1"/>
                      </wps:wsp>
                    </wpg:wgp>
                  </a:graphicData>
                </a:graphic>
              </wp:anchor>
            </w:drawing>
          </mc:Choice>
          <mc:Fallback>
            <w:pict>
              <v:group id="_x0000_s1026" o:spid="_x0000_s1026" o:spt="203" style="position:absolute;left:0pt;margin-left:191.3pt;margin-top:4.8pt;height:13.55pt;width:50.3pt;mso-position-horizontal-relative:page;z-index:251781120;mso-width-relative:page;mso-height-relative:page;" coordorigin="3827,97" coordsize="1006,271" o:gfxdata="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">
                <o:lock v:ext="edit" aspectratio="f"/>
                <v:shape id="_x0000_s1026" o:spid="_x0000_s1026" o:spt="100" style="position:absolute;left:3826;top:96;height:271;width:1006;" fillcolor="#F8F8F8" filled="t" stroked="f" coordsize="1006,271" o:gfxdata="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vHn/LsAAADb&#10;AAAADwAAAAAAAAABACAAAAAiAAAAZHJzL2Rvd25yZXYueG1sUEsBAhQAFAAAAAgAh07iQDMvBZ47&#10;AAAAOQAAABAAAAAAAAAAAQAgAAAACgEAAGRycy9zaGFwZXhtbC54bWxQSwUGAAAAAAYABgBbAQAA&#10;tAMAAAAA&#10;" path="m960,270l45,270,25,267,11,259,2,244,0,225,0,45,2,25,11,11,25,2,45,0,960,0,980,2,994,11,1002,25,1005,45,1005,225,1002,244,994,259,980,267,960,270xe">
                  <v:fill on="t" focussize="0,0"/>
                  <v:stroke on="f"/>
                  <v:imagedata o:title=""/>
                  <o:lock v:ext="edit" aspectratio="f"/>
                </v:shape>
                <v:shape id="_x0000_s1026" o:spid="_x0000_s1026" o:spt="100" style="position:absolute;left:3834;top:104;height:256;width:991;" filled="f" stroked="t" coordsize="991,256" o:gfxdata="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0Rs7vQAA&#10;ANsAAAAPAAAAAAAAAAEAIAAAACIAAABkcnMvZG93bnJldi54bWxQSwECFAAUAAAACACHTuJAMy8F&#10;njsAAAA5AAAAEAAAAAAAAAABACAAAAAMAQAAZHJzL3NoYXBleG1sLnhtbFBLBQYAAAAABgAGAFsB&#10;AAC2AwAAAAA=&#10;" path="m0,218l0,38,2,21,9,10,21,3,38,0,953,0,969,3,981,10,988,21,991,38,991,218,988,234,981,246,969,253,953,255,38,255,21,253,9,246,2,234,0,218xe">
                  <v:fill on="f" focussize="0,0"/>
                  <v:stroke weight="0.750314960629921pt" color="#DDDDDD" joinstyle="round"/>
                  <v:imagedata o:title=""/>
                  <o:lock v:ext="edit" aspectratio="f"/>
                </v:shape>
                <v:shape id="_x0000_s1026" o:spid="_x0000_s1026" o:spt="202" type="#_x0000_t202" style="position:absolute;left:3826;top:96;height:271;width:1006;" filled="f" stroked="f" coordsize="21600,21600" o:gfxdata="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d8en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53"/>
                          <w:ind w:left="67" w:right="0" w:firstLine="0"/>
                          <w:jc w:val="left"/>
                          <w:rPr>
                            <w:rFonts w:ascii="Consolas"/>
                            <w:sz w:val="17"/>
                          </w:rPr>
                        </w:pPr>
                        <w:r>
                          <w:rPr>
                            <w:rFonts w:ascii="Consolas"/>
                            <w:color w:val="333333"/>
                            <w:w w:val="105"/>
                            <w:sz w:val="17"/>
                          </w:rPr>
                          <w:t>Printable</w:t>
                        </w:r>
                      </w:p>
                    </w:txbxContent>
                  </v:textbox>
                </v:shape>
              </v:group>
            </w:pict>
          </mc:Fallback>
        </mc:AlternateContent>
      </w:r>
      <w:r>
        <mc:AlternateContent>
          <mc:Choice Requires="wpg">
            <w:drawing>
              <wp:anchor distT="0" distB="0" distL="114300" distR="114300" simplePos="0" relativeHeight="251783168" behindDoc="0" locked="0" layoutInCell="1" allowOverlap="1">
                <wp:simplePos x="0" y="0"/>
                <wp:positionH relativeFrom="page">
                  <wp:posOffset>3439795</wp:posOffset>
                </wp:positionH>
                <wp:positionV relativeFrom="paragraph">
                  <wp:posOffset>60960</wp:posOffset>
                </wp:positionV>
                <wp:extent cx="410210" cy="172085"/>
                <wp:effectExtent l="635" t="635" r="8255" b="17780"/>
                <wp:wrapNone/>
                <wp:docPr id="41" name="组合 41"/>
                <wp:cNvGraphicFramePr/>
                <a:graphic xmlns:a="http://schemas.openxmlformats.org/drawingml/2006/main">
                  <a:graphicData uri="http://schemas.microsoft.com/office/word/2010/wordprocessingGroup">
                    <wpg:wgp>
                      <wpg:cNvGrpSpPr/>
                      <wpg:grpSpPr>
                        <a:xfrm>
                          <a:off x="0" y="0"/>
                          <a:ext cx="410210" cy="172085"/>
                          <a:chOff x="5417" y="97"/>
                          <a:chExt cx="646" cy="271"/>
                        </a:xfrm>
                      </wpg:grpSpPr>
                      <wps:wsp>
                        <wps:cNvPr id="38" name="任意多边形 38"/>
                        <wps:cNvSpPr/>
                        <wps:spPr>
                          <a:xfrm>
                            <a:off x="5417" y="96"/>
                            <a:ext cx="646" cy="271"/>
                          </a:xfrm>
                          <a:custGeom>
                            <a:avLst/>
                            <a:gdLst/>
                            <a:ahLst/>
                            <a:cxnLst/>
                            <a:pathLst>
                              <a:path w="646" h="271">
                                <a:moveTo>
                                  <a:pt x="601" y="270"/>
                                </a:moveTo>
                                <a:lnTo>
                                  <a:pt x="45" y="270"/>
                                </a:lnTo>
                                <a:lnTo>
                                  <a:pt x="26" y="267"/>
                                </a:lnTo>
                                <a:lnTo>
                                  <a:pt x="12" y="259"/>
                                </a:lnTo>
                                <a:lnTo>
                                  <a:pt x="3" y="244"/>
                                </a:lnTo>
                                <a:lnTo>
                                  <a:pt x="0" y="225"/>
                                </a:lnTo>
                                <a:lnTo>
                                  <a:pt x="0" y="45"/>
                                </a:lnTo>
                                <a:lnTo>
                                  <a:pt x="3" y="25"/>
                                </a:lnTo>
                                <a:lnTo>
                                  <a:pt x="12" y="11"/>
                                </a:lnTo>
                                <a:lnTo>
                                  <a:pt x="26" y="2"/>
                                </a:lnTo>
                                <a:lnTo>
                                  <a:pt x="45" y="0"/>
                                </a:lnTo>
                                <a:lnTo>
                                  <a:pt x="601" y="0"/>
                                </a:lnTo>
                                <a:lnTo>
                                  <a:pt x="620" y="2"/>
                                </a:lnTo>
                                <a:lnTo>
                                  <a:pt x="634" y="11"/>
                                </a:lnTo>
                                <a:lnTo>
                                  <a:pt x="643" y="25"/>
                                </a:lnTo>
                                <a:lnTo>
                                  <a:pt x="646" y="45"/>
                                </a:lnTo>
                                <a:lnTo>
                                  <a:pt x="646" y="225"/>
                                </a:lnTo>
                                <a:lnTo>
                                  <a:pt x="643" y="244"/>
                                </a:lnTo>
                                <a:lnTo>
                                  <a:pt x="634" y="259"/>
                                </a:lnTo>
                                <a:lnTo>
                                  <a:pt x="620" y="267"/>
                                </a:lnTo>
                                <a:lnTo>
                                  <a:pt x="601" y="270"/>
                                </a:lnTo>
                                <a:close/>
                              </a:path>
                            </a:pathLst>
                          </a:custGeom>
                          <a:solidFill>
                            <a:srgbClr val="F8F8F8"/>
                          </a:solidFill>
                          <a:ln>
                            <a:noFill/>
                          </a:ln>
                        </wps:spPr>
                        <wps:bodyPr upright="1"/>
                      </wps:wsp>
                      <wps:wsp>
                        <wps:cNvPr id="39" name="任意多边形 39"/>
                        <wps:cNvSpPr/>
                        <wps:spPr>
                          <a:xfrm>
                            <a:off x="5424" y="104"/>
                            <a:ext cx="631" cy="256"/>
                          </a:xfrm>
                          <a:custGeom>
                            <a:avLst/>
                            <a:gdLst/>
                            <a:ahLst/>
                            <a:cxnLst/>
                            <a:pathLst>
                              <a:path w="631" h="256">
                                <a:moveTo>
                                  <a:pt x="0" y="218"/>
                                </a:moveTo>
                                <a:lnTo>
                                  <a:pt x="0" y="38"/>
                                </a:lnTo>
                                <a:lnTo>
                                  <a:pt x="2" y="21"/>
                                </a:lnTo>
                                <a:lnTo>
                                  <a:pt x="9" y="10"/>
                                </a:lnTo>
                                <a:lnTo>
                                  <a:pt x="21" y="3"/>
                                </a:lnTo>
                                <a:lnTo>
                                  <a:pt x="37" y="0"/>
                                </a:lnTo>
                                <a:lnTo>
                                  <a:pt x="593" y="0"/>
                                </a:lnTo>
                                <a:lnTo>
                                  <a:pt x="609" y="3"/>
                                </a:lnTo>
                                <a:lnTo>
                                  <a:pt x="621" y="10"/>
                                </a:lnTo>
                                <a:lnTo>
                                  <a:pt x="628" y="21"/>
                                </a:lnTo>
                                <a:lnTo>
                                  <a:pt x="630" y="38"/>
                                </a:lnTo>
                                <a:lnTo>
                                  <a:pt x="630" y="218"/>
                                </a:lnTo>
                                <a:lnTo>
                                  <a:pt x="628" y="234"/>
                                </a:lnTo>
                                <a:lnTo>
                                  <a:pt x="621" y="246"/>
                                </a:lnTo>
                                <a:lnTo>
                                  <a:pt x="609" y="253"/>
                                </a:lnTo>
                                <a:lnTo>
                                  <a:pt x="59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40" name="文本框 40"/>
                        <wps:cNvSpPr txBox="1"/>
                        <wps:spPr>
                          <a:xfrm>
                            <a:off x="5417" y="96"/>
                            <a:ext cx="646" cy="271"/>
                          </a:xfrm>
                          <a:prstGeom prst="rect">
                            <a:avLst/>
                          </a:prstGeom>
                          <a:noFill/>
                          <a:ln>
                            <a:noFill/>
                          </a:ln>
                        </wps:spPr>
                        <wps:txbx>
                          <w:txbxContent>
                            <w:p>
                              <w:pPr>
                                <w:spacing w:before="53"/>
                                <w:ind w:left="81" w:right="0" w:firstLine="0"/>
                                <w:jc w:val="left"/>
                                <w:rPr>
                                  <w:rFonts w:ascii="Consolas"/>
                                  <w:sz w:val="17"/>
                                </w:rPr>
                              </w:pPr>
                              <w:r>
                                <w:rPr>
                                  <w:rFonts w:ascii="Consolas"/>
                                  <w:color w:val="333333"/>
                                  <w:w w:val="105"/>
                                  <w:sz w:val="17"/>
                                </w:rPr>
                                <w:t>print</w:t>
                              </w:r>
                            </w:p>
                          </w:txbxContent>
                        </wps:txbx>
                        <wps:bodyPr lIns="0" tIns="0" rIns="0" bIns="0" upright="1"/>
                      </wps:wsp>
                    </wpg:wgp>
                  </a:graphicData>
                </a:graphic>
              </wp:anchor>
            </w:drawing>
          </mc:Choice>
          <mc:Fallback>
            <w:pict>
              <v:group id="_x0000_s1026" o:spid="_x0000_s1026" o:spt="203" style="position:absolute;left:0pt;margin-left:270.85pt;margin-top:4.8pt;height:13.55pt;width:32.3pt;mso-position-horizontal-relative:page;z-index:251783168;mso-width-relative:page;mso-height-relative:page;" coordorigin="5417,97" coordsize="646,271" o:gfxdata="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">
                <o:lock v:ext="edit" aspectratio="f"/>
                <v:shape id="_x0000_s1026" o:spid="_x0000_s1026" o:spt="100" style="position:absolute;left:5417;top:96;height:271;width:646;" fillcolor="#F8F8F8" filled="t" stroked="f" coordsize="646,271" o:gfxdata="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x/w4+2AAAA2wAAAA8A&#10;AAAAAAAAAQAgAAAAIgAAAGRycy9kb3ducmV2LnhtbFBLAQIUABQAAAAIAIdO4kAzLwWeOwAAADkA&#10;AAAQAAAAAAAAAAEAIAAAAAUBAABkcnMvc2hhcGV4bWwueG1sUEsFBgAAAAAGAAYAWwEAAK8DAAAA&#10;AA==&#10;" path="m601,270l45,270,26,267,12,259,3,244,0,225,0,45,3,25,12,11,26,2,45,0,601,0,620,2,634,11,643,25,646,45,646,225,643,244,634,259,620,267,601,270xe">
                  <v:fill on="t" focussize="0,0"/>
                  <v:stroke on="f"/>
                  <v:imagedata o:title=""/>
                  <o:lock v:ext="edit" aspectratio="f"/>
                </v:shape>
                <v:shape id="_x0000_s1026" o:spid="_x0000_s1026" o:spt="100" style="position:absolute;left:5424;top:104;height:256;width:631;" filled="f" stroked="t" coordsize="631,256" o:gfxdata="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DC4u74A&#10;AADbAAAADwAAAAAAAAABACAAAAAiAAAAZHJzL2Rvd25yZXYueG1sUEsBAhQAFAAAAAgAh07iQDMv&#10;BZ47AAAAOQAAABAAAAAAAAAAAQAgAAAADQEAAGRycy9zaGFwZXhtbC54bWxQSwUGAAAAAAYABgBb&#10;AQAAtwMAAAAA&#10;" path="m0,218l0,38,2,21,9,10,21,3,37,0,593,0,609,3,621,10,628,21,630,38,630,218,628,234,621,246,609,253,593,255,37,255,21,253,9,246,2,234,0,218xe">
                  <v:fill on="f" focussize="0,0"/>
                  <v:stroke weight="0.750314960629921pt" color="#DDDDDD" joinstyle="round"/>
                  <v:imagedata o:title=""/>
                  <o:lock v:ext="edit" aspectratio="f"/>
                </v:shape>
                <v:shape id="_x0000_s1026" o:spid="_x0000_s1026" o:spt="202" type="#_x0000_t202" style="position:absolute;left:5417;top:96;height:271;width:646;" filled="f" stroked="f" coordsize="21600,21600" o:gfxdata="UEsDBAoAAAAAAIdO4kAAAAAAAAAAAAAAAAAEAAAAZHJzL1BLAwQUAAAACACHTuJAGbnepboAAADb&#10;AAAADwAAAGRycy9kb3ducmV2LnhtbEVPy2oCMRTdF/yHcAvd1UQp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ud6l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53"/>
                          <w:ind w:left="81" w:right="0" w:firstLine="0"/>
                          <w:jc w:val="left"/>
                          <w:rPr>
                            <w:rFonts w:ascii="Consolas"/>
                            <w:sz w:val="17"/>
                          </w:rPr>
                        </w:pPr>
                        <w:r>
                          <w:rPr>
                            <w:rFonts w:ascii="Consolas"/>
                            <w:color w:val="333333"/>
                            <w:w w:val="105"/>
                            <w:sz w:val="17"/>
                          </w:rPr>
                          <w:t>print</w:t>
                        </w:r>
                      </w:p>
                    </w:txbxContent>
                  </v:textbox>
                </v:shape>
              </v:group>
            </w:pict>
          </mc:Fallback>
        </mc:AlternateContent>
      </w:r>
      <w:r>
        <mc:AlternateContent>
          <mc:Choice Requires="wpg">
            <w:drawing>
              <wp:anchor distT="0" distB="0" distL="114300" distR="114300" simplePos="0" relativeHeight="249639936" behindDoc="1" locked="0" layoutInCell="1" allowOverlap="1">
                <wp:simplePos x="0" y="0"/>
                <wp:positionH relativeFrom="page">
                  <wp:posOffset>1905635</wp:posOffset>
                </wp:positionH>
                <wp:positionV relativeFrom="paragraph">
                  <wp:posOffset>251460</wp:posOffset>
                </wp:positionV>
                <wp:extent cx="343535" cy="172085"/>
                <wp:effectExtent l="635" t="635" r="17780" b="17780"/>
                <wp:wrapNone/>
                <wp:docPr id="82" name="组合 82"/>
                <wp:cNvGraphicFramePr/>
                <a:graphic xmlns:a="http://schemas.openxmlformats.org/drawingml/2006/main">
                  <a:graphicData uri="http://schemas.microsoft.com/office/word/2010/wordprocessingGroup">
                    <wpg:wgp>
                      <wpg:cNvGrpSpPr/>
                      <wpg:grpSpPr>
                        <a:xfrm>
                          <a:off x="0" y="0"/>
                          <a:ext cx="343535" cy="172085"/>
                          <a:chOff x="3001" y="397"/>
                          <a:chExt cx="541" cy="271"/>
                        </a:xfrm>
                      </wpg:grpSpPr>
                      <wps:wsp>
                        <wps:cNvPr id="79" name="任意多边形 79"/>
                        <wps:cNvSpPr/>
                        <wps:spPr>
                          <a:xfrm>
                            <a:off x="3001" y="396"/>
                            <a:ext cx="541" cy="271"/>
                          </a:xfrm>
                          <a:custGeom>
                            <a:avLst/>
                            <a:gdLst/>
                            <a:ahLst/>
                            <a:cxnLst/>
                            <a:pathLst>
                              <a:path w="541" h="271">
                                <a:moveTo>
                                  <a:pt x="495" y="270"/>
                                </a:moveTo>
                                <a:lnTo>
                                  <a:pt x="45" y="270"/>
                                </a:lnTo>
                                <a:lnTo>
                                  <a:pt x="26" y="267"/>
                                </a:lnTo>
                                <a:lnTo>
                                  <a:pt x="12" y="259"/>
                                </a:lnTo>
                                <a:lnTo>
                                  <a:pt x="3" y="245"/>
                                </a:lnTo>
                                <a:lnTo>
                                  <a:pt x="0" y="225"/>
                                </a:lnTo>
                                <a:lnTo>
                                  <a:pt x="0" y="45"/>
                                </a:lnTo>
                                <a:lnTo>
                                  <a:pt x="3" y="25"/>
                                </a:lnTo>
                                <a:lnTo>
                                  <a:pt x="12" y="11"/>
                                </a:lnTo>
                                <a:lnTo>
                                  <a:pt x="26" y="3"/>
                                </a:lnTo>
                                <a:lnTo>
                                  <a:pt x="45" y="0"/>
                                </a:lnTo>
                                <a:lnTo>
                                  <a:pt x="495" y="0"/>
                                </a:lnTo>
                                <a:lnTo>
                                  <a:pt x="515" y="3"/>
                                </a:lnTo>
                                <a:lnTo>
                                  <a:pt x="529" y="11"/>
                                </a:lnTo>
                                <a:lnTo>
                                  <a:pt x="538" y="25"/>
                                </a:lnTo>
                                <a:lnTo>
                                  <a:pt x="540" y="45"/>
                                </a:lnTo>
                                <a:lnTo>
                                  <a:pt x="540" y="225"/>
                                </a:lnTo>
                                <a:lnTo>
                                  <a:pt x="538" y="245"/>
                                </a:lnTo>
                                <a:lnTo>
                                  <a:pt x="529" y="259"/>
                                </a:lnTo>
                                <a:lnTo>
                                  <a:pt x="515" y="267"/>
                                </a:lnTo>
                                <a:lnTo>
                                  <a:pt x="495" y="270"/>
                                </a:lnTo>
                                <a:close/>
                              </a:path>
                            </a:pathLst>
                          </a:custGeom>
                          <a:solidFill>
                            <a:srgbClr val="F8F8F8"/>
                          </a:solidFill>
                          <a:ln>
                            <a:noFill/>
                          </a:ln>
                        </wps:spPr>
                        <wps:bodyPr upright="1"/>
                      </wps:wsp>
                      <wps:wsp>
                        <wps:cNvPr id="80" name="任意多边形 80"/>
                        <wps:cNvSpPr/>
                        <wps:spPr>
                          <a:xfrm>
                            <a:off x="3008" y="404"/>
                            <a:ext cx="526" cy="256"/>
                          </a:xfrm>
                          <a:custGeom>
                            <a:avLst/>
                            <a:gdLst/>
                            <a:ahLst/>
                            <a:cxnLst/>
                            <a:pathLst>
                              <a:path w="526" h="256">
                                <a:moveTo>
                                  <a:pt x="0" y="218"/>
                                </a:moveTo>
                                <a:lnTo>
                                  <a:pt x="0" y="38"/>
                                </a:lnTo>
                                <a:lnTo>
                                  <a:pt x="2" y="21"/>
                                </a:lnTo>
                                <a:lnTo>
                                  <a:pt x="9" y="10"/>
                                </a:lnTo>
                                <a:lnTo>
                                  <a:pt x="21" y="3"/>
                                </a:lnTo>
                                <a:lnTo>
                                  <a:pt x="37" y="0"/>
                                </a:lnTo>
                                <a:lnTo>
                                  <a:pt x="487" y="0"/>
                                </a:lnTo>
                                <a:lnTo>
                                  <a:pt x="504" y="3"/>
                                </a:lnTo>
                                <a:lnTo>
                                  <a:pt x="516" y="10"/>
                                </a:lnTo>
                                <a:lnTo>
                                  <a:pt x="523" y="21"/>
                                </a:lnTo>
                                <a:lnTo>
                                  <a:pt x="525" y="38"/>
                                </a:lnTo>
                                <a:lnTo>
                                  <a:pt x="525" y="218"/>
                                </a:lnTo>
                                <a:lnTo>
                                  <a:pt x="523" y="234"/>
                                </a:lnTo>
                                <a:lnTo>
                                  <a:pt x="516" y="246"/>
                                </a:lnTo>
                                <a:lnTo>
                                  <a:pt x="504" y="253"/>
                                </a:lnTo>
                                <a:lnTo>
                                  <a:pt x="487"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81" name="文本框 81"/>
                        <wps:cNvSpPr txBox="1"/>
                        <wps:spPr>
                          <a:xfrm>
                            <a:off x="3001" y="396"/>
                            <a:ext cx="54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main</w:t>
                              </w:r>
                            </w:p>
                          </w:txbxContent>
                        </wps:txbx>
                        <wps:bodyPr lIns="0" tIns="0" rIns="0" bIns="0" upright="1"/>
                      </wps:wsp>
                    </wpg:wgp>
                  </a:graphicData>
                </a:graphic>
              </wp:anchor>
            </w:drawing>
          </mc:Choice>
          <mc:Fallback>
            <w:pict>
              <v:group id="_x0000_s1026" o:spid="_x0000_s1026" o:spt="203" style="position:absolute;left:0pt;margin-left:150.05pt;margin-top:19.8pt;height:13.55pt;width:27.05pt;mso-position-horizontal-relative:page;z-index:-253676544;mso-width-relative:page;mso-height-relative:page;" coordorigin="3001,397" coordsize="541,271" o:gfxdata="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3hRf9doA&#10;AAAJAQAADwAAAAAAAAABACAAAAAiAAAAZHJzL2Rvd25yZXYueG1sUEsBAhQAFAAAAAgAh07iQFlN&#10;UVxXBAAA+A4AAA4AAAAAAAAAAQAgAAAAKQEAAGRycy9lMm9Eb2MueG1sUEsFBgAAAAAGAAYAWQEA&#10;APIHAAAAAA==&#10;">
                <o:lock v:ext="edit" aspectratio="f"/>
                <v:shape id="_x0000_s1026" o:spid="_x0000_s1026" o:spt="100" style="position:absolute;left:3001;top:396;height:271;width:541;" fillcolor="#F8F8F8" filled="t" stroked="f" coordsize="541,271" o:gfxdata="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WjI74A&#10;AADbAAAADwAAAAAAAAABACAAAAAiAAAAZHJzL2Rvd25yZXYueG1sUEsBAhQAFAAAAAgAh07iQDMv&#10;BZ47AAAAOQAAABAAAAAAAAAAAQAgAAAADQEAAGRycy9zaGFwZXhtbC54bWxQSwUGAAAAAAYABgBb&#10;AQAAtwMAAAAA&#10;" path="m495,270l45,270,26,267,12,259,3,245,0,225,0,45,3,25,12,11,26,3,45,0,495,0,515,3,529,11,538,25,540,45,540,225,538,245,529,259,515,267,495,270xe">
                  <v:fill on="t" focussize="0,0"/>
                  <v:stroke on="f"/>
                  <v:imagedata o:title=""/>
                  <o:lock v:ext="edit" aspectratio="f"/>
                </v:shape>
                <v:shape id="_x0000_s1026" o:spid="_x0000_s1026" o:spt="100" style="position:absolute;left:3008;top:404;height:256;width:526;" filled="f" stroked="t" coordsize="526,256" o:gfxdata="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6F+ey5AAAA2wAA&#10;AA8AAAAAAAAAAQAgAAAAIgAAAGRycy9kb3ducmV2LnhtbFBLAQIUABQAAAAIAIdO4kAzLwWeOwAA&#10;ADkAAAAQAAAAAAAAAAEAIAAAAAgBAABkcnMvc2hhcGV4bWwueG1sUEsFBgAAAAAGAAYAWwEAALID&#10;AAAAAA==&#10;" path="m0,218l0,38,2,21,9,10,21,3,37,0,487,0,504,3,516,10,523,21,525,38,525,218,523,234,516,246,504,253,487,255,37,255,21,253,9,246,2,234,0,218xe">
                  <v:fill on="f" focussize="0,0"/>
                  <v:stroke weight="0.750314960629921pt" color="#DDDDDD" joinstyle="round"/>
                  <v:imagedata o:title=""/>
                  <o:lock v:ext="edit" aspectratio="f"/>
                </v:shape>
                <v:shape id="_x0000_s1026" o:spid="_x0000_s1026" o:spt="202" type="#_x0000_t202" style="position:absolute;left:3001;top:396;height:271;width:541;" filled="f" stroked="f" coordsize="21600,21600" o:gfxdata="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TMG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main</w:t>
                        </w:r>
                      </w:p>
                    </w:txbxContent>
                  </v:textbox>
                </v:shape>
              </v:group>
            </w:pict>
          </mc:Fallback>
        </mc:AlternateContent>
      </w:r>
      <w:r>
        <w:rPr>
          <w:color w:val="333333"/>
          <w:w w:val="105"/>
        </w:rPr>
        <w:t>其中</w:t>
      </w:r>
      <w:r>
        <w:rPr>
          <w:color w:val="333333"/>
          <w:w w:val="105"/>
        </w:rPr>
        <w:tab/>
      </w:r>
      <w:r>
        <w:rPr>
          <w:color w:val="333333"/>
          <w:w w:val="105"/>
        </w:rPr>
        <w:t>方法只管调用</w:t>
      </w:r>
    </w:p>
    <w:p>
      <w:pPr>
        <w:spacing w:before="56" w:line="342" w:lineRule="exact"/>
        <w:ind w:left="107" w:right="0" w:firstLine="0"/>
        <w:jc w:val="left"/>
        <w:rPr>
          <w:sz w:val="19"/>
        </w:rPr>
      </w:pPr>
      <w:r>
        <w:br w:type="column"/>
      </w:r>
      <w:r>
        <w:rPr>
          <w:color w:val="333333"/>
          <w:w w:val="105"/>
          <w:sz w:val="19"/>
        </w:rPr>
        <w:t>接口的</w:t>
      </w:r>
    </w:p>
    <w:p>
      <w:pPr>
        <w:spacing w:before="56" w:line="342" w:lineRule="exact"/>
        <w:ind w:left="107" w:right="0" w:firstLine="0"/>
        <w:jc w:val="left"/>
        <w:rPr>
          <w:sz w:val="19"/>
        </w:rPr>
      </w:pPr>
      <w:r>
        <w:br w:type="column"/>
      </w:r>
      <w:r>
        <w:rPr>
          <w:color w:val="333333"/>
          <w:w w:val="105"/>
          <w:sz w:val="19"/>
        </w:rPr>
        <w:t xml:space="preserve">方法，而并不管 </w:t>
      </w:r>
      <w:r>
        <w:rPr>
          <w:rFonts w:ascii="Consolas" w:eastAsia="Consolas"/>
          <w:color w:val="333333"/>
          <w:w w:val="105"/>
          <w:sz w:val="17"/>
        </w:rPr>
        <w:t xml:space="preserve">print </w:t>
      </w:r>
      <w:r>
        <w:rPr>
          <w:color w:val="333333"/>
          <w:w w:val="105"/>
          <w:sz w:val="19"/>
        </w:rPr>
        <w:t>方法的具体实现逻辑会将字符串</w:t>
      </w:r>
    </w:p>
    <w:p>
      <w:pPr>
        <w:spacing w:after="0" w:line="342" w:lineRule="exact"/>
        <w:jc w:val="left"/>
        <w:rPr>
          <w:sz w:val="19"/>
        </w:rPr>
        <w:sectPr>
          <w:type w:val="continuous"/>
          <w:pgSz w:w="11900" w:h="16820"/>
          <w:pgMar w:top="1520" w:right="940" w:bottom="280" w:left="940" w:header="720" w:footer="720" w:gutter="0"/>
          <w:cols w:equalWidth="0" w:num="3">
            <w:col w:w="2920" w:space="871"/>
            <w:col w:w="733" w:space="485"/>
            <w:col w:w="5011"/>
          </w:cols>
        </w:sectPr>
      </w:pPr>
    </w:p>
    <w:p>
      <w:pPr>
        <w:tabs>
          <w:tab w:val="left" w:pos="2593"/>
        </w:tabs>
        <w:spacing w:before="0" w:line="300" w:lineRule="exact"/>
        <w:ind w:left="107" w:right="0" w:firstLine="0"/>
        <w:jc w:val="left"/>
        <w:rPr>
          <w:b/>
          <w:sz w:val="19"/>
        </w:rPr>
      </w:pPr>
      <w:r>
        <mc:AlternateContent>
          <mc:Choice Requires="wpg">
            <w:drawing>
              <wp:anchor distT="0" distB="0" distL="114300" distR="114300" simplePos="0" relativeHeight="249637888" behindDoc="1" locked="0" layoutInCell="1" allowOverlap="1">
                <wp:simplePos x="0" y="0"/>
                <wp:positionH relativeFrom="page">
                  <wp:posOffset>4573905</wp:posOffset>
                </wp:positionH>
                <wp:positionV relativeFrom="paragraph">
                  <wp:posOffset>-191135</wp:posOffset>
                </wp:positionV>
                <wp:extent cx="648335" cy="362585"/>
                <wp:effectExtent l="635" t="635" r="17780" b="17780"/>
                <wp:wrapNone/>
                <wp:docPr id="56" name="组合 56"/>
                <wp:cNvGraphicFramePr/>
                <a:graphic xmlns:a="http://schemas.openxmlformats.org/drawingml/2006/main">
                  <a:graphicData uri="http://schemas.microsoft.com/office/word/2010/wordprocessingGroup">
                    <wpg:wgp>
                      <wpg:cNvGrpSpPr/>
                      <wpg:grpSpPr>
                        <a:xfrm>
                          <a:off x="0" y="0"/>
                          <a:ext cx="648335" cy="362585"/>
                          <a:chOff x="7203" y="-301"/>
                          <a:chExt cx="1021" cy="571"/>
                        </a:xfrm>
                      </wpg:grpSpPr>
                      <wps:wsp>
                        <wps:cNvPr id="52" name="任意多边形 52"/>
                        <wps:cNvSpPr/>
                        <wps:spPr>
                          <a:xfrm>
                            <a:off x="7428" y="-302"/>
                            <a:ext cx="631" cy="271"/>
                          </a:xfrm>
                          <a:custGeom>
                            <a:avLst/>
                            <a:gdLst/>
                            <a:ahLst/>
                            <a:cxnLst/>
                            <a:pathLst>
                              <a:path w="631" h="271">
                                <a:moveTo>
                                  <a:pt x="585" y="270"/>
                                </a:moveTo>
                                <a:lnTo>
                                  <a:pt x="45" y="270"/>
                                </a:lnTo>
                                <a:lnTo>
                                  <a:pt x="25" y="267"/>
                                </a:lnTo>
                                <a:lnTo>
                                  <a:pt x="11" y="258"/>
                                </a:lnTo>
                                <a:lnTo>
                                  <a:pt x="3" y="244"/>
                                </a:lnTo>
                                <a:lnTo>
                                  <a:pt x="0" y="225"/>
                                </a:lnTo>
                                <a:lnTo>
                                  <a:pt x="0" y="45"/>
                                </a:lnTo>
                                <a:lnTo>
                                  <a:pt x="3" y="25"/>
                                </a:lnTo>
                                <a:lnTo>
                                  <a:pt x="11" y="11"/>
                                </a:lnTo>
                                <a:lnTo>
                                  <a:pt x="25" y="2"/>
                                </a:lnTo>
                                <a:lnTo>
                                  <a:pt x="45" y="0"/>
                                </a:lnTo>
                                <a:lnTo>
                                  <a:pt x="585" y="0"/>
                                </a:lnTo>
                                <a:lnTo>
                                  <a:pt x="605" y="2"/>
                                </a:lnTo>
                                <a:lnTo>
                                  <a:pt x="619" y="11"/>
                                </a:lnTo>
                                <a:lnTo>
                                  <a:pt x="628" y="25"/>
                                </a:lnTo>
                                <a:lnTo>
                                  <a:pt x="630" y="45"/>
                                </a:lnTo>
                                <a:lnTo>
                                  <a:pt x="630" y="225"/>
                                </a:lnTo>
                                <a:lnTo>
                                  <a:pt x="628" y="244"/>
                                </a:lnTo>
                                <a:lnTo>
                                  <a:pt x="619" y="258"/>
                                </a:lnTo>
                                <a:lnTo>
                                  <a:pt x="605" y="267"/>
                                </a:lnTo>
                                <a:lnTo>
                                  <a:pt x="585" y="270"/>
                                </a:lnTo>
                                <a:close/>
                              </a:path>
                            </a:pathLst>
                          </a:custGeom>
                          <a:solidFill>
                            <a:srgbClr val="F8F8F8"/>
                          </a:solidFill>
                          <a:ln>
                            <a:noFill/>
                          </a:ln>
                        </wps:spPr>
                        <wps:bodyPr upright="1"/>
                      </wps:wsp>
                      <wps:wsp>
                        <wps:cNvPr id="53" name="任意多边形 53"/>
                        <wps:cNvSpPr/>
                        <wps:spPr>
                          <a:xfrm>
                            <a:off x="7435" y="-294"/>
                            <a:ext cx="616" cy="256"/>
                          </a:xfrm>
                          <a:custGeom>
                            <a:avLst/>
                            <a:gdLst/>
                            <a:ahLst/>
                            <a:cxnLst/>
                            <a:pathLst>
                              <a:path w="616" h="256">
                                <a:moveTo>
                                  <a:pt x="0" y="218"/>
                                </a:moveTo>
                                <a:lnTo>
                                  <a:pt x="0" y="38"/>
                                </a:lnTo>
                                <a:lnTo>
                                  <a:pt x="2" y="21"/>
                                </a:lnTo>
                                <a:lnTo>
                                  <a:pt x="9" y="10"/>
                                </a:lnTo>
                                <a:lnTo>
                                  <a:pt x="21" y="2"/>
                                </a:lnTo>
                                <a:lnTo>
                                  <a:pt x="37" y="0"/>
                                </a:lnTo>
                                <a:lnTo>
                                  <a:pt x="577" y="0"/>
                                </a:lnTo>
                                <a:lnTo>
                                  <a:pt x="594" y="2"/>
                                </a:lnTo>
                                <a:lnTo>
                                  <a:pt x="606" y="10"/>
                                </a:lnTo>
                                <a:lnTo>
                                  <a:pt x="613" y="21"/>
                                </a:lnTo>
                                <a:lnTo>
                                  <a:pt x="615" y="38"/>
                                </a:lnTo>
                                <a:lnTo>
                                  <a:pt x="615" y="218"/>
                                </a:lnTo>
                                <a:lnTo>
                                  <a:pt x="613" y="234"/>
                                </a:lnTo>
                                <a:lnTo>
                                  <a:pt x="606" y="246"/>
                                </a:lnTo>
                                <a:lnTo>
                                  <a:pt x="594" y="253"/>
                                </a:lnTo>
                                <a:lnTo>
                                  <a:pt x="577"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54" name="任意多边形 54"/>
                        <wps:cNvSpPr/>
                        <wps:spPr>
                          <a:xfrm>
                            <a:off x="7203" y="-2"/>
                            <a:ext cx="1021" cy="271"/>
                          </a:xfrm>
                          <a:custGeom>
                            <a:avLst/>
                            <a:gdLst/>
                            <a:ahLst/>
                            <a:cxnLst/>
                            <a:pathLst>
                              <a:path w="1021" h="271">
                                <a:moveTo>
                                  <a:pt x="975" y="270"/>
                                </a:moveTo>
                                <a:lnTo>
                                  <a:pt x="45" y="270"/>
                                </a:lnTo>
                                <a:lnTo>
                                  <a:pt x="25" y="267"/>
                                </a:lnTo>
                                <a:lnTo>
                                  <a:pt x="11" y="259"/>
                                </a:lnTo>
                                <a:lnTo>
                                  <a:pt x="3" y="245"/>
                                </a:lnTo>
                                <a:lnTo>
                                  <a:pt x="0" y="225"/>
                                </a:lnTo>
                                <a:lnTo>
                                  <a:pt x="0" y="45"/>
                                </a:lnTo>
                                <a:lnTo>
                                  <a:pt x="3" y="25"/>
                                </a:lnTo>
                                <a:lnTo>
                                  <a:pt x="11" y="11"/>
                                </a:lnTo>
                                <a:lnTo>
                                  <a:pt x="25" y="3"/>
                                </a:lnTo>
                                <a:lnTo>
                                  <a:pt x="45" y="0"/>
                                </a:lnTo>
                                <a:lnTo>
                                  <a:pt x="975" y="0"/>
                                </a:lnTo>
                                <a:lnTo>
                                  <a:pt x="995" y="3"/>
                                </a:lnTo>
                                <a:lnTo>
                                  <a:pt x="1009" y="11"/>
                                </a:lnTo>
                                <a:lnTo>
                                  <a:pt x="1018" y="25"/>
                                </a:lnTo>
                                <a:lnTo>
                                  <a:pt x="1020" y="45"/>
                                </a:lnTo>
                                <a:lnTo>
                                  <a:pt x="1020" y="225"/>
                                </a:lnTo>
                                <a:lnTo>
                                  <a:pt x="1018" y="245"/>
                                </a:lnTo>
                                <a:lnTo>
                                  <a:pt x="1009" y="259"/>
                                </a:lnTo>
                                <a:lnTo>
                                  <a:pt x="995" y="267"/>
                                </a:lnTo>
                                <a:lnTo>
                                  <a:pt x="975" y="270"/>
                                </a:lnTo>
                                <a:close/>
                              </a:path>
                            </a:pathLst>
                          </a:custGeom>
                          <a:solidFill>
                            <a:srgbClr val="F8F8F8"/>
                          </a:solidFill>
                          <a:ln>
                            <a:noFill/>
                          </a:ln>
                        </wps:spPr>
                        <wps:bodyPr upright="1"/>
                      </wps:wsp>
                      <wps:wsp>
                        <wps:cNvPr id="55" name="任意多边形 55"/>
                        <wps:cNvSpPr/>
                        <wps:spPr>
                          <a:xfrm>
                            <a:off x="7210" y="6"/>
                            <a:ext cx="1006" cy="256"/>
                          </a:xfrm>
                          <a:custGeom>
                            <a:avLst/>
                            <a:gdLst/>
                            <a:ahLst/>
                            <a:cxnLst/>
                            <a:pathLst>
                              <a:path w="1006" h="256">
                                <a:moveTo>
                                  <a:pt x="0" y="218"/>
                                </a:moveTo>
                                <a:lnTo>
                                  <a:pt x="0" y="38"/>
                                </a:lnTo>
                                <a:lnTo>
                                  <a:pt x="2" y="21"/>
                                </a:lnTo>
                                <a:lnTo>
                                  <a:pt x="9" y="10"/>
                                </a:lnTo>
                                <a:lnTo>
                                  <a:pt x="21" y="3"/>
                                </a:lnTo>
                                <a:lnTo>
                                  <a:pt x="37" y="0"/>
                                </a:lnTo>
                                <a:lnTo>
                                  <a:pt x="967" y="0"/>
                                </a:lnTo>
                                <a:lnTo>
                                  <a:pt x="984" y="3"/>
                                </a:lnTo>
                                <a:lnTo>
                                  <a:pt x="996" y="10"/>
                                </a:lnTo>
                                <a:lnTo>
                                  <a:pt x="1003" y="21"/>
                                </a:lnTo>
                                <a:lnTo>
                                  <a:pt x="1005" y="38"/>
                                </a:lnTo>
                                <a:lnTo>
                                  <a:pt x="1005" y="218"/>
                                </a:lnTo>
                                <a:lnTo>
                                  <a:pt x="1003" y="234"/>
                                </a:lnTo>
                                <a:lnTo>
                                  <a:pt x="996" y="246"/>
                                </a:lnTo>
                                <a:lnTo>
                                  <a:pt x="984" y="253"/>
                                </a:lnTo>
                                <a:lnTo>
                                  <a:pt x="967"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360.15pt;margin-top:-15.05pt;height:28.55pt;width:51.05pt;mso-position-horizontal-relative:page;z-index:-253678592;mso-width-relative:page;mso-height-relative:page;" coordorigin="7203,-301" coordsize="1021,571" o:gfxdata="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">
                <o:lock v:ext="edit" aspectratio="f"/>
                <v:shape id="_x0000_s1026" o:spid="_x0000_s1026" o:spt="100" style="position:absolute;left:7428;top:-302;height:271;width:631;" fillcolor="#F8F8F8" filled="t" stroked="f" coordsize="631,271" o:gfxdata="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580xrsAAADb&#10;AAAADwAAAAAAAAABACAAAAAiAAAAZHJzL2Rvd25yZXYueG1sUEsBAhQAFAAAAAgAh07iQDMvBZ47&#10;AAAAOQAAABAAAAAAAAAAAQAgAAAACgEAAGRycy9zaGFwZXhtbC54bWxQSwUGAAAAAAYABgBbAQAA&#10;tAMAAAAA&#10;" path="m585,270l45,270,25,267,11,258,3,244,0,225,0,45,3,25,11,11,25,2,45,0,585,0,605,2,619,11,628,25,630,45,630,225,628,244,619,258,605,267,585,270xe">
                  <v:fill on="t" focussize="0,0"/>
                  <v:stroke on="f"/>
                  <v:imagedata o:title=""/>
                  <o:lock v:ext="edit" aspectratio="f"/>
                </v:shape>
                <v:shape id="_x0000_s1026" o:spid="_x0000_s1026" o:spt="100" style="position:absolute;left:7435;top:-294;height:256;width:616;" filled="f" stroked="t" coordsize="616,256" o:gfxdata="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djxjvQAA&#10;ANsAAAAPAAAAAAAAAAEAIAAAACIAAABkcnMvZG93bnJldi54bWxQSwECFAAUAAAACACHTuJAMy8F&#10;njsAAAA5AAAAEAAAAAAAAAABACAAAAAMAQAAZHJzL3NoYXBleG1sLnhtbFBLBQYAAAAABgAGAFsB&#10;AAC2AwAAAAA=&#10;" path="m0,218l0,38,2,21,9,10,21,2,37,0,577,0,594,2,606,10,613,21,615,38,615,218,613,234,606,246,594,253,577,255,37,255,21,253,9,246,2,234,0,218xe">
                  <v:fill on="f" focussize="0,0"/>
                  <v:stroke weight="0.750314960629921pt" color="#DDDDDD" joinstyle="round"/>
                  <v:imagedata o:title=""/>
                  <o:lock v:ext="edit" aspectratio="f"/>
                </v:shape>
                <v:shape id="_x0000_s1026" o:spid="_x0000_s1026" o:spt="100" style="position:absolute;left:7203;top:-2;height:271;width:1021;" fillcolor="#F8F8F8" filled="t" stroked="f" coordsize="1021,271" o:gfxdata="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tAG6LgAAADbAAAA&#10;DwAAAAAAAAABACAAAAAiAAAAZHJzL2Rvd25yZXYueG1sUEsBAhQAFAAAAAgAh07iQDMvBZ47AAAA&#10;OQAAABAAAAAAAAAAAQAgAAAABwEAAGRycy9zaGFwZXhtbC54bWxQSwUGAAAAAAYABgBbAQAAsQMA&#10;AAAA&#10;" path="m975,270l45,270,25,267,11,259,3,245,0,225,0,45,3,25,11,11,25,3,45,0,975,0,995,3,1009,11,1018,25,1020,45,1020,225,1018,245,1009,259,995,267,975,270xe">
                  <v:fill on="t" focussize="0,0"/>
                  <v:stroke on="f"/>
                  <v:imagedata o:title=""/>
                  <o:lock v:ext="edit" aspectratio="f"/>
                </v:shape>
                <v:shape id="_x0000_s1026" o:spid="_x0000_s1026" o:spt="100" style="position:absolute;left:7210;top:6;height:256;width:1006;" filled="f" stroked="t" coordsize="1006,256" o:gfxdata="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xO6bvQAA&#10;ANsAAAAPAAAAAAAAAAEAIAAAACIAAABkcnMvZG93bnJldi54bWxQSwECFAAUAAAACACHTuJAMy8F&#10;njsAAAA5AAAAEAAAAAAAAAABACAAAAAMAQAAZHJzL3NoYXBleG1sLnhtbFBLBQYAAAAABgAGAFsB&#10;AAC2AwAAAAA=&#10;" path="m0,218l0,38,2,21,9,10,21,3,37,0,967,0,984,3,996,10,1003,21,1005,38,1005,218,1003,234,996,246,984,253,967,255,37,255,21,253,9,246,2,234,0,218xe">
                  <v:fill on="f" focussize="0,0"/>
                  <v:stroke weight="0.750314960629921pt" color="#DDDDDD" joinstyle="round"/>
                  <v:imagedata o:title=""/>
                  <o:lock v:ext="edit" aspectratio="f"/>
                </v:shape>
              </v:group>
            </w:pict>
          </mc:Fallback>
        </mc:AlternateContent>
      </w:r>
      <w:r>
        <w:rPr>
          <w:color w:val="333333"/>
          <w:w w:val="105"/>
          <w:sz w:val="19"/>
        </w:rPr>
        <w:t>打印到什么地方去。而</w:t>
      </w:r>
      <w:r>
        <w:rPr>
          <w:color w:val="333333"/>
          <w:w w:val="105"/>
          <w:sz w:val="19"/>
        </w:rPr>
        <w:tab/>
      </w:r>
      <w:r>
        <w:rPr>
          <w:color w:val="333333"/>
          <w:w w:val="105"/>
          <w:sz w:val="19"/>
        </w:rPr>
        <w:t>方法通过</w:t>
      </w:r>
      <w:r>
        <w:rPr>
          <w:rFonts w:ascii="Open Sans" w:eastAsia="Open Sans"/>
          <w:color w:val="333333"/>
          <w:w w:val="105"/>
          <w:sz w:val="19"/>
        </w:rPr>
        <w:t>Lambda</w:t>
      </w:r>
      <w:r>
        <w:rPr>
          <w:color w:val="333333"/>
          <w:w w:val="105"/>
          <w:sz w:val="19"/>
        </w:rPr>
        <w:t xml:space="preserve">表达式指定了函数式接口 </w:t>
      </w:r>
      <w:r>
        <w:rPr>
          <w:rFonts w:ascii="Consolas" w:eastAsia="Consolas"/>
          <w:color w:val="333333"/>
          <w:w w:val="105"/>
          <w:sz w:val="17"/>
        </w:rPr>
        <w:t>Printable</w:t>
      </w:r>
      <w:r>
        <w:rPr>
          <w:rFonts w:ascii="Consolas" w:eastAsia="Consolas"/>
          <w:color w:val="333333"/>
          <w:spacing w:val="-38"/>
          <w:w w:val="105"/>
          <w:sz w:val="17"/>
        </w:rPr>
        <w:t xml:space="preserve"> </w:t>
      </w:r>
      <w:r>
        <w:rPr>
          <w:color w:val="333333"/>
          <w:w w:val="105"/>
          <w:sz w:val="19"/>
        </w:rPr>
        <w:t>的具体操作方案为：</w:t>
      </w:r>
      <w:r>
        <w:rPr>
          <w:b/>
          <w:color w:val="333333"/>
          <w:w w:val="105"/>
          <w:sz w:val="19"/>
        </w:rPr>
        <w:t>拿到</w:t>
      </w:r>
    </w:p>
    <w:p>
      <w:pPr>
        <w:spacing w:before="0" w:line="308" w:lineRule="exact"/>
        <w:ind w:left="107" w:right="0" w:firstLine="0"/>
        <w:jc w:val="left"/>
        <w:rPr>
          <w:sz w:val="19"/>
        </w:rPr>
      </w:pPr>
      <w:r>
        <w:rPr>
          <w:rFonts w:ascii="Open Sans" w:eastAsia="Open Sans"/>
          <w:b/>
          <w:color w:val="333333"/>
          <w:w w:val="105"/>
          <w:sz w:val="19"/>
        </w:rPr>
        <w:t>String</w:t>
      </w:r>
      <w:r>
        <w:rPr>
          <w:b/>
          <w:color w:val="333333"/>
          <w:w w:val="105"/>
          <w:sz w:val="19"/>
        </w:rPr>
        <w:t>（类型可推导，所以可省略）数据后，在控制台中输出它</w:t>
      </w:r>
      <w:r>
        <w:rPr>
          <w:color w:val="333333"/>
          <w:w w:val="105"/>
          <w:sz w:val="19"/>
        </w:rPr>
        <w:t>。</w:t>
      </w:r>
    </w:p>
    <w:p>
      <w:pPr>
        <w:pStyle w:val="3"/>
        <w:numPr>
          <w:ilvl w:val="1"/>
          <w:numId w:val="3"/>
        </w:numPr>
        <w:tabs>
          <w:tab w:val="left" w:pos="683"/>
        </w:tabs>
        <w:spacing w:before="52" w:after="0" w:line="240" w:lineRule="auto"/>
        <w:ind w:left="682" w:right="0" w:hanging="576"/>
        <w:jc w:val="left"/>
      </w:pPr>
      <w:bookmarkStart w:id="35" w:name="3.2 问题分析"/>
      <w:bookmarkEnd w:id="35"/>
      <w:bookmarkStart w:id="36" w:name="3.2 问题分析"/>
      <w:bookmarkEnd w:id="36"/>
      <w:r>
        <w:rPr>
          <w:color w:val="333333"/>
        </w:rPr>
        <w:t>问题分析</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66" name="组合 66"/>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65" name="直接连接符 65"/>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V0qfdMAAAADAQAADwAAAAAAAAABACAAAAAiAAAAZHJz&#10;L2Rvd25yZXYueG1sUEsBAhQAFAAAAAgAh07iQKBgnxtCAgAAvQQAAA4AAAAAAAAAAQAgAAAAIgEA&#10;AGRycy9lMm9Eb2MueG1sUEsFBgAAAAAGAAYAWQEAANYFAAAAAA==&#10;">
                <o:lock v:ext="edit" aspectratio="f"/>
                <v:line id="_x0000_s1026" o:spid="_x0000_s1026" o:spt="20" style="position:absolute;left:0;top:8;height:0;width:9799;" filled="f" stroked="t" coordsize="21600,21600" o:gfxdata="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JpbS5AAAA2wAA&#10;AA8AAAAAAAAAAQAgAAAAIgAAAGRycy9kb3ducmV2LnhtbFBLAQIUABQAAAAIAIdO4kAzLwWeOwAA&#10;ADkAAAAQAAAAAAAAAAEAIAAAAAgBAABkcnMvc2hhcGV4bWwueG1sUEsFBgAAAAAGAAYAWwEAALID&#10;AAAAAA==&#10;">
                  <v:fill on="f" focussize="0,0"/>
                  <v:stroke weight="0.750314960629921pt" color="#EDEDED" joinstyle="round"/>
                  <v:imagedata o:title=""/>
                  <o:lock v:ext="edit" aspectratio="f"/>
                </v:line>
                <w10:wrap type="none"/>
                <w10:anchorlock/>
              </v:group>
            </w:pict>
          </mc:Fallback>
        </mc:AlternateContent>
      </w:r>
    </w:p>
    <w:p>
      <w:pPr>
        <w:spacing w:after="0" w:line="20" w:lineRule="exact"/>
        <w:rPr>
          <w:sz w:val="2"/>
        </w:rPr>
        <w:sectPr>
          <w:type w:val="continuous"/>
          <w:pgSz w:w="11900" w:h="16820"/>
          <w:pgMar w:top="1520" w:right="940" w:bottom="280" w:left="940" w:header="720" w:footer="720" w:gutter="0"/>
        </w:sectPr>
      </w:pPr>
    </w:p>
    <w:p>
      <w:pPr>
        <w:pStyle w:val="5"/>
        <w:spacing w:before="34" w:line="342" w:lineRule="exact"/>
      </w:pPr>
      <w:r>
        <mc:AlternateContent>
          <mc:Choice Requires="wpg">
            <w:drawing>
              <wp:anchor distT="0" distB="0" distL="114300" distR="114300" simplePos="0" relativeHeight="251794432" behindDoc="0" locked="0" layoutInCell="1" allowOverlap="1">
                <wp:simplePos x="0" y="0"/>
                <wp:positionH relativeFrom="page">
                  <wp:posOffset>6117590</wp:posOffset>
                </wp:positionH>
                <wp:positionV relativeFrom="paragraph">
                  <wp:posOffset>46990</wp:posOffset>
                </wp:positionV>
                <wp:extent cx="705485" cy="172085"/>
                <wp:effectExtent l="635" t="635" r="17780" b="17780"/>
                <wp:wrapNone/>
                <wp:docPr id="70" name="组合 70"/>
                <wp:cNvGraphicFramePr/>
                <a:graphic xmlns:a="http://schemas.openxmlformats.org/drawingml/2006/main">
                  <a:graphicData uri="http://schemas.microsoft.com/office/word/2010/wordprocessingGroup">
                    <wpg:wgp>
                      <wpg:cNvGrpSpPr/>
                      <wpg:grpSpPr>
                        <a:xfrm>
                          <a:off x="0" y="0"/>
                          <a:ext cx="705485" cy="172085"/>
                          <a:chOff x="9634" y="75"/>
                          <a:chExt cx="1111" cy="271"/>
                        </a:xfrm>
                      </wpg:grpSpPr>
                      <wps:wsp>
                        <wps:cNvPr id="67" name="任意多边形 67"/>
                        <wps:cNvSpPr/>
                        <wps:spPr>
                          <a:xfrm>
                            <a:off x="9634" y="74"/>
                            <a:ext cx="1111" cy="271"/>
                          </a:xfrm>
                          <a:custGeom>
                            <a:avLst/>
                            <a:gdLst/>
                            <a:ahLst/>
                            <a:cxnLst/>
                            <a:pathLst>
                              <a:path w="1111" h="271">
                                <a:moveTo>
                                  <a:pt x="1065" y="270"/>
                                </a:moveTo>
                                <a:lnTo>
                                  <a:pt x="45" y="270"/>
                                </a:lnTo>
                                <a:lnTo>
                                  <a:pt x="25" y="267"/>
                                </a:lnTo>
                                <a:lnTo>
                                  <a:pt x="11" y="259"/>
                                </a:lnTo>
                                <a:lnTo>
                                  <a:pt x="3" y="244"/>
                                </a:lnTo>
                                <a:lnTo>
                                  <a:pt x="0" y="225"/>
                                </a:lnTo>
                                <a:lnTo>
                                  <a:pt x="0" y="45"/>
                                </a:lnTo>
                                <a:lnTo>
                                  <a:pt x="3" y="25"/>
                                </a:lnTo>
                                <a:lnTo>
                                  <a:pt x="11" y="11"/>
                                </a:lnTo>
                                <a:lnTo>
                                  <a:pt x="25" y="2"/>
                                </a:lnTo>
                                <a:lnTo>
                                  <a:pt x="45" y="0"/>
                                </a:lnTo>
                                <a:lnTo>
                                  <a:pt x="1065" y="0"/>
                                </a:lnTo>
                                <a:lnTo>
                                  <a:pt x="1085" y="2"/>
                                </a:lnTo>
                                <a:lnTo>
                                  <a:pt x="1099" y="11"/>
                                </a:lnTo>
                                <a:lnTo>
                                  <a:pt x="1108" y="25"/>
                                </a:lnTo>
                                <a:lnTo>
                                  <a:pt x="1111" y="45"/>
                                </a:lnTo>
                                <a:lnTo>
                                  <a:pt x="1111" y="225"/>
                                </a:lnTo>
                                <a:lnTo>
                                  <a:pt x="1108" y="244"/>
                                </a:lnTo>
                                <a:lnTo>
                                  <a:pt x="1099" y="259"/>
                                </a:lnTo>
                                <a:lnTo>
                                  <a:pt x="1085" y="267"/>
                                </a:lnTo>
                                <a:lnTo>
                                  <a:pt x="1065" y="270"/>
                                </a:lnTo>
                                <a:close/>
                              </a:path>
                            </a:pathLst>
                          </a:custGeom>
                          <a:solidFill>
                            <a:srgbClr val="F8F8F8"/>
                          </a:solidFill>
                          <a:ln>
                            <a:noFill/>
                          </a:ln>
                        </wps:spPr>
                        <wps:bodyPr upright="1"/>
                      </wps:wsp>
                      <wps:wsp>
                        <wps:cNvPr id="68" name="任意多边形 68"/>
                        <wps:cNvSpPr/>
                        <wps:spPr>
                          <a:xfrm>
                            <a:off x="9641" y="82"/>
                            <a:ext cx="1096" cy="256"/>
                          </a:xfrm>
                          <a:custGeom>
                            <a:avLst/>
                            <a:gdLst/>
                            <a:ahLst/>
                            <a:cxnLst/>
                            <a:pathLst>
                              <a:path w="1096" h="256">
                                <a:moveTo>
                                  <a:pt x="0" y="218"/>
                                </a:moveTo>
                                <a:lnTo>
                                  <a:pt x="0" y="38"/>
                                </a:lnTo>
                                <a:lnTo>
                                  <a:pt x="2" y="21"/>
                                </a:lnTo>
                                <a:lnTo>
                                  <a:pt x="9" y="10"/>
                                </a:lnTo>
                                <a:lnTo>
                                  <a:pt x="21" y="3"/>
                                </a:lnTo>
                                <a:lnTo>
                                  <a:pt x="37" y="0"/>
                                </a:lnTo>
                                <a:lnTo>
                                  <a:pt x="1057" y="0"/>
                                </a:lnTo>
                                <a:lnTo>
                                  <a:pt x="1074" y="3"/>
                                </a:lnTo>
                                <a:lnTo>
                                  <a:pt x="1086" y="10"/>
                                </a:lnTo>
                                <a:lnTo>
                                  <a:pt x="1093" y="21"/>
                                </a:lnTo>
                                <a:lnTo>
                                  <a:pt x="1095" y="38"/>
                                </a:lnTo>
                                <a:lnTo>
                                  <a:pt x="1095" y="218"/>
                                </a:lnTo>
                                <a:lnTo>
                                  <a:pt x="1093" y="234"/>
                                </a:lnTo>
                                <a:lnTo>
                                  <a:pt x="1086" y="246"/>
                                </a:lnTo>
                                <a:lnTo>
                                  <a:pt x="1074" y="253"/>
                                </a:lnTo>
                                <a:lnTo>
                                  <a:pt x="1057"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69" name="文本框 69"/>
                        <wps:cNvSpPr txBox="1"/>
                        <wps:spPr>
                          <a:xfrm>
                            <a:off x="9634" y="74"/>
                            <a:ext cx="111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System.out</w:t>
                              </w:r>
                            </w:p>
                          </w:txbxContent>
                        </wps:txbx>
                        <wps:bodyPr lIns="0" tIns="0" rIns="0" bIns="0" upright="1"/>
                      </wps:wsp>
                    </wpg:wgp>
                  </a:graphicData>
                </a:graphic>
              </wp:anchor>
            </w:drawing>
          </mc:Choice>
          <mc:Fallback>
            <w:pict>
              <v:group id="_x0000_s1026" o:spid="_x0000_s1026" o:spt="203" style="position:absolute;left:0pt;margin-left:481.7pt;margin-top:3.7pt;height:13.55pt;width:55.55pt;mso-position-horizontal-relative:page;z-index:251794432;mso-width-relative:page;mso-height-relative:page;" coordorigin="9634,75" coordsize="1111,271" o:gfxdata="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">
                <o:lock v:ext="edit" aspectratio="f"/>
                <v:shape id="_x0000_s1026" o:spid="_x0000_s1026" o:spt="100" style="position:absolute;left:9634;top:74;height:271;width:1111;" fillcolor="#F8F8F8" filled="t" stroked="f" coordsize="1111,271" o:gfxdata="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nTEO74A&#10;AADbAAAADwAAAAAAAAABACAAAAAiAAAAZHJzL2Rvd25yZXYueG1sUEsBAhQAFAAAAAgAh07iQDMv&#10;BZ47AAAAOQAAABAAAAAAAAAAAQAgAAAADQEAAGRycy9zaGFwZXhtbC54bWxQSwUGAAAAAAYABgBb&#10;AQAAtwMAAAAA&#10;" path="m1065,270l45,270,25,267,11,259,3,244,0,225,0,45,3,25,11,11,25,2,45,0,1065,0,1085,2,1099,11,1108,25,1111,45,1111,225,1108,244,1099,259,1085,267,1065,270xe">
                  <v:fill on="t" focussize="0,0"/>
                  <v:stroke on="f"/>
                  <v:imagedata o:title=""/>
                  <o:lock v:ext="edit" aspectratio="f"/>
                </v:shape>
                <v:shape id="_x0000_s1026" o:spid="_x0000_s1026" o:spt="100" style="position:absolute;left:9641;top:82;height:256;width:1096;" filled="f" stroked="t" coordsize="1096,256" o:gfxdata="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Xs6f7gAAADbAAAA&#10;DwAAAAAAAAABACAAAAAiAAAAZHJzL2Rvd25yZXYueG1sUEsBAhQAFAAAAAgAh07iQDMvBZ47AAAA&#10;OQAAABAAAAAAAAAAAQAgAAAABwEAAGRycy9zaGFwZXhtbC54bWxQSwUGAAAAAAYABgBbAQAAsQMA&#10;AAAA&#10;" path="m0,218l0,38,2,21,9,10,21,3,37,0,1057,0,1074,3,1086,10,1093,21,1095,38,1095,218,1093,234,1086,246,1074,253,1057,255,37,255,21,253,9,246,2,234,0,218xe">
                  <v:fill on="f" focussize="0,0"/>
                  <v:stroke weight="0.750314960629921pt" color="#DDDDDD" joinstyle="round"/>
                  <v:imagedata o:title=""/>
                  <o:lock v:ext="edit" aspectratio="f"/>
                </v:shape>
                <v:shape id="_x0000_s1026" o:spid="_x0000_s1026" o:spt="202" type="#_x0000_t202" style="position:absolute;left:9634;top:74;height:271;width:1111;"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System.out</w:t>
                        </w:r>
                      </w:p>
                    </w:txbxContent>
                  </v:textbox>
                </v:shape>
              </v:group>
            </w:pict>
          </mc:Fallback>
        </mc:AlternateContent>
      </w:r>
      <w:r>
        <mc:AlternateContent>
          <mc:Choice Requires="wpg">
            <w:drawing>
              <wp:anchor distT="0" distB="0" distL="114300" distR="114300" simplePos="0" relativeHeight="251798528" behindDoc="0" locked="0" layoutInCell="1" allowOverlap="1">
                <wp:simplePos x="0" y="0"/>
                <wp:positionH relativeFrom="page">
                  <wp:posOffset>4497070</wp:posOffset>
                </wp:positionH>
                <wp:positionV relativeFrom="paragraph">
                  <wp:posOffset>237490</wp:posOffset>
                </wp:positionV>
                <wp:extent cx="1019810" cy="172085"/>
                <wp:effectExtent l="635" t="635" r="8255" b="17780"/>
                <wp:wrapNone/>
                <wp:docPr id="90" name="组合 90"/>
                <wp:cNvGraphicFramePr/>
                <a:graphic xmlns:a="http://schemas.openxmlformats.org/drawingml/2006/main">
                  <a:graphicData uri="http://schemas.microsoft.com/office/word/2010/wordprocessingGroup">
                    <wpg:wgp>
                      <wpg:cNvGrpSpPr/>
                      <wpg:grpSpPr>
                        <a:xfrm>
                          <a:off x="0" y="0"/>
                          <a:ext cx="1019810" cy="172085"/>
                          <a:chOff x="7083" y="375"/>
                          <a:chExt cx="1606" cy="271"/>
                        </a:xfrm>
                      </wpg:grpSpPr>
                      <wps:wsp>
                        <wps:cNvPr id="87" name="任意多边形 87"/>
                        <wps:cNvSpPr/>
                        <wps:spPr>
                          <a:xfrm>
                            <a:off x="7082" y="374"/>
                            <a:ext cx="1606" cy="271"/>
                          </a:xfrm>
                          <a:custGeom>
                            <a:avLst/>
                            <a:gdLst/>
                            <a:ahLst/>
                            <a:cxnLst/>
                            <a:pathLst>
                              <a:path w="1606" h="271">
                                <a:moveTo>
                                  <a:pt x="1561" y="270"/>
                                </a:moveTo>
                                <a:lnTo>
                                  <a:pt x="45" y="270"/>
                                </a:lnTo>
                                <a:lnTo>
                                  <a:pt x="25" y="267"/>
                                </a:lnTo>
                                <a:lnTo>
                                  <a:pt x="11" y="259"/>
                                </a:lnTo>
                                <a:lnTo>
                                  <a:pt x="3" y="245"/>
                                </a:lnTo>
                                <a:lnTo>
                                  <a:pt x="0" y="225"/>
                                </a:lnTo>
                                <a:lnTo>
                                  <a:pt x="0" y="45"/>
                                </a:lnTo>
                                <a:lnTo>
                                  <a:pt x="3" y="25"/>
                                </a:lnTo>
                                <a:lnTo>
                                  <a:pt x="11" y="11"/>
                                </a:lnTo>
                                <a:lnTo>
                                  <a:pt x="25" y="3"/>
                                </a:lnTo>
                                <a:lnTo>
                                  <a:pt x="45" y="0"/>
                                </a:lnTo>
                                <a:lnTo>
                                  <a:pt x="1561" y="0"/>
                                </a:lnTo>
                                <a:lnTo>
                                  <a:pt x="1580" y="3"/>
                                </a:lnTo>
                                <a:lnTo>
                                  <a:pt x="1594" y="11"/>
                                </a:lnTo>
                                <a:lnTo>
                                  <a:pt x="1603" y="25"/>
                                </a:lnTo>
                                <a:lnTo>
                                  <a:pt x="1606" y="45"/>
                                </a:lnTo>
                                <a:lnTo>
                                  <a:pt x="1606" y="225"/>
                                </a:lnTo>
                                <a:lnTo>
                                  <a:pt x="1603" y="245"/>
                                </a:lnTo>
                                <a:lnTo>
                                  <a:pt x="1594" y="259"/>
                                </a:lnTo>
                                <a:lnTo>
                                  <a:pt x="1580" y="267"/>
                                </a:lnTo>
                                <a:lnTo>
                                  <a:pt x="1561" y="270"/>
                                </a:lnTo>
                                <a:close/>
                              </a:path>
                            </a:pathLst>
                          </a:custGeom>
                          <a:solidFill>
                            <a:srgbClr val="F8F8F8"/>
                          </a:solidFill>
                          <a:ln>
                            <a:noFill/>
                          </a:ln>
                        </wps:spPr>
                        <wps:bodyPr upright="1"/>
                      </wps:wsp>
                      <wps:wsp>
                        <wps:cNvPr id="88" name="任意多边形 88"/>
                        <wps:cNvSpPr/>
                        <wps:spPr>
                          <a:xfrm>
                            <a:off x="7090" y="382"/>
                            <a:ext cx="1591" cy="256"/>
                          </a:xfrm>
                          <a:custGeom>
                            <a:avLst/>
                            <a:gdLst/>
                            <a:ahLst/>
                            <a:cxnLst/>
                            <a:pathLst>
                              <a:path w="1591" h="256">
                                <a:moveTo>
                                  <a:pt x="0" y="218"/>
                                </a:moveTo>
                                <a:lnTo>
                                  <a:pt x="0" y="38"/>
                                </a:lnTo>
                                <a:lnTo>
                                  <a:pt x="3" y="21"/>
                                </a:lnTo>
                                <a:lnTo>
                                  <a:pt x="10" y="10"/>
                                </a:lnTo>
                                <a:lnTo>
                                  <a:pt x="22" y="3"/>
                                </a:lnTo>
                                <a:lnTo>
                                  <a:pt x="38" y="0"/>
                                </a:lnTo>
                                <a:lnTo>
                                  <a:pt x="1554" y="0"/>
                                </a:lnTo>
                                <a:lnTo>
                                  <a:pt x="1570" y="3"/>
                                </a:lnTo>
                                <a:lnTo>
                                  <a:pt x="1582" y="10"/>
                                </a:lnTo>
                                <a:lnTo>
                                  <a:pt x="1589" y="21"/>
                                </a:lnTo>
                                <a:lnTo>
                                  <a:pt x="1591" y="38"/>
                                </a:lnTo>
                                <a:lnTo>
                                  <a:pt x="1591" y="218"/>
                                </a:lnTo>
                                <a:lnTo>
                                  <a:pt x="1589" y="234"/>
                                </a:lnTo>
                                <a:lnTo>
                                  <a:pt x="1582" y="246"/>
                                </a:lnTo>
                                <a:lnTo>
                                  <a:pt x="1570" y="253"/>
                                </a:lnTo>
                                <a:lnTo>
                                  <a:pt x="1554" y="255"/>
                                </a:lnTo>
                                <a:lnTo>
                                  <a:pt x="38" y="255"/>
                                </a:lnTo>
                                <a:lnTo>
                                  <a:pt x="22"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89" name="文本框 89"/>
                        <wps:cNvSpPr txBox="1"/>
                        <wps:spPr>
                          <a:xfrm>
                            <a:off x="7082" y="374"/>
                            <a:ext cx="1606" cy="271"/>
                          </a:xfrm>
                          <a:prstGeom prst="rect">
                            <a:avLst/>
                          </a:prstGeom>
                          <a:noFill/>
                          <a:ln>
                            <a:noFill/>
                          </a:ln>
                        </wps:spPr>
                        <wps:txbx>
                          <w:txbxContent>
                            <w:p>
                              <w:pPr>
                                <w:spacing w:before="53"/>
                                <w:ind w:left="82" w:right="0" w:firstLine="0"/>
                                <w:jc w:val="left"/>
                                <w:rPr>
                                  <w:rFonts w:ascii="Consolas"/>
                                  <w:sz w:val="17"/>
                                </w:rPr>
                              </w:pPr>
                              <w:r>
                                <w:rPr>
                                  <w:rFonts w:ascii="Consolas"/>
                                  <w:color w:val="333333"/>
                                  <w:w w:val="105"/>
                                  <w:sz w:val="17"/>
                                </w:rPr>
                                <w:t>println(String)</w:t>
                              </w:r>
                            </w:p>
                          </w:txbxContent>
                        </wps:txbx>
                        <wps:bodyPr lIns="0" tIns="0" rIns="0" bIns="0" upright="1"/>
                      </wps:wsp>
                    </wpg:wgp>
                  </a:graphicData>
                </a:graphic>
              </wp:anchor>
            </w:drawing>
          </mc:Choice>
          <mc:Fallback>
            <w:pict>
              <v:group id="_x0000_s1026" o:spid="_x0000_s1026" o:spt="203" style="position:absolute;left:0pt;margin-left:354.1pt;margin-top:18.7pt;height:13.55pt;width:80.3pt;mso-position-horizontal-relative:page;z-index:251798528;mso-width-relative:page;mso-height-relative:page;" coordorigin="7083,375" coordsize="1606,271" o:gfxdata="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">
                <o:lock v:ext="edit" aspectratio="f"/>
                <v:shape id="_x0000_s1026" o:spid="_x0000_s1026" o:spt="100" style="position:absolute;left:7082;top:374;height:271;width:1606;" fillcolor="#F8F8F8" filled="t" stroked="f" coordsize="1606,271" o:gfxdata="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1pxXvQAA&#10;ANsAAAAPAAAAAAAAAAEAIAAAACIAAABkcnMvZG93bnJldi54bWxQSwECFAAUAAAACACHTuJAMy8F&#10;njsAAAA5AAAAEAAAAAAAAAABACAAAAAMAQAAZHJzL3NoYXBleG1sLnhtbFBLBQYAAAAABgAGAFsB&#10;AAC2AwAAAAA=&#10;" path="m1561,270l45,270,25,267,11,259,3,245,0,225,0,45,3,25,11,11,25,3,45,0,1561,0,1580,3,1594,11,1603,25,1606,45,1606,225,1603,245,1594,259,1580,267,1561,270xe">
                  <v:fill on="t" focussize="0,0"/>
                  <v:stroke on="f"/>
                  <v:imagedata o:title=""/>
                  <o:lock v:ext="edit" aspectratio="f"/>
                </v:shape>
                <v:shape id="_x0000_s1026" o:spid="_x0000_s1026" o:spt="100" style="position:absolute;left:7090;top:382;height:256;width:1591;" filled="f" stroked="t" coordsize="1591,256" o:gfxdata="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12R68AAAA&#10;2wAAAA8AAAAAAAAAAQAgAAAAIgAAAGRycy9kb3ducmV2LnhtbFBLAQIUABQAAAAIAIdO4kAzLwWe&#10;OwAAADkAAAAQAAAAAAAAAAEAIAAAAAsBAABkcnMvc2hhcGV4bWwueG1sUEsFBgAAAAAGAAYAWwEA&#10;ALUDAAAAAA==&#10;" path="m0,218l0,38,3,21,10,10,22,3,38,0,1554,0,1570,3,1582,10,1589,21,1591,38,1591,218,1589,234,1582,246,1570,253,1554,255,38,255,22,253,10,246,3,234,0,218xe">
                  <v:fill on="f" focussize="0,0"/>
                  <v:stroke weight="0.750314960629921pt" color="#DDDDDD" joinstyle="round"/>
                  <v:imagedata o:title=""/>
                  <o:lock v:ext="edit" aspectratio="f"/>
                </v:shape>
                <v:shape id="_x0000_s1026" o:spid="_x0000_s1026" o:spt="202" type="#_x0000_t202" style="position:absolute;left:7082;top:374;height:271;width:1606;" filled="f" stroked="f" coordsize="21600,21600" o:gfxdata="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s2i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53"/>
                          <w:ind w:left="82" w:right="0" w:firstLine="0"/>
                          <w:jc w:val="left"/>
                          <w:rPr>
                            <w:rFonts w:ascii="Consolas"/>
                            <w:sz w:val="17"/>
                          </w:rPr>
                        </w:pPr>
                        <w:r>
                          <w:rPr>
                            <w:rFonts w:ascii="Consolas"/>
                            <w:color w:val="333333"/>
                            <w:w w:val="105"/>
                            <w:sz w:val="17"/>
                          </w:rPr>
                          <w:t>println(String)</w:t>
                        </w:r>
                      </w:p>
                    </w:txbxContent>
                  </v:textbox>
                </v:shape>
              </v:group>
            </w:pict>
          </mc:Fallback>
        </mc:AlternateContent>
      </w:r>
      <w:r>
        <w:rPr>
          <w:color w:val="333333"/>
          <w:w w:val="105"/>
        </w:rPr>
        <w:t>这段代码的问题在于，对字符串进行控制台打印输出的操作方案，明明已经有了现成的实现，那就是</w:t>
      </w:r>
    </w:p>
    <w:p>
      <w:pPr>
        <w:spacing w:after="0" w:line="342" w:lineRule="exact"/>
        <w:sectPr>
          <w:pgSz w:w="11900" w:h="16820"/>
          <w:pgMar w:top="1060" w:right="940" w:bottom="280" w:left="940" w:header="720" w:footer="720" w:gutter="0"/>
        </w:sectPr>
      </w:pPr>
    </w:p>
    <w:p>
      <w:pPr>
        <w:pStyle w:val="5"/>
        <w:spacing w:line="206" w:lineRule="auto"/>
        <w:ind w:right="38"/>
      </w:pPr>
      <w:r>
        <mc:AlternateContent>
          <mc:Choice Requires="wpg">
            <w:drawing>
              <wp:anchor distT="0" distB="0" distL="114300" distR="114300" simplePos="0" relativeHeight="251796480" behindDoc="0" locked="0" layoutInCell="1" allowOverlap="1">
                <wp:simplePos x="0" y="0"/>
                <wp:positionH relativeFrom="page">
                  <wp:posOffset>1162050</wp:posOffset>
                </wp:positionH>
                <wp:positionV relativeFrom="paragraph">
                  <wp:posOffset>3175</wp:posOffset>
                </wp:positionV>
                <wp:extent cx="1010285" cy="172085"/>
                <wp:effectExtent l="635" t="635" r="17780" b="17780"/>
                <wp:wrapNone/>
                <wp:docPr id="45" name="组合 45"/>
                <wp:cNvGraphicFramePr/>
                <a:graphic xmlns:a="http://schemas.openxmlformats.org/drawingml/2006/main">
                  <a:graphicData uri="http://schemas.microsoft.com/office/word/2010/wordprocessingGroup">
                    <wpg:wgp>
                      <wpg:cNvGrpSpPr/>
                      <wpg:grpSpPr>
                        <a:xfrm>
                          <a:off x="0" y="0"/>
                          <a:ext cx="1010285" cy="172085"/>
                          <a:chOff x="1831" y="6"/>
                          <a:chExt cx="1591" cy="271"/>
                        </a:xfrm>
                      </wpg:grpSpPr>
                      <wps:wsp>
                        <wps:cNvPr id="42" name="任意多边形 42"/>
                        <wps:cNvSpPr/>
                        <wps:spPr>
                          <a:xfrm>
                            <a:off x="1830" y="5"/>
                            <a:ext cx="1591" cy="271"/>
                          </a:xfrm>
                          <a:custGeom>
                            <a:avLst/>
                            <a:gdLst/>
                            <a:ahLst/>
                            <a:cxnLst/>
                            <a:pathLst>
                              <a:path w="1591" h="271">
                                <a:moveTo>
                                  <a:pt x="1545" y="270"/>
                                </a:moveTo>
                                <a:lnTo>
                                  <a:pt x="45" y="270"/>
                                </a:lnTo>
                                <a:lnTo>
                                  <a:pt x="25" y="267"/>
                                </a:lnTo>
                                <a:lnTo>
                                  <a:pt x="11" y="258"/>
                                </a:lnTo>
                                <a:lnTo>
                                  <a:pt x="3" y="244"/>
                                </a:lnTo>
                                <a:lnTo>
                                  <a:pt x="0" y="225"/>
                                </a:lnTo>
                                <a:lnTo>
                                  <a:pt x="0" y="45"/>
                                </a:lnTo>
                                <a:lnTo>
                                  <a:pt x="3" y="25"/>
                                </a:lnTo>
                                <a:lnTo>
                                  <a:pt x="11" y="11"/>
                                </a:lnTo>
                                <a:lnTo>
                                  <a:pt x="25" y="2"/>
                                </a:lnTo>
                                <a:lnTo>
                                  <a:pt x="45" y="0"/>
                                </a:lnTo>
                                <a:lnTo>
                                  <a:pt x="1545" y="0"/>
                                </a:lnTo>
                                <a:lnTo>
                                  <a:pt x="1565" y="2"/>
                                </a:lnTo>
                                <a:lnTo>
                                  <a:pt x="1579" y="11"/>
                                </a:lnTo>
                                <a:lnTo>
                                  <a:pt x="1588" y="25"/>
                                </a:lnTo>
                                <a:lnTo>
                                  <a:pt x="1590" y="45"/>
                                </a:lnTo>
                                <a:lnTo>
                                  <a:pt x="1590" y="225"/>
                                </a:lnTo>
                                <a:lnTo>
                                  <a:pt x="1588" y="244"/>
                                </a:lnTo>
                                <a:lnTo>
                                  <a:pt x="1579" y="258"/>
                                </a:lnTo>
                                <a:lnTo>
                                  <a:pt x="1565" y="267"/>
                                </a:lnTo>
                                <a:lnTo>
                                  <a:pt x="1545" y="270"/>
                                </a:lnTo>
                                <a:close/>
                              </a:path>
                            </a:pathLst>
                          </a:custGeom>
                          <a:solidFill>
                            <a:srgbClr val="F8F8F8"/>
                          </a:solidFill>
                          <a:ln>
                            <a:noFill/>
                          </a:ln>
                        </wps:spPr>
                        <wps:bodyPr upright="1"/>
                      </wps:wsp>
                      <wps:wsp>
                        <wps:cNvPr id="43" name="任意多边形 43"/>
                        <wps:cNvSpPr/>
                        <wps:spPr>
                          <a:xfrm>
                            <a:off x="1838" y="13"/>
                            <a:ext cx="1576" cy="256"/>
                          </a:xfrm>
                          <a:custGeom>
                            <a:avLst/>
                            <a:gdLst/>
                            <a:ahLst/>
                            <a:cxnLst/>
                            <a:pathLst>
                              <a:path w="1576" h="256">
                                <a:moveTo>
                                  <a:pt x="0" y="218"/>
                                </a:moveTo>
                                <a:lnTo>
                                  <a:pt x="0" y="38"/>
                                </a:lnTo>
                                <a:lnTo>
                                  <a:pt x="3" y="21"/>
                                </a:lnTo>
                                <a:lnTo>
                                  <a:pt x="10" y="9"/>
                                </a:lnTo>
                                <a:lnTo>
                                  <a:pt x="21" y="2"/>
                                </a:lnTo>
                                <a:lnTo>
                                  <a:pt x="38" y="0"/>
                                </a:lnTo>
                                <a:lnTo>
                                  <a:pt x="1538" y="0"/>
                                </a:lnTo>
                                <a:lnTo>
                                  <a:pt x="1555" y="2"/>
                                </a:lnTo>
                                <a:lnTo>
                                  <a:pt x="1567" y="9"/>
                                </a:lnTo>
                                <a:lnTo>
                                  <a:pt x="1574" y="21"/>
                                </a:lnTo>
                                <a:lnTo>
                                  <a:pt x="1576" y="38"/>
                                </a:lnTo>
                                <a:lnTo>
                                  <a:pt x="1576" y="218"/>
                                </a:lnTo>
                                <a:lnTo>
                                  <a:pt x="1574" y="234"/>
                                </a:lnTo>
                                <a:lnTo>
                                  <a:pt x="1567" y="246"/>
                                </a:lnTo>
                                <a:lnTo>
                                  <a:pt x="1555" y="253"/>
                                </a:lnTo>
                                <a:lnTo>
                                  <a:pt x="1538"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44" name="文本框 44"/>
                        <wps:cNvSpPr txBox="1"/>
                        <wps:spPr>
                          <a:xfrm>
                            <a:off x="1830" y="5"/>
                            <a:ext cx="159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println(String)</w:t>
                              </w:r>
                            </w:p>
                          </w:txbxContent>
                        </wps:txbx>
                        <wps:bodyPr lIns="0" tIns="0" rIns="0" bIns="0" upright="1"/>
                      </wps:wsp>
                    </wpg:wgp>
                  </a:graphicData>
                </a:graphic>
              </wp:anchor>
            </w:drawing>
          </mc:Choice>
          <mc:Fallback>
            <w:pict>
              <v:group id="_x0000_s1026" o:spid="_x0000_s1026" o:spt="203" style="position:absolute;left:0pt;margin-left:91.5pt;margin-top:0.25pt;height:13.55pt;width:79.55pt;mso-position-horizontal-relative:page;z-index:251796480;mso-width-relative:page;mso-height-relative:page;" coordorigin="1831,6" coordsize="1591,271" o:gfxdata="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">
                <o:lock v:ext="edit" aspectratio="f"/>
                <v:shape id="_x0000_s1026" o:spid="_x0000_s1026" o:spt="100" style="position:absolute;left:1830;top:5;height:271;width:1591;" fillcolor="#F8F8F8" filled="t" stroked="f" coordsize="1591,271" o:gfxdata="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1jckb4A&#10;AADbAAAADwAAAAAAAAABACAAAAAiAAAAZHJzL2Rvd25yZXYueG1sUEsBAhQAFAAAAAgAh07iQDMv&#10;BZ47AAAAOQAAABAAAAAAAAAAAQAgAAAADQEAAGRycy9zaGFwZXhtbC54bWxQSwUGAAAAAAYABgBb&#10;AQAAtwMAAAAA&#10;" path="m1545,270l45,270,25,267,11,258,3,244,0,225,0,45,3,25,11,11,25,2,45,0,1545,0,1565,2,1579,11,1588,25,1590,45,1590,225,1588,244,1579,258,1565,267,1545,270xe">
                  <v:fill on="t" focussize="0,0"/>
                  <v:stroke on="f"/>
                  <v:imagedata o:title=""/>
                  <o:lock v:ext="edit" aspectratio="f"/>
                </v:shape>
                <v:shape id="_x0000_s1026" o:spid="_x0000_s1026" o:spt="100" style="position:absolute;left:1838;top:13;height:256;width:1576;" filled="f" stroked="t" coordsize="1576,256" o:gfxdata="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TTTL4A&#10;AADbAAAADwAAAAAAAAABACAAAAAiAAAAZHJzL2Rvd25yZXYueG1sUEsBAhQAFAAAAAgAh07iQDMv&#10;BZ47AAAAOQAAABAAAAAAAAAAAQAgAAAADQEAAGRycy9zaGFwZXhtbC54bWxQSwUGAAAAAAYABgBb&#10;AQAAtwMAAAAA&#10;" path="m0,218l0,38,3,21,10,9,21,2,38,0,1538,0,1555,2,1567,9,1574,21,1576,38,1576,218,1574,234,1567,246,1555,253,1538,255,38,255,21,253,10,246,3,234,0,218xe">
                  <v:fill on="f" focussize="0,0"/>
                  <v:stroke weight="0.750314960629921pt" color="#DDDDDD" joinstyle="round"/>
                  <v:imagedata o:title=""/>
                  <o:lock v:ext="edit" aspectratio="f"/>
                </v:shape>
                <v:shape id="_x0000_s1026" o:spid="_x0000_s1026" o:spt="202" type="#_x0000_t202" style="position:absolute;left:1830;top:5;height:271;width:1591;" filled="f" stroked="f" coordsize="21600,21600" o:gfxdata="UEsDBAoAAAAAAIdO4kAAAAAAAAAAAAAAAAAEAAAAZHJzL1BLAwQUAAAACACHTuJAZoLYpr4AAADb&#10;AAAADwAAAGRycy9kb3ducmV2LnhtbEWPzWrDMBCE74W+g9hCb42UE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LYp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println(String)</w:t>
                        </w:r>
                      </w:p>
                    </w:txbxContent>
                  </v:textbox>
                </v:shape>
              </v:group>
            </w:pict>
          </mc:Fallback>
        </mc:AlternateContent>
      </w:r>
      <w:r>
        <w:rPr>
          <w:color w:val="333333"/>
        </w:rPr>
        <w:t>对象中的</w:t>
      </w:r>
      <w:r>
        <w:rPr>
          <w:color w:val="333333"/>
          <w:w w:val="105"/>
        </w:rPr>
        <w:t>用呢？</w:t>
      </w:r>
    </w:p>
    <w:p>
      <w:pPr>
        <w:pStyle w:val="5"/>
        <w:spacing w:line="308" w:lineRule="exact"/>
      </w:pPr>
      <w:r>
        <w:br w:type="column"/>
      </w:r>
      <w:r>
        <w:rPr>
          <w:color w:val="333333"/>
        </w:rPr>
        <w:t>方法。既然</w:t>
      </w:r>
      <w:r>
        <w:rPr>
          <w:rFonts w:ascii="Open Sans" w:eastAsia="Open Sans"/>
          <w:color w:val="333333"/>
        </w:rPr>
        <w:t>Lambda</w:t>
      </w:r>
      <w:r>
        <w:rPr>
          <w:color w:val="333333"/>
        </w:rPr>
        <w:t>希望做的事情就是调用</w:t>
      </w:r>
    </w:p>
    <w:p>
      <w:pPr>
        <w:pStyle w:val="5"/>
        <w:spacing w:line="308" w:lineRule="exact"/>
      </w:pPr>
      <w:r>
        <w:br w:type="column"/>
      </w:r>
      <w:r>
        <w:rPr>
          <w:color w:val="333333"/>
          <w:w w:val="105"/>
        </w:rPr>
        <w:t>方法，那何必自己手动调</w:t>
      </w:r>
    </w:p>
    <w:p>
      <w:pPr>
        <w:spacing w:after="0" w:line="308" w:lineRule="exact"/>
        <w:sectPr>
          <w:type w:val="continuous"/>
          <w:pgSz w:w="11900" w:h="16820"/>
          <w:pgMar w:top="1520" w:right="940" w:bottom="280" w:left="940" w:header="720" w:footer="720" w:gutter="0"/>
          <w:cols w:equalWidth="0" w:num="3">
            <w:col w:w="928" w:space="1450"/>
            <w:col w:w="3813" w:space="1450"/>
            <w:col w:w="2379"/>
          </w:cols>
        </w:sectPr>
      </w:pPr>
    </w:p>
    <w:p>
      <w:pPr>
        <w:pStyle w:val="3"/>
        <w:numPr>
          <w:ilvl w:val="1"/>
          <w:numId w:val="3"/>
        </w:numPr>
        <w:tabs>
          <w:tab w:val="left" w:pos="683"/>
        </w:tabs>
        <w:spacing w:before="58" w:after="0" w:line="240" w:lineRule="auto"/>
        <w:ind w:left="682" w:right="0" w:hanging="576"/>
        <w:jc w:val="left"/>
      </w:pPr>
      <w:bookmarkStart w:id="37" w:name="3.3 用方法引用改进代码"/>
      <w:bookmarkEnd w:id="37"/>
      <w:bookmarkStart w:id="38" w:name="3.3 用方法引用改进代码"/>
      <w:bookmarkEnd w:id="38"/>
      <w:r>
        <w:rPr>
          <w:color w:val="333333"/>
        </w:rPr>
        <w:t>用方法引用改进代码</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47" name="组合 47"/>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46" name="直接连接符 46"/>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FdKn3TAAAAAwEAAA8AAAAAAAAAAQAgAAAAIgAAAGRy&#10;cy9kb3ducmV2LnhtbFBLAQIUABQAAAAIAIdO4kDYYnmpQwIAAL0EAAAOAAAAAAAAAAEAIAAAACIB&#10;AABkcnMvZTJvRG9jLnhtbFBLBQYAAAAABgAGAFkBAADXBQAAAAA=&#10;">
                <o:lock v:ext="edit" aspectratio="f"/>
                <v:line id="_x0000_s1026" o:spid="_x0000_s1026" o:spt="20" style="position:absolute;left:0;top:8;height:0;width:9799;" filled="f" stroked="t" coordsize="21600,21600" o:gfxdata="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BuZ6O5AAAA2wAA&#10;AA8AAAAAAAAAAQAgAAAAIgAAAGRycy9kb3ducmV2LnhtbFBLAQIUABQAAAAIAIdO4kAzLwWeOwAA&#10;ADkAAAAQAAAAAAAAAAEAIAAAAAgBAABkcnMvc2hhcGV4bWwueG1sUEsFBgAAAAAGAAYAWwEAALID&#10;AAAAAA==&#10;">
                  <v:fill on="f" focussize="0,0"/>
                  <v:stroke weight="0.750314960629921pt" color="#EDEDED" joinstyle="round"/>
                  <v:imagedata o:title=""/>
                  <o:lock v:ext="edit" aspectratio="f"/>
                </v:line>
                <w10:wrap type="none"/>
                <w10:anchorlock/>
              </v:group>
            </w:pict>
          </mc:Fallback>
        </mc:AlternateContent>
      </w:r>
    </w:p>
    <w:p>
      <w:pPr>
        <w:pStyle w:val="5"/>
        <w:spacing w:before="165"/>
      </w:pPr>
      <w:r>
        <w:rPr>
          <w:color w:val="333333"/>
          <w:w w:val="105"/>
        </w:rPr>
        <w:t>能否省去</w:t>
      </w:r>
      <w:r>
        <w:rPr>
          <w:rFonts w:ascii="Open Sans" w:hAnsi="Open Sans" w:eastAsia="Open Sans"/>
          <w:color w:val="333333"/>
          <w:w w:val="105"/>
        </w:rPr>
        <w:t>Lambda</w:t>
      </w:r>
      <w:r>
        <w:rPr>
          <w:color w:val="333333"/>
          <w:w w:val="105"/>
        </w:rPr>
        <w:t>的语法格式（尽管它已经相当简洁）呢？只要</w:t>
      </w:r>
      <w:r>
        <w:rPr>
          <w:rFonts w:ascii="Open Sans" w:hAnsi="Open Sans" w:eastAsia="Open Sans"/>
          <w:color w:val="333333"/>
          <w:w w:val="105"/>
        </w:rPr>
        <w:t>“</w:t>
      </w:r>
      <w:r>
        <w:rPr>
          <w:color w:val="333333"/>
          <w:w w:val="105"/>
        </w:rPr>
        <w:t>引用</w:t>
      </w:r>
      <w:r>
        <w:rPr>
          <w:rFonts w:ascii="Open Sans" w:hAnsi="Open Sans" w:eastAsia="Open Sans"/>
          <w:color w:val="333333"/>
          <w:w w:val="105"/>
        </w:rPr>
        <w:t>”</w:t>
      </w:r>
      <w:r>
        <w:rPr>
          <w:color w:val="333333"/>
          <w:w w:val="105"/>
        </w:rPr>
        <w:t>过去就好了：</w:t>
      </w:r>
    </w:p>
    <w:p>
      <w:pPr>
        <w:pStyle w:val="5"/>
        <w:spacing w:before="13"/>
        <w:ind w:left="0"/>
        <w:rPr>
          <w:sz w:val="8"/>
        </w:rPr>
      </w:pPr>
      <w:r>
        <mc:AlternateContent>
          <mc:Choice Requires="wpg">
            <w:drawing>
              <wp:anchor distT="0" distB="0" distL="114300" distR="114300" simplePos="0" relativeHeight="251789312" behindDoc="1" locked="0" layoutInCell="1" allowOverlap="1">
                <wp:simplePos x="0" y="0"/>
                <wp:positionH relativeFrom="page">
                  <wp:posOffset>666750</wp:posOffset>
                </wp:positionH>
                <wp:positionV relativeFrom="paragraph">
                  <wp:posOffset>127000</wp:posOffset>
                </wp:positionV>
                <wp:extent cx="6223000" cy="1687195"/>
                <wp:effectExtent l="635" t="635" r="5715" b="7620"/>
                <wp:wrapTopAndBottom/>
                <wp:docPr id="111" name="组合 111"/>
                <wp:cNvGraphicFramePr/>
                <a:graphic xmlns:a="http://schemas.openxmlformats.org/drawingml/2006/main">
                  <a:graphicData uri="http://schemas.microsoft.com/office/word/2010/wordprocessingGroup">
                    <wpg:wgp>
                      <wpg:cNvGrpSpPr/>
                      <wpg:grpSpPr>
                        <a:xfrm>
                          <a:off x="0" y="0"/>
                          <a:ext cx="6223000" cy="1687195"/>
                          <a:chOff x="1050" y="201"/>
                          <a:chExt cx="9800" cy="2657"/>
                        </a:xfrm>
                      </wpg:grpSpPr>
                      <wps:wsp>
                        <wps:cNvPr id="108" name="任意多边形 108"/>
                        <wps:cNvSpPr/>
                        <wps:spPr>
                          <a:xfrm>
                            <a:off x="1057" y="208"/>
                            <a:ext cx="9785" cy="2642"/>
                          </a:xfrm>
                          <a:custGeom>
                            <a:avLst/>
                            <a:gdLst/>
                            <a:ahLst/>
                            <a:cxnLst/>
                            <a:pathLst>
                              <a:path w="9785" h="2642">
                                <a:moveTo>
                                  <a:pt x="9747" y="2641"/>
                                </a:moveTo>
                                <a:lnTo>
                                  <a:pt x="37" y="2641"/>
                                </a:lnTo>
                                <a:lnTo>
                                  <a:pt x="21" y="2639"/>
                                </a:lnTo>
                                <a:lnTo>
                                  <a:pt x="9" y="2632"/>
                                </a:lnTo>
                                <a:lnTo>
                                  <a:pt x="2" y="2620"/>
                                </a:lnTo>
                                <a:lnTo>
                                  <a:pt x="0" y="2604"/>
                                </a:lnTo>
                                <a:lnTo>
                                  <a:pt x="0" y="38"/>
                                </a:lnTo>
                                <a:lnTo>
                                  <a:pt x="2" y="21"/>
                                </a:lnTo>
                                <a:lnTo>
                                  <a:pt x="9" y="9"/>
                                </a:lnTo>
                                <a:lnTo>
                                  <a:pt x="21" y="2"/>
                                </a:lnTo>
                                <a:lnTo>
                                  <a:pt x="37" y="0"/>
                                </a:lnTo>
                                <a:lnTo>
                                  <a:pt x="9747" y="0"/>
                                </a:lnTo>
                                <a:lnTo>
                                  <a:pt x="9763" y="2"/>
                                </a:lnTo>
                                <a:lnTo>
                                  <a:pt x="9775" y="9"/>
                                </a:lnTo>
                                <a:lnTo>
                                  <a:pt x="9782" y="21"/>
                                </a:lnTo>
                                <a:lnTo>
                                  <a:pt x="9784" y="38"/>
                                </a:lnTo>
                                <a:lnTo>
                                  <a:pt x="9784" y="2604"/>
                                </a:lnTo>
                                <a:lnTo>
                                  <a:pt x="9782" y="2620"/>
                                </a:lnTo>
                                <a:lnTo>
                                  <a:pt x="9775" y="2632"/>
                                </a:lnTo>
                                <a:lnTo>
                                  <a:pt x="9763" y="2639"/>
                                </a:lnTo>
                                <a:lnTo>
                                  <a:pt x="9747" y="2641"/>
                                </a:lnTo>
                                <a:close/>
                              </a:path>
                            </a:pathLst>
                          </a:custGeom>
                          <a:solidFill>
                            <a:srgbClr val="F8F8F8"/>
                          </a:solidFill>
                          <a:ln>
                            <a:noFill/>
                          </a:ln>
                        </wps:spPr>
                        <wps:bodyPr upright="1"/>
                      </wps:wsp>
                      <wps:wsp>
                        <wps:cNvPr id="109" name="任意多边形 109"/>
                        <wps:cNvSpPr/>
                        <wps:spPr>
                          <a:xfrm>
                            <a:off x="1057" y="208"/>
                            <a:ext cx="9785" cy="2642"/>
                          </a:xfrm>
                          <a:custGeom>
                            <a:avLst/>
                            <a:gdLst/>
                            <a:ahLst/>
                            <a:cxnLst/>
                            <a:pathLst>
                              <a:path w="9785" h="2642">
                                <a:moveTo>
                                  <a:pt x="0" y="2604"/>
                                </a:moveTo>
                                <a:lnTo>
                                  <a:pt x="0" y="38"/>
                                </a:lnTo>
                                <a:lnTo>
                                  <a:pt x="2" y="21"/>
                                </a:lnTo>
                                <a:lnTo>
                                  <a:pt x="9" y="9"/>
                                </a:lnTo>
                                <a:lnTo>
                                  <a:pt x="21" y="2"/>
                                </a:lnTo>
                                <a:lnTo>
                                  <a:pt x="37" y="0"/>
                                </a:lnTo>
                                <a:lnTo>
                                  <a:pt x="9747" y="0"/>
                                </a:lnTo>
                                <a:lnTo>
                                  <a:pt x="9763" y="2"/>
                                </a:lnTo>
                                <a:lnTo>
                                  <a:pt x="9775" y="9"/>
                                </a:lnTo>
                                <a:lnTo>
                                  <a:pt x="9782" y="21"/>
                                </a:lnTo>
                                <a:lnTo>
                                  <a:pt x="9784" y="38"/>
                                </a:lnTo>
                                <a:lnTo>
                                  <a:pt x="9784" y="2604"/>
                                </a:lnTo>
                                <a:lnTo>
                                  <a:pt x="9782" y="2620"/>
                                </a:lnTo>
                                <a:lnTo>
                                  <a:pt x="9775" y="2632"/>
                                </a:lnTo>
                                <a:lnTo>
                                  <a:pt x="9763" y="2639"/>
                                </a:lnTo>
                                <a:lnTo>
                                  <a:pt x="9747" y="2641"/>
                                </a:lnTo>
                                <a:lnTo>
                                  <a:pt x="37" y="2641"/>
                                </a:lnTo>
                                <a:lnTo>
                                  <a:pt x="21" y="2639"/>
                                </a:lnTo>
                                <a:lnTo>
                                  <a:pt x="9" y="2632"/>
                                </a:lnTo>
                                <a:lnTo>
                                  <a:pt x="2" y="2620"/>
                                </a:lnTo>
                                <a:lnTo>
                                  <a:pt x="0" y="2604"/>
                                </a:lnTo>
                                <a:close/>
                              </a:path>
                            </a:pathLst>
                          </a:custGeom>
                          <a:noFill/>
                          <a:ln w="9529" cap="flat" cmpd="sng">
                            <a:solidFill>
                              <a:srgbClr val="DDDDDD"/>
                            </a:solidFill>
                            <a:prstDash val="solid"/>
                            <a:headEnd type="none" w="med" len="med"/>
                            <a:tailEnd type="none" w="med" len="med"/>
                          </a:ln>
                        </wps:spPr>
                        <wps:bodyPr upright="1"/>
                      </wps:wsp>
                      <wps:wsp>
                        <wps:cNvPr id="110" name="文本框 110"/>
                        <wps:cNvSpPr txBox="1"/>
                        <wps:spPr>
                          <a:xfrm>
                            <a:off x="1050" y="200"/>
                            <a:ext cx="9800" cy="2657"/>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Demo02PrintRef </w:t>
                              </w:r>
                              <w:r>
                                <w:rPr>
                                  <w:rFonts w:ascii="Consolas"/>
                                  <w:color w:val="333333"/>
                                  <w:w w:val="105"/>
                                  <w:sz w:val="17"/>
                                </w:rPr>
                                <w:t>{</w:t>
                              </w:r>
                            </w:p>
                            <w:p>
                              <w:pPr>
                                <w:spacing w:before="72" w:line="326" w:lineRule="auto"/>
                                <w:ind w:left="1019" w:right="4339" w:hanging="387"/>
                                <w:jc w:val="left"/>
                                <w:rPr>
                                  <w:rFonts w:ascii="Consolas"/>
                                  <w:sz w:val="17"/>
                                </w:rPr>
                              </w:pPr>
                              <w:r>
                                <w:rPr>
                                  <w:rFonts w:ascii="Consolas"/>
                                  <w:color w:val="770087"/>
                                  <w:w w:val="105"/>
                                  <w:sz w:val="17"/>
                                </w:rPr>
                                <w:t xml:space="preserve">private static </w:t>
                              </w:r>
                              <w:r>
                                <w:rPr>
                                  <w:rFonts w:ascii="Consolas"/>
                                  <w:color w:val="008754"/>
                                  <w:w w:val="105"/>
                                  <w:sz w:val="17"/>
                                </w:rPr>
                                <w:t xml:space="preserve">void </w:t>
                              </w:r>
                              <w:r>
                                <w:rPr>
                                  <w:rFonts w:ascii="Consolas"/>
                                  <w:w w:val="105"/>
                                  <w:sz w:val="17"/>
                                </w:rPr>
                                <w:t>printString</w:t>
                              </w:r>
                              <w:r>
                                <w:rPr>
                                  <w:rFonts w:ascii="Consolas"/>
                                  <w:color w:val="333333"/>
                                  <w:w w:val="105"/>
                                  <w:sz w:val="17"/>
                                </w:rPr>
                                <w:t>(</w:t>
                              </w:r>
                              <w:r>
                                <w:rPr>
                                  <w:rFonts w:ascii="Consolas"/>
                                  <w:w w:val="105"/>
                                  <w:sz w:val="17"/>
                                </w:rPr>
                                <w:t>Printable data</w:t>
                              </w:r>
                              <w:r>
                                <w:rPr>
                                  <w:rFonts w:ascii="Consolas"/>
                                  <w:color w:val="333333"/>
                                  <w:w w:val="105"/>
                                  <w:sz w:val="17"/>
                                </w:rPr>
                                <w:t xml:space="preserve">) { </w:t>
                              </w:r>
                              <w:r>
                                <w:rPr>
                                  <w:rFonts w:ascii="Consolas"/>
                                  <w:w w:val="105"/>
                                  <w:sz w:val="17"/>
                                </w:rPr>
                                <w:t>data</w:t>
                              </w:r>
                              <w:r>
                                <w:rPr>
                                  <w:rFonts w:ascii="Consolas"/>
                                  <w:color w:val="333333"/>
                                  <w:w w:val="105"/>
                                  <w:sz w:val="17"/>
                                </w:rPr>
                                <w:t>.</w:t>
                              </w:r>
                              <w:r>
                                <w:rPr>
                                  <w:rFonts w:ascii="Consolas"/>
                                  <w:w w:val="105"/>
                                  <w:sz w:val="17"/>
                                </w:rPr>
                                <w:t>print</w:t>
                              </w:r>
                              <w:r>
                                <w:rPr>
                                  <w:rFonts w:ascii="Consolas"/>
                                  <w:color w:val="333333"/>
                                  <w:w w:val="105"/>
                                  <w:sz w:val="17"/>
                                </w:rPr>
                                <w:t>(</w:t>
                              </w:r>
                              <w:r>
                                <w:rPr>
                                  <w:rFonts w:ascii="Consolas"/>
                                  <w:color w:val="AA1111"/>
                                  <w:w w:val="105"/>
                                  <w:sz w:val="17"/>
                                </w:rPr>
                                <w:t>"Hello, World!"</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36" w:right="5302" w:hanging="404"/>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w w:val="105"/>
                                  <w:sz w:val="17"/>
                                </w:rPr>
                                <w:t>printString</w:t>
                              </w:r>
                              <w:r>
                                <w:rPr>
                                  <w:rFonts w:ascii="Consolas"/>
                                  <w:color w:val="333333"/>
                                  <w:w w:val="105"/>
                                  <w:sz w:val="17"/>
                                </w:rPr>
                                <w:t>(</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132.85pt;width:490pt;mso-position-horizontal-relative:page;mso-wrap-distance-bottom:0pt;mso-wrap-distance-top:0pt;z-index:-251527168;mso-width-relative:page;mso-height-relative:page;" coordorigin="1050,201" coordsize="9800,2657" o:gfxdata="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">
                <o:lock v:ext="edit" aspectratio="f"/>
                <v:shape id="_x0000_s1026" o:spid="_x0000_s1026" o:spt="100" style="position:absolute;left:1057;top:208;height:2642;width:9785;" fillcolor="#F8F8F8" filled="t" stroked="f" coordsize="9785,2642" o:gfxdata="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cjqK/&#10;AAAA3AAAAA8AAAAAAAAAAQAgAAAAIgAAAGRycy9kb3ducmV2LnhtbFBLAQIUABQAAAAIAIdO4kAz&#10;LwWeOwAAADkAAAAQAAAAAAAAAAEAIAAAAA4BAABkcnMvc2hhcGV4bWwueG1sUEsFBgAAAAAGAAYA&#10;WwEAALgDAAAAAA==&#10;" path="m9747,2641l37,2641,21,2639,9,2632,2,2620,0,2604,0,38,2,21,9,9,21,2,37,0,9747,0,9763,2,9775,9,9782,21,9784,38,9784,2604,9782,2620,9775,2632,9763,2639,9747,2641xe">
                  <v:fill on="t" focussize="0,0"/>
                  <v:stroke on="f"/>
                  <v:imagedata o:title=""/>
                  <o:lock v:ext="edit" aspectratio="f"/>
                </v:shape>
                <v:shape id="_x0000_s1026" o:spid="_x0000_s1026" o:spt="100" style="position:absolute;left:1057;top:208;height:2642;width:9785;" filled="f" stroked="t" coordsize="9785,2642" o:gfxdata="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LrtK8AAAA&#10;3AAAAA8AAAAAAAAAAQAgAAAAIgAAAGRycy9kb3ducmV2LnhtbFBLAQIUABQAAAAIAIdO4kAzLwWe&#10;OwAAADkAAAAQAAAAAAAAAAEAIAAAAAsBAABkcnMvc2hhcGV4bWwueG1sUEsFBgAAAAAGAAYAWwEA&#10;ALUDAAAAAA==&#10;" path="m0,2604l0,38,2,21,9,9,21,2,37,0,9747,0,9763,2,9775,9,9782,21,9784,38,9784,2604,9782,2620,9775,2632,9763,2639,9747,2641,37,2641,21,2639,9,2632,2,2620,0,2604xe">
                  <v:fill on="f" focussize="0,0"/>
                  <v:stroke weight="0.750314960629921pt" color="#DDDDDD" joinstyle="round"/>
                  <v:imagedata o:title=""/>
                  <o:lock v:ext="edit" aspectratio="f"/>
                </v:shape>
                <v:shape id="_x0000_s1026" o:spid="_x0000_s1026" o:spt="202" type="#_x0000_t202" style="position:absolute;left:1050;top:200;height:2657;width:9800;" filled="f" stroked="f" coordsize="21600,21600" o:gfxdata="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ZwL+/&#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Demo02PrintRef </w:t>
                        </w:r>
                        <w:r>
                          <w:rPr>
                            <w:rFonts w:ascii="Consolas"/>
                            <w:color w:val="333333"/>
                            <w:w w:val="105"/>
                            <w:sz w:val="17"/>
                          </w:rPr>
                          <w:t>{</w:t>
                        </w:r>
                      </w:p>
                      <w:p>
                        <w:pPr>
                          <w:spacing w:before="72" w:line="326" w:lineRule="auto"/>
                          <w:ind w:left="1019" w:right="4339" w:hanging="387"/>
                          <w:jc w:val="left"/>
                          <w:rPr>
                            <w:rFonts w:ascii="Consolas"/>
                            <w:sz w:val="17"/>
                          </w:rPr>
                        </w:pPr>
                        <w:r>
                          <w:rPr>
                            <w:rFonts w:ascii="Consolas"/>
                            <w:color w:val="770087"/>
                            <w:w w:val="105"/>
                            <w:sz w:val="17"/>
                          </w:rPr>
                          <w:t xml:space="preserve">private static </w:t>
                        </w:r>
                        <w:r>
                          <w:rPr>
                            <w:rFonts w:ascii="Consolas"/>
                            <w:color w:val="008754"/>
                            <w:w w:val="105"/>
                            <w:sz w:val="17"/>
                          </w:rPr>
                          <w:t xml:space="preserve">void </w:t>
                        </w:r>
                        <w:r>
                          <w:rPr>
                            <w:rFonts w:ascii="Consolas"/>
                            <w:w w:val="105"/>
                            <w:sz w:val="17"/>
                          </w:rPr>
                          <w:t>printString</w:t>
                        </w:r>
                        <w:r>
                          <w:rPr>
                            <w:rFonts w:ascii="Consolas"/>
                            <w:color w:val="333333"/>
                            <w:w w:val="105"/>
                            <w:sz w:val="17"/>
                          </w:rPr>
                          <w:t>(</w:t>
                        </w:r>
                        <w:r>
                          <w:rPr>
                            <w:rFonts w:ascii="Consolas"/>
                            <w:w w:val="105"/>
                            <w:sz w:val="17"/>
                          </w:rPr>
                          <w:t>Printable data</w:t>
                        </w:r>
                        <w:r>
                          <w:rPr>
                            <w:rFonts w:ascii="Consolas"/>
                            <w:color w:val="333333"/>
                            <w:w w:val="105"/>
                            <w:sz w:val="17"/>
                          </w:rPr>
                          <w:t xml:space="preserve">) { </w:t>
                        </w:r>
                        <w:r>
                          <w:rPr>
                            <w:rFonts w:ascii="Consolas"/>
                            <w:w w:val="105"/>
                            <w:sz w:val="17"/>
                          </w:rPr>
                          <w:t>data</w:t>
                        </w:r>
                        <w:r>
                          <w:rPr>
                            <w:rFonts w:ascii="Consolas"/>
                            <w:color w:val="333333"/>
                            <w:w w:val="105"/>
                            <w:sz w:val="17"/>
                          </w:rPr>
                          <w:t>.</w:t>
                        </w:r>
                        <w:r>
                          <w:rPr>
                            <w:rFonts w:ascii="Consolas"/>
                            <w:w w:val="105"/>
                            <w:sz w:val="17"/>
                          </w:rPr>
                          <w:t>print</w:t>
                        </w:r>
                        <w:r>
                          <w:rPr>
                            <w:rFonts w:ascii="Consolas"/>
                            <w:color w:val="333333"/>
                            <w:w w:val="105"/>
                            <w:sz w:val="17"/>
                          </w:rPr>
                          <w:t>(</w:t>
                        </w:r>
                        <w:r>
                          <w:rPr>
                            <w:rFonts w:ascii="Consolas"/>
                            <w:color w:val="AA1111"/>
                            <w:w w:val="105"/>
                            <w:sz w:val="17"/>
                          </w:rPr>
                          <w:t>"Hello, World!"</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36" w:right="5302" w:hanging="404"/>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w w:val="105"/>
                            <w:sz w:val="17"/>
                          </w:rPr>
                          <w:t>printString</w:t>
                        </w:r>
                        <w:r>
                          <w:rPr>
                            <w:rFonts w:ascii="Consolas"/>
                            <w:color w:val="333333"/>
                            <w:w w:val="105"/>
                            <w:sz w:val="17"/>
                          </w:rPr>
                          <w:t>(</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1"/>
        <w:ind w:left="0"/>
        <w:rPr>
          <w:sz w:val="6"/>
        </w:rPr>
      </w:pPr>
    </w:p>
    <w:p>
      <w:pPr>
        <w:pStyle w:val="5"/>
        <w:tabs>
          <w:tab w:val="left" w:pos="2205"/>
        </w:tabs>
        <w:spacing w:before="58"/>
      </w:pPr>
      <w:r>
        <mc:AlternateContent>
          <mc:Choice Requires="wpg">
            <w:drawing>
              <wp:anchor distT="0" distB="0" distL="114300" distR="114300" simplePos="0" relativeHeight="249654272" behindDoc="1" locked="0" layoutInCell="1" allowOverlap="1">
                <wp:simplePos x="0" y="0"/>
                <wp:positionH relativeFrom="page">
                  <wp:posOffset>1781810</wp:posOffset>
                </wp:positionH>
                <wp:positionV relativeFrom="paragraph">
                  <wp:posOffset>62230</wp:posOffset>
                </wp:positionV>
                <wp:extent cx="219710" cy="172085"/>
                <wp:effectExtent l="0" t="635" r="8890" b="17780"/>
                <wp:wrapNone/>
                <wp:docPr id="98" name="组合 98"/>
                <wp:cNvGraphicFramePr/>
                <a:graphic xmlns:a="http://schemas.openxmlformats.org/drawingml/2006/main">
                  <a:graphicData uri="http://schemas.microsoft.com/office/word/2010/wordprocessingGroup">
                    <wpg:wgp>
                      <wpg:cNvGrpSpPr/>
                      <wpg:grpSpPr>
                        <a:xfrm>
                          <a:off x="0" y="0"/>
                          <a:ext cx="219710" cy="172085"/>
                          <a:chOff x="2806" y="99"/>
                          <a:chExt cx="346" cy="271"/>
                        </a:xfrm>
                      </wpg:grpSpPr>
                      <pic:pic xmlns:pic="http://schemas.openxmlformats.org/drawingml/2006/picture">
                        <pic:nvPicPr>
                          <pic:cNvPr id="96" name="图片 278"/>
                          <pic:cNvPicPr>
                            <a:picLocks noChangeAspect="1"/>
                          </pic:cNvPicPr>
                        </pic:nvPicPr>
                        <pic:blipFill>
                          <a:blip r:embed="rId22"/>
                          <a:stretch>
                            <a:fillRect/>
                          </a:stretch>
                        </pic:blipFill>
                        <pic:spPr>
                          <a:xfrm>
                            <a:off x="2806" y="98"/>
                            <a:ext cx="346" cy="271"/>
                          </a:xfrm>
                          <a:prstGeom prst="rect">
                            <a:avLst/>
                          </a:prstGeom>
                          <a:noFill/>
                          <a:ln>
                            <a:noFill/>
                          </a:ln>
                        </pic:spPr>
                      </pic:pic>
                      <wps:wsp>
                        <wps:cNvPr id="97" name="文本框 97"/>
                        <wps:cNvSpPr txBox="1"/>
                        <wps:spPr>
                          <a:xfrm>
                            <a:off x="2806" y="98"/>
                            <a:ext cx="34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w:t>
                              </w:r>
                            </w:p>
                          </w:txbxContent>
                        </wps:txbx>
                        <wps:bodyPr lIns="0" tIns="0" rIns="0" bIns="0" upright="1"/>
                      </wps:wsp>
                    </wpg:wgp>
                  </a:graphicData>
                </a:graphic>
              </wp:anchor>
            </w:drawing>
          </mc:Choice>
          <mc:Fallback>
            <w:pict>
              <v:group id="_x0000_s1026" o:spid="_x0000_s1026" o:spt="203" style="position:absolute;left:0pt;margin-left:140.3pt;margin-top:4.9pt;height:13.55pt;width:17.3pt;mso-position-horizontal-relative:page;z-index:-253662208;mso-width-relative:page;mso-height-relative:page;" coordorigin="2806,99" coordsize="346,271" o:gfxdata="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">
                <o:lock v:ext="edit" aspectratio="f"/>
                <v:shape id="图片 278" o:spid="_x0000_s1026" o:spt="75" type="#_x0000_t75" style="position:absolute;left:2806;top:98;height:271;width:346;" filled="f" o:preferrelative="t" stroked="f" coordsize="21600,21600" o:gfxdata="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WKOe8AAAA&#10;2wAAAA8AAAAAAAAAAQAgAAAAIgAAAGRycy9kb3ducmV2LnhtbFBLAQIUABQAAAAIAIdO4kAzLwWe&#10;OwAAADkAAAAQAAAAAAAAAAEAIAAAAAsBAABkcnMvc2hhcGV4bWwueG1sUEsFBgAAAAAGAAYAWwEA&#10;ALUDAAAAAA==&#10;">
                  <v:fill on="f" focussize="0,0"/>
                  <v:stroke on="f"/>
                  <v:imagedata r:id="rId22" o:title=""/>
                  <o:lock v:ext="edit" aspectratio="t"/>
                </v:shape>
                <v:shape id="_x0000_s1026" o:spid="_x0000_s1026" o:spt="202" type="#_x0000_t202" style="position:absolute;left:2806;top:98;height:271;width:346;" filled="f" stroked="f" coordsize="21600,21600" o:gfxdata="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MGqW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w:t>
                        </w:r>
                      </w:p>
                    </w:txbxContent>
                  </v:textbox>
                </v:shape>
              </v:group>
            </w:pict>
          </mc:Fallback>
        </mc:AlternateContent>
      </w:r>
      <w:r>
        <w:rPr>
          <w:color w:val="333333"/>
          <w:w w:val="105"/>
        </w:rPr>
        <w:t>请注意其中的双冒号</w:t>
      </w:r>
      <w:r>
        <w:rPr>
          <w:color w:val="333333"/>
          <w:w w:val="105"/>
        </w:rPr>
        <w:tab/>
      </w:r>
      <w:r>
        <w:rPr>
          <w:color w:val="333333"/>
          <w:w w:val="105"/>
        </w:rPr>
        <w:t>写法，这被称为</w:t>
      </w:r>
      <w:r>
        <w:rPr>
          <w:rFonts w:ascii="Open Sans" w:hAnsi="Open Sans" w:eastAsia="Open Sans"/>
          <w:color w:val="333333"/>
          <w:w w:val="105"/>
        </w:rPr>
        <w:t>“</w:t>
      </w:r>
      <w:r>
        <w:rPr>
          <w:b/>
          <w:color w:val="333333"/>
          <w:w w:val="105"/>
        </w:rPr>
        <w:t>方法引用</w:t>
      </w:r>
      <w:r>
        <w:rPr>
          <w:rFonts w:ascii="Open Sans" w:hAnsi="Open Sans" w:eastAsia="Open Sans"/>
          <w:color w:val="333333"/>
          <w:w w:val="105"/>
        </w:rPr>
        <w:t>”</w:t>
      </w:r>
      <w:r>
        <w:rPr>
          <w:color w:val="333333"/>
          <w:w w:val="105"/>
        </w:rPr>
        <w:t>，而双冒号是一种新的语法。</w:t>
      </w:r>
    </w:p>
    <w:p>
      <w:pPr>
        <w:pStyle w:val="3"/>
        <w:numPr>
          <w:ilvl w:val="1"/>
          <w:numId w:val="3"/>
        </w:numPr>
        <w:tabs>
          <w:tab w:val="left" w:pos="683"/>
        </w:tabs>
        <w:spacing w:before="52" w:after="0" w:line="240" w:lineRule="auto"/>
        <w:ind w:left="682" w:right="0" w:hanging="576"/>
        <w:jc w:val="left"/>
      </w:pPr>
      <w:bookmarkStart w:id="39" w:name="3.4 方法引用符"/>
      <w:bookmarkEnd w:id="39"/>
      <w:bookmarkStart w:id="40" w:name="3.4 方法引用符"/>
      <w:bookmarkEnd w:id="40"/>
      <w:r>
        <w:rPr>
          <w:color w:val="333333"/>
        </w:rPr>
        <w:t>方法引用符</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100" name="组合 100"/>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99" name="直接连接符 99"/>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FdKn3TAAAAAwEAAA8AAAAAAAAAAQAgAAAAIgAAAGRycy9k&#10;b3ducmV2LnhtbFBLAQIUABQAAAAIAIdO4kAJ8uGiQAIAAL8EAAAOAAAAAAAAAAEAIAAAACIBAABk&#10;cnMvZTJvRG9jLnhtbFBLBQYAAAAABgAGAFkBAADUBQAAAAA=&#10;">
                <o:lock v:ext="edit" aspectratio="f"/>
                <v:line id="_x0000_s1026" o:spid="_x0000_s1026" o:spt="20" style="position:absolute;left:0;top:8;height:0;width:9799;" filled="f" stroked="t" coordsize="21600,21600" o:gfxdata="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kd+WugAAANsA&#10;AAAPAAAAAAAAAAEAIAAAACIAAABkcnMvZG93bnJldi54bWxQSwECFAAUAAAACACHTuJAMy8FnjsA&#10;AAA5AAAAEAAAAAAAAAABACAAAAAJAQAAZHJzL3NoYXBleG1sLnhtbFBLBQYAAAAABgAGAFsBAACz&#10;AwAAAAA=&#10;">
                  <v:fill on="f" focussize="0,0"/>
                  <v:stroke weight="0.750314960629921pt" color="#EDEDED" joinstyle="round"/>
                  <v:imagedata o:title=""/>
                  <o:lock v:ext="edit" aspectratio="f"/>
                </v:line>
                <w10:wrap type="none"/>
                <w10:anchorlock/>
              </v:group>
            </w:pict>
          </mc:Fallback>
        </mc:AlternateContent>
      </w:r>
    </w:p>
    <w:p>
      <w:pPr>
        <w:pStyle w:val="5"/>
        <w:spacing w:before="15"/>
        <w:ind w:left="0"/>
        <w:rPr>
          <w:b/>
          <w:sz w:val="5"/>
        </w:rPr>
      </w:pPr>
    </w:p>
    <w:p>
      <w:pPr>
        <w:pStyle w:val="5"/>
        <w:tabs>
          <w:tab w:val="left" w:pos="1035"/>
        </w:tabs>
        <w:spacing w:before="57" w:line="342" w:lineRule="exact"/>
      </w:pPr>
      <w:r>
        <mc:AlternateContent>
          <mc:Choice Requires="wpg">
            <w:drawing>
              <wp:anchor distT="0" distB="0" distL="114300" distR="114300" simplePos="0" relativeHeight="249656320" behindDoc="1" locked="0" layoutInCell="1" allowOverlap="1">
                <wp:simplePos x="0" y="0"/>
                <wp:positionH relativeFrom="page">
                  <wp:posOffset>1038225</wp:posOffset>
                </wp:positionH>
                <wp:positionV relativeFrom="paragraph">
                  <wp:posOffset>61595</wp:posOffset>
                </wp:positionV>
                <wp:extent cx="219710" cy="172085"/>
                <wp:effectExtent l="635" t="635" r="8255" b="17780"/>
                <wp:wrapNone/>
                <wp:docPr id="103" name="组合 103"/>
                <wp:cNvGraphicFramePr/>
                <a:graphic xmlns:a="http://schemas.openxmlformats.org/drawingml/2006/main">
                  <a:graphicData uri="http://schemas.microsoft.com/office/word/2010/wordprocessingGroup">
                    <wpg:wgp>
                      <wpg:cNvGrpSpPr/>
                      <wpg:grpSpPr>
                        <a:xfrm>
                          <a:off x="0" y="0"/>
                          <a:ext cx="219710" cy="172085"/>
                          <a:chOff x="1636" y="98"/>
                          <a:chExt cx="346" cy="271"/>
                        </a:xfrm>
                      </wpg:grpSpPr>
                      <pic:pic xmlns:pic="http://schemas.openxmlformats.org/drawingml/2006/picture">
                        <pic:nvPicPr>
                          <pic:cNvPr id="101" name="图片 283"/>
                          <pic:cNvPicPr>
                            <a:picLocks noChangeAspect="1"/>
                          </pic:cNvPicPr>
                        </pic:nvPicPr>
                        <pic:blipFill>
                          <a:blip r:embed="rId22"/>
                          <a:stretch>
                            <a:fillRect/>
                          </a:stretch>
                        </pic:blipFill>
                        <pic:spPr>
                          <a:xfrm>
                            <a:off x="1635" y="97"/>
                            <a:ext cx="346" cy="271"/>
                          </a:xfrm>
                          <a:prstGeom prst="rect">
                            <a:avLst/>
                          </a:prstGeom>
                          <a:noFill/>
                          <a:ln>
                            <a:noFill/>
                          </a:ln>
                        </pic:spPr>
                      </pic:pic>
                      <wps:wsp>
                        <wps:cNvPr id="102" name="文本框 102"/>
                        <wps:cNvSpPr txBox="1"/>
                        <wps:spPr>
                          <a:xfrm>
                            <a:off x="1635" y="97"/>
                            <a:ext cx="34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w:t>
                              </w:r>
                            </w:p>
                          </w:txbxContent>
                        </wps:txbx>
                        <wps:bodyPr lIns="0" tIns="0" rIns="0" bIns="0" upright="1"/>
                      </wps:wsp>
                    </wpg:wgp>
                  </a:graphicData>
                </a:graphic>
              </wp:anchor>
            </w:drawing>
          </mc:Choice>
          <mc:Fallback>
            <w:pict>
              <v:group id="_x0000_s1026" o:spid="_x0000_s1026" o:spt="203" style="position:absolute;left:0pt;margin-left:81.75pt;margin-top:4.85pt;height:13.55pt;width:17.3pt;mso-position-horizontal-relative:page;z-index:-253660160;mso-width-relative:page;mso-height-relative:page;" coordorigin="1636,98" coordsize="346,271" o:gfxdata="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">
                <o:lock v:ext="edit" aspectratio="f"/>
                <v:shape id="图片 283" o:spid="_x0000_s1026" o:spt="75" type="#_x0000_t75" style="position:absolute;left:1635;top:97;height:271;width:346;" filled="f" o:preferrelative="t" stroked="f" coordsize="21600,21600" o:gfxdata="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2neLsAAADc&#10;AAAADwAAAAAAAAABACAAAAAiAAAAZHJzL2Rvd25yZXYueG1sUEsBAhQAFAAAAAgAh07iQDMvBZ47&#10;AAAAOQAAABAAAAAAAAAAAQAgAAAACgEAAGRycy9zaGFwZXhtbC54bWxQSwUGAAAAAAYABgBbAQAA&#10;tAMAAAAA&#10;">
                  <v:fill on="f" focussize="0,0"/>
                  <v:stroke on="f"/>
                  <v:imagedata r:id="rId22" o:title=""/>
                  <o:lock v:ext="edit" aspectratio="t"/>
                </v:shape>
                <v:shape id="_x0000_s1026" o:spid="_x0000_s1026" o:spt="202" type="#_x0000_t202" style="position:absolute;left:1635;top:97;height:271;width:346;" filled="f" stroked="f" coordsize="21600,21600" o:gfxdata="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ebY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w:t>
                        </w:r>
                      </w:p>
                    </w:txbxContent>
                  </v:textbox>
                </v:shape>
              </v:group>
            </w:pict>
          </mc:Fallback>
        </mc:AlternateContent>
      </w:r>
      <w:r>
        <w:rPr>
          <w:color w:val="333333"/>
          <w:w w:val="105"/>
        </w:rPr>
        <w:t>双冒号</w:t>
      </w:r>
      <w:r>
        <w:rPr>
          <w:color w:val="333333"/>
          <w:w w:val="105"/>
        </w:rPr>
        <w:tab/>
      </w:r>
      <w:r>
        <w:rPr>
          <w:color w:val="333333"/>
        </w:rPr>
        <w:t>为引用运算符，而它所在的表达式被称为</w:t>
      </w:r>
      <w:r>
        <w:rPr>
          <w:b/>
          <w:color w:val="333333"/>
        </w:rPr>
        <w:t>方法引用</w:t>
      </w:r>
      <w:r>
        <w:rPr>
          <w:color w:val="333333"/>
        </w:rPr>
        <w:t>。如果</w:t>
      </w:r>
      <w:r>
        <w:rPr>
          <w:rFonts w:ascii="Open Sans" w:eastAsia="Open Sans"/>
          <w:color w:val="333333"/>
        </w:rPr>
        <w:t>Lambda</w:t>
      </w:r>
      <w:r>
        <w:rPr>
          <w:color w:val="333333"/>
        </w:rPr>
        <w:t>要表达的函数方案已经存在于某个方</w:t>
      </w:r>
    </w:p>
    <w:p>
      <w:pPr>
        <w:pStyle w:val="5"/>
        <w:spacing w:line="309" w:lineRule="exact"/>
      </w:pPr>
      <w:r>
        <w:rPr>
          <w:color w:val="333333"/>
          <w:w w:val="105"/>
        </w:rPr>
        <w:t>法的实现中，那么则可以通过双冒号来引用该方法作为</w:t>
      </w:r>
      <w:r>
        <w:rPr>
          <w:rFonts w:ascii="Open Sans" w:eastAsia="Open Sans"/>
          <w:color w:val="333333"/>
          <w:w w:val="105"/>
        </w:rPr>
        <w:t>Lambda</w:t>
      </w:r>
      <w:r>
        <w:rPr>
          <w:color w:val="333333"/>
          <w:w w:val="105"/>
        </w:rPr>
        <w:t>的替代者。</w:t>
      </w:r>
    </w:p>
    <w:p>
      <w:pPr>
        <w:pStyle w:val="4"/>
      </w:pPr>
      <w:bookmarkStart w:id="41" w:name="语义分析"/>
      <w:bookmarkEnd w:id="41"/>
      <w:r>
        <w:rPr>
          <w:color w:val="333333"/>
        </w:rPr>
        <w:t>语义分析</w:t>
      </w:r>
    </w:p>
    <w:p>
      <w:pPr>
        <w:tabs>
          <w:tab w:val="left" w:pos="5746"/>
        </w:tabs>
        <w:spacing w:before="107" w:line="344" w:lineRule="exact"/>
        <w:ind w:left="107" w:right="0" w:firstLine="0"/>
        <w:jc w:val="left"/>
        <w:rPr>
          <w:sz w:val="19"/>
        </w:rPr>
      </w:pPr>
      <w:r>
        <mc:AlternateContent>
          <mc:Choice Requires="wpg">
            <w:drawing>
              <wp:anchor distT="0" distB="0" distL="114300" distR="114300" simplePos="0" relativeHeight="249657344" behindDoc="1" locked="0" layoutInCell="1" allowOverlap="1">
                <wp:simplePos x="0" y="0"/>
                <wp:positionH relativeFrom="page">
                  <wp:posOffset>666750</wp:posOffset>
                </wp:positionH>
                <wp:positionV relativeFrom="paragraph">
                  <wp:posOffset>93345</wp:posOffset>
                </wp:positionV>
                <wp:extent cx="1448435" cy="362585"/>
                <wp:effectExtent l="635" t="635" r="17780" b="17780"/>
                <wp:wrapNone/>
                <wp:docPr id="95" name="组合 95"/>
                <wp:cNvGraphicFramePr/>
                <a:graphic xmlns:a="http://schemas.openxmlformats.org/drawingml/2006/main">
                  <a:graphicData uri="http://schemas.microsoft.com/office/word/2010/wordprocessingGroup">
                    <wpg:wgp>
                      <wpg:cNvGrpSpPr/>
                      <wpg:grpSpPr>
                        <a:xfrm>
                          <a:off x="0" y="0"/>
                          <a:ext cx="1448435" cy="362585"/>
                          <a:chOff x="1050" y="148"/>
                          <a:chExt cx="2281" cy="571"/>
                        </a:xfrm>
                      </wpg:grpSpPr>
                      <wps:wsp>
                        <wps:cNvPr id="91" name="任意多边形 91"/>
                        <wps:cNvSpPr/>
                        <wps:spPr>
                          <a:xfrm>
                            <a:off x="2220" y="147"/>
                            <a:ext cx="1111" cy="271"/>
                          </a:xfrm>
                          <a:custGeom>
                            <a:avLst/>
                            <a:gdLst/>
                            <a:ahLst/>
                            <a:cxnLst/>
                            <a:pathLst>
                              <a:path w="1111" h="271">
                                <a:moveTo>
                                  <a:pt x="1065" y="270"/>
                                </a:moveTo>
                                <a:lnTo>
                                  <a:pt x="45" y="270"/>
                                </a:lnTo>
                                <a:lnTo>
                                  <a:pt x="25" y="267"/>
                                </a:lnTo>
                                <a:lnTo>
                                  <a:pt x="11" y="259"/>
                                </a:lnTo>
                                <a:lnTo>
                                  <a:pt x="3" y="244"/>
                                </a:lnTo>
                                <a:lnTo>
                                  <a:pt x="0" y="225"/>
                                </a:lnTo>
                                <a:lnTo>
                                  <a:pt x="0" y="45"/>
                                </a:lnTo>
                                <a:lnTo>
                                  <a:pt x="3" y="25"/>
                                </a:lnTo>
                                <a:lnTo>
                                  <a:pt x="11" y="11"/>
                                </a:lnTo>
                                <a:lnTo>
                                  <a:pt x="25" y="2"/>
                                </a:lnTo>
                                <a:lnTo>
                                  <a:pt x="45" y="0"/>
                                </a:lnTo>
                                <a:lnTo>
                                  <a:pt x="1065" y="0"/>
                                </a:lnTo>
                                <a:lnTo>
                                  <a:pt x="1085" y="2"/>
                                </a:lnTo>
                                <a:lnTo>
                                  <a:pt x="1099" y="11"/>
                                </a:lnTo>
                                <a:lnTo>
                                  <a:pt x="1108" y="25"/>
                                </a:lnTo>
                                <a:lnTo>
                                  <a:pt x="1110" y="45"/>
                                </a:lnTo>
                                <a:lnTo>
                                  <a:pt x="1110" y="225"/>
                                </a:lnTo>
                                <a:lnTo>
                                  <a:pt x="1108" y="244"/>
                                </a:lnTo>
                                <a:lnTo>
                                  <a:pt x="1099" y="259"/>
                                </a:lnTo>
                                <a:lnTo>
                                  <a:pt x="1085" y="267"/>
                                </a:lnTo>
                                <a:lnTo>
                                  <a:pt x="1065" y="270"/>
                                </a:lnTo>
                                <a:close/>
                              </a:path>
                            </a:pathLst>
                          </a:custGeom>
                          <a:solidFill>
                            <a:srgbClr val="F8F8F8"/>
                          </a:solidFill>
                          <a:ln>
                            <a:noFill/>
                          </a:ln>
                        </wps:spPr>
                        <wps:bodyPr upright="1"/>
                      </wps:wsp>
                      <wps:wsp>
                        <wps:cNvPr id="92" name="任意多边形 92"/>
                        <wps:cNvSpPr/>
                        <wps:spPr>
                          <a:xfrm>
                            <a:off x="2228" y="155"/>
                            <a:ext cx="1096" cy="256"/>
                          </a:xfrm>
                          <a:custGeom>
                            <a:avLst/>
                            <a:gdLst/>
                            <a:ahLst/>
                            <a:cxnLst/>
                            <a:pathLst>
                              <a:path w="1096" h="256">
                                <a:moveTo>
                                  <a:pt x="0" y="218"/>
                                </a:moveTo>
                                <a:lnTo>
                                  <a:pt x="0" y="38"/>
                                </a:lnTo>
                                <a:lnTo>
                                  <a:pt x="3" y="21"/>
                                </a:lnTo>
                                <a:lnTo>
                                  <a:pt x="10" y="10"/>
                                </a:lnTo>
                                <a:lnTo>
                                  <a:pt x="22" y="3"/>
                                </a:lnTo>
                                <a:lnTo>
                                  <a:pt x="38" y="0"/>
                                </a:lnTo>
                                <a:lnTo>
                                  <a:pt x="1058" y="0"/>
                                </a:lnTo>
                                <a:lnTo>
                                  <a:pt x="1075" y="3"/>
                                </a:lnTo>
                                <a:lnTo>
                                  <a:pt x="1087" y="10"/>
                                </a:lnTo>
                                <a:lnTo>
                                  <a:pt x="1094" y="21"/>
                                </a:lnTo>
                                <a:lnTo>
                                  <a:pt x="1096" y="38"/>
                                </a:lnTo>
                                <a:lnTo>
                                  <a:pt x="1096" y="218"/>
                                </a:lnTo>
                                <a:lnTo>
                                  <a:pt x="1094" y="234"/>
                                </a:lnTo>
                                <a:lnTo>
                                  <a:pt x="1087" y="246"/>
                                </a:lnTo>
                                <a:lnTo>
                                  <a:pt x="1075" y="253"/>
                                </a:lnTo>
                                <a:lnTo>
                                  <a:pt x="1058" y="255"/>
                                </a:lnTo>
                                <a:lnTo>
                                  <a:pt x="38" y="255"/>
                                </a:lnTo>
                                <a:lnTo>
                                  <a:pt x="22"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93" name="任意多边形 93"/>
                        <wps:cNvSpPr/>
                        <wps:spPr>
                          <a:xfrm>
                            <a:off x="1050" y="447"/>
                            <a:ext cx="1216" cy="271"/>
                          </a:xfrm>
                          <a:custGeom>
                            <a:avLst/>
                            <a:gdLst/>
                            <a:ahLst/>
                            <a:cxnLst/>
                            <a:pathLst>
                              <a:path w="1216" h="271">
                                <a:moveTo>
                                  <a:pt x="1171" y="270"/>
                                </a:moveTo>
                                <a:lnTo>
                                  <a:pt x="45" y="270"/>
                                </a:lnTo>
                                <a:lnTo>
                                  <a:pt x="26" y="267"/>
                                </a:lnTo>
                                <a:lnTo>
                                  <a:pt x="12" y="259"/>
                                </a:lnTo>
                                <a:lnTo>
                                  <a:pt x="3" y="245"/>
                                </a:lnTo>
                                <a:lnTo>
                                  <a:pt x="0" y="225"/>
                                </a:lnTo>
                                <a:lnTo>
                                  <a:pt x="0" y="45"/>
                                </a:lnTo>
                                <a:lnTo>
                                  <a:pt x="3" y="25"/>
                                </a:lnTo>
                                <a:lnTo>
                                  <a:pt x="12" y="11"/>
                                </a:lnTo>
                                <a:lnTo>
                                  <a:pt x="26" y="3"/>
                                </a:lnTo>
                                <a:lnTo>
                                  <a:pt x="45" y="0"/>
                                </a:lnTo>
                                <a:lnTo>
                                  <a:pt x="1171" y="0"/>
                                </a:lnTo>
                                <a:lnTo>
                                  <a:pt x="1191" y="3"/>
                                </a:lnTo>
                                <a:lnTo>
                                  <a:pt x="1205" y="11"/>
                                </a:lnTo>
                                <a:lnTo>
                                  <a:pt x="1213" y="25"/>
                                </a:lnTo>
                                <a:lnTo>
                                  <a:pt x="1216" y="45"/>
                                </a:lnTo>
                                <a:lnTo>
                                  <a:pt x="1216" y="225"/>
                                </a:lnTo>
                                <a:lnTo>
                                  <a:pt x="1213" y="245"/>
                                </a:lnTo>
                                <a:lnTo>
                                  <a:pt x="1205" y="259"/>
                                </a:lnTo>
                                <a:lnTo>
                                  <a:pt x="1191" y="267"/>
                                </a:lnTo>
                                <a:lnTo>
                                  <a:pt x="1171" y="270"/>
                                </a:lnTo>
                                <a:close/>
                              </a:path>
                            </a:pathLst>
                          </a:custGeom>
                          <a:solidFill>
                            <a:srgbClr val="F8F8F8"/>
                          </a:solidFill>
                          <a:ln>
                            <a:noFill/>
                          </a:ln>
                        </wps:spPr>
                        <wps:bodyPr upright="1"/>
                      </wps:wsp>
                      <wps:wsp>
                        <wps:cNvPr id="94" name="任意多边形 94"/>
                        <wps:cNvSpPr/>
                        <wps:spPr>
                          <a:xfrm>
                            <a:off x="1057" y="455"/>
                            <a:ext cx="1201" cy="256"/>
                          </a:xfrm>
                          <a:custGeom>
                            <a:avLst/>
                            <a:gdLst/>
                            <a:ahLst/>
                            <a:cxnLst/>
                            <a:pathLst>
                              <a:path w="1201" h="256">
                                <a:moveTo>
                                  <a:pt x="0" y="218"/>
                                </a:moveTo>
                                <a:lnTo>
                                  <a:pt x="0" y="38"/>
                                </a:lnTo>
                                <a:lnTo>
                                  <a:pt x="2" y="21"/>
                                </a:lnTo>
                                <a:lnTo>
                                  <a:pt x="9" y="10"/>
                                </a:lnTo>
                                <a:lnTo>
                                  <a:pt x="21" y="3"/>
                                </a:lnTo>
                                <a:lnTo>
                                  <a:pt x="37" y="0"/>
                                </a:lnTo>
                                <a:lnTo>
                                  <a:pt x="1163" y="0"/>
                                </a:lnTo>
                                <a:lnTo>
                                  <a:pt x="1179" y="3"/>
                                </a:lnTo>
                                <a:lnTo>
                                  <a:pt x="1191" y="10"/>
                                </a:lnTo>
                                <a:lnTo>
                                  <a:pt x="1198" y="21"/>
                                </a:lnTo>
                                <a:lnTo>
                                  <a:pt x="1200" y="38"/>
                                </a:lnTo>
                                <a:lnTo>
                                  <a:pt x="1200" y="218"/>
                                </a:lnTo>
                                <a:lnTo>
                                  <a:pt x="1198" y="234"/>
                                </a:lnTo>
                                <a:lnTo>
                                  <a:pt x="1191" y="246"/>
                                </a:lnTo>
                                <a:lnTo>
                                  <a:pt x="1179" y="253"/>
                                </a:lnTo>
                                <a:lnTo>
                                  <a:pt x="116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52.5pt;margin-top:7.35pt;height:28.55pt;width:114.05pt;mso-position-horizontal-relative:page;z-index:-253659136;mso-width-relative:page;mso-height-relative:page;" coordorigin="1050,148" coordsize="2281,571" o:gfxdata="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">
                <o:lock v:ext="edit" aspectratio="f"/>
                <v:shape id="_x0000_s1026" o:spid="_x0000_s1026" o:spt="100" style="position:absolute;left:2220;top:147;height:271;width:1111;" fillcolor="#F8F8F8" filled="t" stroked="f" coordsize="1111,271" o:gfxdata="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SJ874A&#10;AADbAAAADwAAAAAAAAABACAAAAAiAAAAZHJzL2Rvd25yZXYueG1sUEsBAhQAFAAAAAgAh07iQDMv&#10;BZ47AAAAOQAAABAAAAAAAAAAAQAgAAAADQEAAGRycy9zaGFwZXhtbC54bWxQSwUGAAAAAAYABgBb&#10;AQAAtwMAAAAA&#10;" path="m1065,270l45,270,25,267,11,259,3,244,0,225,0,45,3,25,11,11,25,2,45,0,1065,0,1085,2,1099,11,1108,25,1110,45,1110,225,1108,244,1099,259,1085,267,1065,270xe">
                  <v:fill on="t" focussize="0,0"/>
                  <v:stroke on="f"/>
                  <v:imagedata o:title=""/>
                  <o:lock v:ext="edit" aspectratio="f"/>
                </v:shape>
                <v:shape id="_x0000_s1026" o:spid="_x0000_s1026" o:spt="100" style="position:absolute;left:2228;top:155;height:256;width:1096;" filled="f" stroked="t" coordsize="1096,256" o:gfxdata="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n2yvQAA&#10;ANsAAAAPAAAAAAAAAAEAIAAAACIAAABkcnMvZG93bnJldi54bWxQSwECFAAUAAAACACHTuJAMy8F&#10;njsAAAA5AAAAEAAAAAAAAAABACAAAAAMAQAAZHJzL3NoYXBleG1sLnhtbFBLBQYAAAAABgAGAFsB&#10;AAC2AwAAAAA=&#10;" path="m0,218l0,38,3,21,10,10,22,3,38,0,1058,0,1075,3,1087,10,1094,21,1096,38,1096,218,1094,234,1087,246,1075,253,1058,255,38,255,22,253,10,246,3,234,0,218xe">
                  <v:fill on="f" focussize="0,0"/>
                  <v:stroke weight="0.750314960629921pt" color="#DDDDDD" joinstyle="round"/>
                  <v:imagedata o:title=""/>
                  <o:lock v:ext="edit" aspectratio="f"/>
                </v:shape>
                <v:shape id="_x0000_s1026" o:spid="_x0000_s1026" o:spt="100" style="position:absolute;left:1050;top:447;height:271;width:1216;" fillcolor="#F8F8F8" filled="t" stroked="f" coordsize="1216,271" o:gfxdata="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07uO8AAAA&#10;2wAAAA8AAAAAAAAAAQAgAAAAIgAAAGRycy9kb3ducmV2LnhtbFBLAQIUABQAAAAIAIdO4kAzLwWe&#10;OwAAADkAAAAQAAAAAAAAAAEAIAAAAAsBAABkcnMvc2hhcGV4bWwueG1sUEsFBgAAAAAGAAYAWwEA&#10;ALUDAAAAAA==&#10;" path="m1171,270l45,270,26,267,12,259,3,245,0,225,0,45,3,25,12,11,26,3,45,0,1171,0,1191,3,1205,11,1213,25,1216,45,1216,225,1213,245,1205,259,1191,267,1171,270xe">
                  <v:fill on="t" focussize="0,0"/>
                  <v:stroke on="f"/>
                  <v:imagedata o:title=""/>
                  <o:lock v:ext="edit" aspectratio="f"/>
                </v:shape>
                <v:shape id="_x0000_s1026" o:spid="_x0000_s1026" o:spt="100" style="position:absolute;left:1057;top:455;height:256;width:1201;" filled="f" stroked="t" coordsize="1201,256" o:gfxdata="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4/mevQAA&#10;ANsAAAAPAAAAAAAAAAEAIAAAACIAAABkcnMvZG93bnJldi54bWxQSwECFAAUAAAACACHTuJAMy8F&#10;njsAAAA5AAAAEAAAAAAAAAABACAAAAAMAQAAZHJzL3NoYXBleG1sLnhtbFBLBQYAAAAABgAGAFsB&#10;AAC2AwAAAAA=&#10;" path="m0,218l0,38,2,21,9,10,21,3,37,0,1163,0,1179,3,1191,10,1198,21,1200,38,1200,218,1198,234,1191,246,1179,253,1163,255,37,255,21,253,9,246,2,234,0,218xe">
                  <v:fill on="f" focussize="0,0"/>
                  <v:stroke weight="0.750314960629921pt" color="#DDDDDD" joinstyle="round"/>
                  <v:imagedata o:title=""/>
                  <o:lock v:ext="edit" aspectratio="f"/>
                </v:shape>
              </v:group>
            </w:pict>
          </mc:Fallback>
        </mc:AlternateContent>
      </w:r>
      <w:r>
        <mc:AlternateContent>
          <mc:Choice Requires="wpg">
            <w:drawing>
              <wp:anchor distT="0" distB="0" distL="114300" distR="114300" simplePos="0" relativeHeight="249659392" behindDoc="1" locked="0" layoutInCell="1" allowOverlap="1">
                <wp:simplePos x="0" y="0"/>
                <wp:positionH relativeFrom="page">
                  <wp:posOffset>3230245</wp:posOffset>
                </wp:positionH>
                <wp:positionV relativeFrom="paragraph">
                  <wp:posOffset>93345</wp:posOffset>
                </wp:positionV>
                <wp:extent cx="1019810" cy="172085"/>
                <wp:effectExtent l="635" t="635" r="8255" b="17780"/>
                <wp:wrapNone/>
                <wp:docPr id="107" name="组合 107"/>
                <wp:cNvGraphicFramePr/>
                <a:graphic xmlns:a="http://schemas.openxmlformats.org/drawingml/2006/main">
                  <a:graphicData uri="http://schemas.microsoft.com/office/word/2010/wordprocessingGroup">
                    <wpg:wgp>
                      <wpg:cNvGrpSpPr/>
                      <wpg:grpSpPr>
                        <a:xfrm>
                          <a:off x="0" y="0"/>
                          <a:ext cx="1019810" cy="172085"/>
                          <a:chOff x="5087" y="148"/>
                          <a:chExt cx="1606" cy="271"/>
                        </a:xfrm>
                      </wpg:grpSpPr>
                      <wps:wsp>
                        <wps:cNvPr id="104" name="任意多边形 104"/>
                        <wps:cNvSpPr/>
                        <wps:spPr>
                          <a:xfrm>
                            <a:off x="5087" y="147"/>
                            <a:ext cx="1606" cy="271"/>
                          </a:xfrm>
                          <a:custGeom>
                            <a:avLst/>
                            <a:gdLst/>
                            <a:ahLst/>
                            <a:cxnLst/>
                            <a:pathLst>
                              <a:path w="1606" h="271">
                                <a:moveTo>
                                  <a:pt x="1561" y="270"/>
                                </a:moveTo>
                                <a:lnTo>
                                  <a:pt x="45" y="270"/>
                                </a:lnTo>
                                <a:lnTo>
                                  <a:pt x="25" y="267"/>
                                </a:lnTo>
                                <a:lnTo>
                                  <a:pt x="11" y="259"/>
                                </a:lnTo>
                                <a:lnTo>
                                  <a:pt x="3" y="244"/>
                                </a:lnTo>
                                <a:lnTo>
                                  <a:pt x="0" y="225"/>
                                </a:lnTo>
                                <a:lnTo>
                                  <a:pt x="0" y="45"/>
                                </a:lnTo>
                                <a:lnTo>
                                  <a:pt x="3" y="25"/>
                                </a:lnTo>
                                <a:lnTo>
                                  <a:pt x="11" y="11"/>
                                </a:lnTo>
                                <a:lnTo>
                                  <a:pt x="25" y="2"/>
                                </a:lnTo>
                                <a:lnTo>
                                  <a:pt x="45" y="0"/>
                                </a:lnTo>
                                <a:lnTo>
                                  <a:pt x="1561" y="0"/>
                                </a:lnTo>
                                <a:lnTo>
                                  <a:pt x="1580" y="2"/>
                                </a:lnTo>
                                <a:lnTo>
                                  <a:pt x="1595" y="11"/>
                                </a:lnTo>
                                <a:lnTo>
                                  <a:pt x="1603" y="25"/>
                                </a:lnTo>
                                <a:lnTo>
                                  <a:pt x="1606" y="45"/>
                                </a:lnTo>
                                <a:lnTo>
                                  <a:pt x="1606" y="225"/>
                                </a:lnTo>
                                <a:lnTo>
                                  <a:pt x="1603" y="244"/>
                                </a:lnTo>
                                <a:lnTo>
                                  <a:pt x="1595" y="259"/>
                                </a:lnTo>
                                <a:lnTo>
                                  <a:pt x="1580" y="267"/>
                                </a:lnTo>
                                <a:lnTo>
                                  <a:pt x="1561" y="270"/>
                                </a:lnTo>
                                <a:close/>
                              </a:path>
                            </a:pathLst>
                          </a:custGeom>
                          <a:solidFill>
                            <a:srgbClr val="F8F8F8"/>
                          </a:solidFill>
                          <a:ln>
                            <a:noFill/>
                          </a:ln>
                        </wps:spPr>
                        <wps:bodyPr upright="1"/>
                      </wps:wsp>
                      <wps:wsp>
                        <wps:cNvPr id="105" name="任意多边形 105"/>
                        <wps:cNvSpPr/>
                        <wps:spPr>
                          <a:xfrm>
                            <a:off x="5094" y="155"/>
                            <a:ext cx="1591" cy="256"/>
                          </a:xfrm>
                          <a:custGeom>
                            <a:avLst/>
                            <a:gdLst/>
                            <a:ahLst/>
                            <a:cxnLst/>
                            <a:pathLst>
                              <a:path w="1591" h="256">
                                <a:moveTo>
                                  <a:pt x="0" y="218"/>
                                </a:moveTo>
                                <a:lnTo>
                                  <a:pt x="0" y="38"/>
                                </a:lnTo>
                                <a:lnTo>
                                  <a:pt x="2" y="21"/>
                                </a:lnTo>
                                <a:lnTo>
                                  <a:pt x="9" y="10"/>
                                </a:lnTo>
                                <a:lnTo>
                                  <a:pt x="21" y="3"/>
                                </a:lnTo>
                                <a:lnTo>
                                  <a:pt x="37" y="0"/>
                                </a:lnTo>
                                <a:lnTo>
                                  <a:pt x="1553" y="0"/>
                                </a:lnTo>
                                <a:lnTo>
                                  <a:pt x="1569" y="3"/>
                                </a:lnTo>
                                <a:lnTo>
                                  <a:pt x="1581" y="10"/>
                                </a:lnTo>
                                <a:lnTo>
                                  <a:pt x="1588" y="21"/>
                                </a:lnTo>
                                <a:lnTo>
                                  <a:pt x="1590" y="38"/>
                                </a:lnTo>
                                <a:lnTo>
                                  <a:pt x="1590" y="218"/>
                                </a:lnTo>
                                <a:lnTo>
                                  <a:pt x="1588" y="234"/>
                                </a:lnTo>
                                <a:lnTo>
                                  <a:pt x="1581" y="246"/>
                                </a:lnTo>
                                <a:lnTo>
                                  <a:pt x="1569" y="253"/>
                                </a:lnTo>
                                <a:lnTo>
                                  <a:pt x="155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106" name="文本框 106"/>
                        <wps:cNvSpPr txBox="1"/>
                        <wps:spPr>
                          <a:xfrm>
                            <a:off x="5087" y="147"/>
                            <a:ext cx="1606" cy="271"/>
                          </a:xfrm>
                          <a:prstGeom prst="rect">
                            <a:avLst/>
                          </a:prstGeom>
                          <a:noFill/>
                          <a:ln>
                            <a:noFill/>
                          </a:ln>
                        </wps:spPr>
                        <wps:txbx>
                          <w:txbxContent>
                            <w:p>
                              <w:pPr>
                                <w:spacing w:before="53"/>
                                <w:ind w:left="76" w:right="0" w:firstLine="0"/>
                                <w:jc w:val="left"/>
                                <w:rPr>
                                  <w:rFonts w:ascii="Consolas"/>
                                  <w:sz w:val="17"/>
                                </w:rPr>
                              </w:pPr>
                              <w:r>
                                <w:rPr>
                                  <w:rFonts w:ascii="Consolas"/>
                                  <w:color w:val="333333"/>
                                  <w:w w:val="105"/>
                                  <w:sz w:val="17"/>
                                </w:rPr>
                                <w:t>println(String)</w:t>
                              </w:r>
                            </w:p>
                          </w:txbxContent>
                        </wps:txbx>
                        <wps:bodyPr lIns="0" tIns="0" rIns="0" bIns="0" upright="1"/>
                      </wps:wsp>
                    </wpg:wgp>
                  </a:graphicData>
                </a:graphic>
              </wp:anchor>
            </w:drawing>
          </mc:Choice>
          <mc:Fallback>
            <w:pict>
              <v:group id="_x0000_s1026" o:spid="_x0000_s1026" o:spt="203" style="position:absolute;left:0pt;margin-left:254.35pt;margin-top:7.35pt;height:13.55pt;width:80.3pt;mso-position-horizontal-relative:page;z-index:-253657088;mso-width-relative:page;mso-height-relative:page;" coordorigin="5087,148" coordsize="1606,271" o:gfxdata="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">
                <o:lock v:ext="edit" aspectratio="f"/>
                <v:shape id="_x0000_s1026" o:spid="_x0000_s1026" o:spt="100" style="position:absolute;left:5087;top:147;height:271;width:1606;" fillcolor="#F8F8F8" filled="t" stroked="f" coordsize="1606,271" o:gfxdata="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nLJS25AAAA3AAA&#10;AA8AAAAAAAAAAQAgAAAAIgAAAGRycy9kb3ducmV2LnhtbFBLAQIUABQAAAAIAIdO4kAzLwWeOwAA&#10;ADkAAAAQAAAAAAAAAAEAIAAAAAgBAABkcnMvc2hhcGV4bWwueG1sUEsFBgAAAAAGAAYAWwEAALID&#10;AAAAAA==&#10;" path="m1561,270l45,270,25,267,11,259,3,244,0,225,0,45,3,25,11,11,25,2,45,0,1561,0,1580,2,1595,11,1603,25,1606,45,1606,225,1603,244,1595,259,1580,267,1561,270xe">
                  <v:fill on="t" focussize="0,0"/>
                  <v:stroke on="f"/>
                  <v:imagedata o:title=""/>
                  <o:lock v:ext="edit" aspectratio="f"/>
                </v:shape>
                <v:shape id="_x0000_s1026" o:spid="_x0000_s1026" o:spt="100" style="position:absolute;left:5094;top:155;height:256;width:1591;" filled="f" stroked="t" coordsize="1591,256" o:gfxdata="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49PhvQAA&#10;ANwAAAAPAAAAAAAAAAEAIAAAACIAAABkcnMvZG93bnJldi54bWxQSwECFAAUAAAACACHTuJAMy8F&#10;njsAAAA5AAAAEAAAAAAAAAABACAAAAAMAQAAZHJzL3NoYXBleG1sLnhtbFBLBQYAAAAABgAGAFsB&#10;AAC2AwAAAAA=&#10;" path="m0,218l0,38,2,21,9,10,21,3,37,0,1553,0,1569,3,1581,10,1588,21,1590,38,1590,218,1588,234,1581,246,1569,253,1553,255,37,255,21,253,9,246,2,234,0,218xe">
                  <v:fill on="f" focussize="0,0"/>
                  <v:stroke weight="0.750314960629921pt" color="#DDDDDD" joinstyle="round"/>
                  <v:imagedata o:title=""/>
                  <o:lock v:ext="edit" aspectratio="f"/>
                </v:shape>
                <v:shape id="_x0000_s1026" o:spid="_x0000_s1026" o:spt="202" type="#_x0000_t202" style="position:absolute;left:5087;top:147;height:271;width:1606;" filled="f" stroked="f" coordsize="21600,21600" o:gfxdata="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la4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53"/>
                          <w:ind w:left="76" w:right="0" w:firstLine="0"/>
                          <w:jc w:val="left"/>
                          <w:rPr>
                            <w:rFonts w:ascii="Consolas"/>
                            <w:sz w:val="17"/>
                          </w:rPr>
                        </w:pPr>
                        <w:r>
                          <w:rPr>
                            <w:rFonts w:ascii="Consolas"/>
                            <w:color w:val="333333"/>
                            <w:w w:val="105"/>
                            <w:sz w:val="17"/>
                          </w:rPr>
                          <w:t>println(String)</w:t>
                        </w:r>
                      </w:p>
                    </w:txbxContent>
                  </v:textbox>
                </v:shape>
              </v:group>
            </w:pict>
          </mc:Fallback>
        </mc:AlternateContent>
      </w:r>
      <w:r>
        <w:rPr>
          <w:color w:val="333333"/>
          <w:w w:val="105"/>
          <w:sz w:val="19"/>
        </w:rPr>
        <w:t>例如上例中，</w:t>
      </w:r>
      <w:r>
        <w:rPr>
          <w:color w:val="333333"/>
          <w:spacing w:val="-4"/>
          <w:w w:val="105"/>
          <w:sz w:val="19"/>
        </w:rPr>
        <w:t xml:space="preserve"> </w:t>
      </w:r>
      <w:r>
        <w:rPr>
          <w:rFonts w:ascii="Consolas" w:eastAsia="Consolas"/>
          <w:color w:val="333333"/>
          <w:w w:val="105"/>
          <w:sz w:val="17"/>
        </w:rPr>
        <w:t>System.out</w:t>
      </w:r>
      <w:r>
        <w:rPr>
          <w:rFonts w:ascii="Consolas" w:eastAsia="Consolas"/>
          <w:color w:val="333333"/>
          <w:spacing w:val="-43"/>
          <w:w w:val="105"/>
          <w:sz w:val="17"/>
        </w:rPr>
        <w:t xml:space="preserve"> </w:t>
      </w:r>
      <w:r>
        <w:rPr>
          <w:color w:val="333333"/>
          <w:w w:val="105"/>
          <w:sz w:val="19"/>
        </w:rPr>
        <w:t>对象中有一个重载的</w:t>
      </w:r>
      <w:r>
        <w:rPr>
          <w:color w:val="333333"/>
          <w:w w:val="105"/>
          <w:sz w:val="19"/>
        </w:rPr>
        <w:tab/>
      </w:r>
      <w:r>
        <w:rPr>
          <w:color w:val="333333"/>
          <w:w w:val="105"/>
          <w:sz w:val="19"/>
        </w:rPr>
        <w:t>方法恰好就是我们所需要的。那么对于</w:t>
      </w:r>
    </w:p>
    <w:p>
      <w:pPr>
        <w:spacing w:after="0" w:line="344" w:lineRule="exact"/>
        <w:jc w:val="left"/>
        <w:rPr>
          <w:sz w:val="19"/>
        </w:rPr>
        <w:sectPr>
          <w:type w:val="continuous"/>
          <w:pgSz w:w="11900" w:h="16820"/>
          <w:pgMar w:top="1520" w:right="940" w:bottom="280" w:left="940" w:header="720" w:footer="720" w:gutter="0"/>
        </w:sectPr>
      </w:pPr>
    </w:p>
    <w:p>
      <w:pPr>
        <w:spacing w:before="0" w:line="307" w:lineRule="exact"/>
        <w:ind w:left="182" w:right="0" w:firstLine="0"/>
        <w:jc w:val="left"/>
        <w:rPr>
          <w:sz w:val="19"/>
        </w:rPr>
      </w:pPr>
      <w:r>
        <w:rPr>
          <w:rFonts w:ascii="Consolas" w:eastAsia="Consolas"/>
          <w:color w:val="333333"/>
          <w:sz w:val="17"/>
        </w:rPr>
        <w:t>printString</w:t>
      </w:r>
      <w:r>
        <w:rPr>
          <w:rFonts w:ascii="Consolas" w:eastAsia="Consolas"/>
          <w:color w:val="333333"/>
          <w:spacing w:val="85"/>
          <w:sz w:val="17"/>
        </w:rPr>
        <w:t xml:space="preserve"> </w:t>
      </w:r>
      <w:r>
        <w:rPr>
          <w:color w:val="333333"/>
          <w:sz w:val="19"/>
        </w:rPr>
        <w:t>方法的函数式接口参数，对比下面两种写法，完全等效：</w:t>
      </w:r>
    </w:p>
    <w:p>
      <w:pPr>
        <w:spacing w:before="100" w:line="325" w:lineRule="exact"/>
        <w:ind w:left="557" w:right="0" w:firstLine="0"/>
        <w:jc w:val="left"/>
        <w:rPr>
          <w:rFonts w:ascii="Open Sans" w:eastAsia="Open Sans"/>
          <w:sz w:val="17"/>
        </w:rPr>
      </w:pPr>
      <w:r>
        <mc:AlternateContent>
          <mc:Choice Requires="wps">
            <w:drawing>
              <wp:anchor distT="0" distB="0" distL="114300" distR="114300" simplePos="0" relativeHeight="251806720" behindDoc="0" locked="0" layoutInCell="1" allowOverlap="1">
                <wp:simplePos x="0" y="0"/>
                <wp:positionH relativeFrom="page">
                  <wp:posOffset>800100</wp:posOffset>
                </wp:positionH>
                <wp:positionV relativeFrom="paragraph">
                  <wp:posOffset>155575</wp:posOffset>
                </wp:positionV>
                <wp:extent cx="48260" cy="48260"/>
                <wp:effectExtent l="0" t="0" r="8890" b="8890"/>
                <wp:wrapNone/>
                <wp:docPr id="428" name="任意多边形 428"/>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12.25pt;height:3.8pt;width:3.8pt;mso-position-horizontal-relative:page;z-index:251806720;mso-width-relative:page;mso-height-relative:page;" fillcolor="#333333" filled="t" stroked="f" coordsize="76,76" o:gfxdata="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7kJGl1gAAAAkBAAAPAAAAAAAAAAEA&#10;IAAAACIAAABkcnMvZG93bnJldi54bWxQSwECFAAUAAAACACHTuJAVovWUEoCAADuBQAADgAAAAAA&#10;AAABACAAAAAlAQAAZHJzL2Uyb0RvYy54bWxQSwUGAAAAAAYABgBZAQAA4QUAAAAA&#10;" path="m37,75l21,72,9,65,2,54,0,37,2,21,9,9,21,2,37,0,53,2,65,9,72,21,75,37,72,54,65,65,53,72,37,75xe">
                <v:fill on="t" focussize="0,0"/>
                <v:stroke on="f"/>
                <v:imagedata o:title=""/>
                <o:lock v:ext="edit" aspectratio="f"/>
              </v:shape>
            </w:pict>
          </mc:Fallback>
        </mc:AlternateContent>
      </w:r>
      <w:r>
        <mc:AlternateContent>
          <mc:Choice Requires="wpg">
            <w:drawing>
              <wp:anchor distT="0" distB="0" distL="114300" distR="114300" simplePos="0" relativeHeight="249661440" behindDoc="1" locked="0" layoutInCell="1" allowOverlap="1">
                <wp:simplePos x="0" y="0"/>
                <wp:positionH relativeFrom="page">
                  <wp:posOffset>1819910</wp:posOffset>
                </wp:positionH>
                <wp:positionV relativeFrom="paragraph">
                  <wp:posOffset>88900</wp:posOffset>
                </wp:positionV>
                <wp:extent cx="2039620" cy="362585"/>
                <wp:effectExtent l="635" t="635" r="17145" b="17780"/>
                <wp:wrapNone/>
                <wp:docPr id="198" name="组合 198"/>
                <wp:cNvGraphicFramePr/>
                <a:graphic xmlns:a="http://schemas.openxmlformats.org/drawingml/2006/main">
                  <a:graphicData uri="http://schemas.microsoft.com/office/word/2010/wordprocessingGroup">
                    <wpg:wgp>
                      <wpg:cNvGrpSpPr/>
                      <wpg:grpSpPr>
                        <a:xfrm>
                          <a:off x="0" y="0"/>
                          <a:ext cx="2039620" cy="362585"/>
                          <a:chOff x="2866" y="141"/>
                          <a:chExt cx="3212" cy="571"/>
                        </a:xfrm>
                      </wpg:grpSpPr>
                      <wps:wsp>
                        <wps:cNvPr id="194" name="任意多边形 194"/>
                        <wps:cNvSpPr/>
                        <wps:spPr>
                          <a:xfrm>
                            <a:off x="3406" y="140"/>
                            <a:ext cx="2672" cy="271"/>
                          </a:xfrm>
                          <a:custGeom>
                            <a:avLst/>
                            <a:gdLst/>
                            <a:ahLst/>
                            <a:cxnLst/>
                            <a:pathLst>
                              <a:path w="2672" h="271">
                                <a:moveTo>
                                  <a:pt x="2627" y="270"/>
                                </a:moveTo>
                                <a:lnTo>
                                  <a:pt x="45" y="270"/>
                                </a:lnTo>
                                <a:lnTo>
                                  <a:pt x="26" y="267"/>
                                </a:lnTo>
                                <a:lnTo>
                                  <a:pt x="12" y="259"/>
                                </a:lnTo>
                                <a:lnTo>
                                  <a:pt x="3" y="244"/>
                                </a:lnTo>
                                <a:lnTo>
                                  <a:pt x="0" y="225"/>
                                </a:lnTo>
                                <a:lnTo>
                                  <a:pt x="0" y="45"/>
                                </a:lnTo>
                                <a:lnTo>
                                  <a:pt x="3" y="25"/>
                                </a:lnTo>
                                <a:lnTo>
                                  <a:pt x="12" y="11"/>
                                </a:lnTo>
                                <a:lnTo>
                                  <a:pt x="26" y="2"/>
                                </a:lnTo>
                                <a:lnTo>
                                  <a:pt x="45" y="0"/>
                                </a:lnTo>
                                <a:lnTo>
                                  <a:pt x="2627" y="0"/>
                                </a:lnTo>
                                <a:lnTo>
                                  <a:pt x="2646" y="2"/>
                                </a:lnTo>
                                <a:lnTo>
                                  <a:pt x="2660" y="11"/>
                                </a:lnTo>
                                <a:lnTo>
                                  <a:pt x="2669" y="25"/>
                                </a:lnTo>
                                <a:lnTo>
                                  <a:pt x="2672" y="45"/>
                                </a:lnTo>
                                <a:lnTo>
                                  <a:pt x="2672" y="225"/>
                                </a:lnTo>
                                <a:lnTo>
                                  <a:pt x="2669" y="244"/>
                                </a:lnTo>
                                <a:lnTo>
                                  <a:pt x="2660" y="259"/>
                                </a:lnTo>
                                <a:lnTo>
                                  <a:pt x="2646" y="267"/>
                                </a:lnTo>
                                <a:lnTo>
                                  <a:pt x="2627" y="270"/>
                                </a:lnTo>
                                <a:close/>
                              </a:path>
                            </a:pathLst>
                          </a:custGeom>
                          <a:solidFill>
                            <a:srgbClr val="F8F8F8"/>
                          </a:solidFill>
                          <a:ln>
                            <a:noFill/>
                          </a:ln>
                        </wps:spPr>
                        <wps:bodyPr upright="1"/>
                      </wps:wsp>
                      <wps:wsp>
                        <wps:cNvPr id="195" name="任意多边形 195"/>
                        <wps:cNvSpPr/>
                        <wps:spPr>
                          <a:xfrm>
                            <a:off x="3413" y="148"/>
                            <a:ext cx="2657" cy="256"/>
                          </a:xfrm>
                          <a:custGeom>
                            <a:avLst/>
                            <a:gdLst/>
                            <a:ahLst/>
                            <a:cxnLst/>
                            <a:pathLst>
                              <a:path w="2657" h="256">
                                <a:moveTo>
                                  <a:pt x="0" y="218"/>
                                </a:moveTo>
                                <a:lnTo>
                                  <a:pt x="0" y="38"/>
                                </a:lnTo>
                                <a:lnTo>
                                  <a:pt x="2" y="21"/>
                                </a:lnTo>
                                <a:lnTo>
                                  <a:pt x="9" y="10"/>
                                </a:lnTo>
                                <a:lnTo>
                                  <a:pt x="21" y="3"/>
                                </a:lnTo>
                                <a:lnTo>
                                  <a:pt x="37" y="0"/>
                                </a:lnTo>
                                <a:lnTo>
                                  <a:pt x="2619" y="0"/>
                                </a:lnTo>
                                <a:lnTo>
                                  <a:pt x="2635" y="3"/>
                                </a:lnTo>
                                <a:lnTo>
                                  <a:pt x="2647" y="10"/>
                                </a:lnTo>
                                <a:lnTo>
                                  <a:pt x="2654" y="21"/>
                                </a:lnTo>
                                <a:lnTo>
                                  <a:pt x="2656" y="38"/>
                                </a:lnTo>
                                <a:lnTo>
                                  <a:pt x="2656" y="218"/>
                                </a:lnTo>
                                <a:lnTo>
                                  <a:pt x="2654" y="234"/>
                                </a:lnTo>
                                <a:lnTo>
                                  <a:pt x="2647" y="246"/>
                                </a:lnTo>
                                <a:lnTo>
                                  <a:pt x="2635" y="253"/>
                                </a:lnTo>
                                <a:lnTo>
                                  <a:pt x="2619"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196" name="任意多边形 196"/>
                        <wps:cNvSpPr/>
                        <wps:spPr>
                          <a:xfrm>
                            <a:off x="2866" y="440"/>
                            <a:ext cx="1981" cy="271"/>
                          </a:xfrm>
                          <a:custGeom>
                            <a:avLst/>
                            <a:gdLst/>
                            <a:ahLst/>
                            <a:cxnLst/>
                            <a:pathLst>
                              <a:path w="1981" h="271">
                                <a:moveTo>
                                  <a:pt x="1936" y="270"/>
                                </a:moveTo>
                                <a:lnTo>
                                  <a:pt x="45" y="270"/>
                                </a:lnTo>
                                <a:lnTo>
                                  <a:pt x="26" y="267"/>
                                </a:lnTo>
                                <a:lnTo>
                                  <a:pt x="11" y="259"/>
                                </a:lnTo>
                                <a:lnTo>
                                  <a:pt x="3" y="245"/>
                                </a:lnTo>
                                <a:lnTo>
                                  <a:pt x="0" y="225"/>
                                </a:lnTo>
                                <a:lnTo>
                                  <a:pt x="0" y="45"/>
                                </a:lnTo>
                                <a:lnTo>
                                  <a:pt x="3" y="25"/>
                                </a:lnTo>
                                <a:lnTo>
                                  <a:pt x="11" y="11"/>
                                </a:lnTo>
                                <a:lnTo>
                                  <a:pt x="26" y="3"/>
                                </a:lnTo>
                                <a:lnTo>
                                  <a:pt x="45" y="0"/>
                                </a:lnTo>
                                <a:lnTo>
                                  <a:pt x="1936" y="0"/>
                                </a:lnTo>
                                <a:lnTo>
                                  <a:pt x="1956" y="3"/>
                                </a:lnTo>
                                <a:lnTo>
                                  <a:pt x="1970" y="11"/>
                                </a:lnTo>
                                <a:lnTo>
                                  <a:pt x="1978" y="25"/>
                                </a:lnTo>
                                <a:lnTo>
                                  <a:pt x="1981" y="45"/>
                                </a:lnTo>
                                <a:lnTo>
                                  <a:pt x="1981" y="225"/>
                                </a:lnTo>
                                <a:lnTo>
                                  <a:pt x="1978" y="245"/>
                                </a:lnTo>
                                <a:lnTo>
                                  <a:pt x="1970" y="259"/>
                                </a:lnTo>
                                <a:lnTo>
                                  <a:pt x="1956" y="267"/>
                                </a:lnTo>
                                <a:lnTo>
                                  <a:pt x="1936" y="270"/>
                                </a:lnTo>
                                <a:close/>
                              </a:path>
                            </a:pathLst>
                          </a:custGeom>
                          <a:solidFill>
                            <a:srgbClr val="F8F8F8"/>
                          </a:solidFill>
                          <a:ln>
                            <a:noFill/>
                          </a:ln>
                        </wps:spPr>
                        <wps:bodyPr upright="1"/>
                      </wps:wsp>
                      <wps:wsp>
                        <wps:cNvPr id="197" name="任意多边形 197"/>
                        <wps:cNvSpPr/>
                        <wps:spPr>
                          <a:xfrm>
                            <a:off x="2873" y="448"/>
                            <a:ext cx="1966" cy="256"/>
                          </a:xfrm>
                          <a:custGeom>
                            <a:avLst/>
                            <a:gdLst/>
                            <a:ahLst/>
                            <a:cxnLst/>
                            <a:pathLst>
                              <a:path w="1966" h="256">
                                <a:moveTo>
                                  <a:pt x="0" y="218"/>
                                </a:moveTo>
                                <a:lnTo>
                                  <a:pt x="0" y="38"/>
                                </a:lnTo>
                                <a:lnTo>
                                  <a:pt x="2" y="21"/>
                                </a:lnTo>
                                <a:lnTo>
                                  <a:pt x="9" y="10"/>
                                </a:lnTo>
                                <a:lnTo>
                                  <a:pt x="21" y="3"/>
                                </a:lnTo>
                                <a:lnTo>
                                  <a:pt x="37" y="0"/>
                                </a:lnTo>
                                <a:lnTo>
                                  <a:pt x="1928" y="0"/>
                                </a:lnTo>
                                <a:lnTo>
                                  <a:pt x="1944" y="3"/>
                                </a:lnTo>
                                <a:lnTo>
                                  <a:pt x="1956" y="10"/>
                                </a:lnTo>
                                <a:lnTo>
                                  <a:pt x="1963" y="21"/>
                                </a:lnTo>
                                <a:lnTo>
                                  <a:pt x="1966" y="38"/>
                                </a:lnTo>
                                <a:lnTo>
                                  <a:pt x="1966" y="218"/>
                                </a:lnTo>
                                <a:lnTo>
                                  <a:pt x="1963" y="234"/>
                                </a:lnTo>
                                <a:lnTo>
                                  <a:pt x="1956" y="246"/>
                                </a:lnTo>
                                <a:lnTo>
                                  <a:pt x="1944" y="253"/>
                                </a:lnTo>
                                <a:lnTo>
                                  <a:pt x="192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43.3pt;margin-top:7pt;height:28.55pt;width:160.6pt;mso-position-horizontal-relative:page;z-index:-253655040;mso-width-relative:page;mso-height-relative:page;" coordorigin="2866,141" coordsize="3212,571" o:gfxdata="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">
                <o:lock v:ext="edit" aspectratio="f"/>
                <v:shape id="_x0000_s1026" o:spid="_x0000_s1026" o:spt="100" style="position:absolute;left:3406;top:140;height:271;width:2672;" fillcolor="#F8F8F8" filled="t" stroked="f" coordsize="2672,271" o:gfxdata="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BAwQ7sAAADc&#10;AAAADwAAAAAAAAABACAAAAAiAAAAZHJzL2Rvd25yZXYueG1sUEsBAhQAFAAAAAgAh07iQDMvBZ47&#10;AAAAOQAAABAAAAAAAAAAAQAgAAAACgEAAGRycy9zaGFwZXhtbC54bWxQSwUGAAAAAAYABgBbAQAA&#10;tAMAAAAA&#10;" path="m2627,270l45,270,26,267,12,259,3,244,0,225,0,45,3,25,12,11,26,2,45,0,2627,0,2646,2,2660,11,2669,25,2672,45,2672,225,2669,244,2660,259,2646,267,2627,270xe">
                  <v:fill on="t" focussize="0,0"/>
                  <v:stroke on="f"/>
                  <v:imagedata o:title=""/>
                  <o:lock v:ext="edit" aspectratio="f"/>
                </v:shape>
                <v:shape id="_x0000_s1026" o:spid="_x0000_s1026" o:spt="100" style="position:absolute;left:3413;top:148;height:256;width:2657;" filled="f" stroked="t" coordsize="2657,256" o:gfxdata="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15Z9vQAA&#10;ANwAAAAPAAAAAAAAAAEAIAAAACIAAABkcnMvZG93bnJldi54bWxQSwECFAAUAAAACACHTuJAMy8F&#10;njsAAAA5AAAAEAAAAAAAAAABACAAAAAMAQAAZHJzL3NoYXBleG1sLnhtbFBLBQYAAAAABgAGAFsB&#10;AAC2AwAAAAA=&#10;" path="m0,218l0,38,2,21,9,10,21,3,37,0,2619,0,2635,3,2647,10,2654,21,2656,38,2656,218,2654,234,2647,246,2635,253,2619,255,37,255,21,253,9,246,2,234,0,218xe">
                  <v:fill on="f" focussize="0,0"/>
                  <v:stroke weight="0.750314960629921pt" color="#DDDDDD" joinstyle="round"/>
                  <v:imagedata o:title=""/>
                  <o:lock v:ext="edit" aspectratio="f"/>
                </v:shape>
                <v:shape id="_x0000_s1026" o:spid="_x0000_s1026" o:spt="100" style="position:absolute;left:2866;top:440;height:271;width:1981;" fillcolor="#F8F8F8" filled="t" stroked="f" coordsize="1981,271" o:gfxdata="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pdSqvQAA&#10;ANwAAAAPAAAAAAAAAAEAIAAAACIAAABkcnMvZG93bnJldi54bWxQSwECFAAUAAAACACHTuJAMy8F&#10;njsAAAA5AAAAEAAAAAAAAAABACAAAAAMAQAAZHJzL3NoYXBleG1sLnhtbFBLBQYAAAAABgAGAFsB&#10;AAC2AwAAAAA=&#10;" path="m1936,270l45,270,26,267,11,259,3,245,0,225,0,45,3,25,11,11,26,3,45,0,1936,0,1956,3,1970,11,1978,25,1981,45,1981,225,1978,245,1970,259,1956,267,1936,270xe">
                  <v:fill on="t" focussize="0,0"/>
                  <v:stroke on="f"/>
                  <v:imagedata o:title=""/>
                  <o:lock v:ext="edit" aspectratio="f"/>
                </v:shape>
                <v:shape id="_x0000_s1026" o:spid="_x0000_s1026" o:spt="100" style="position:absolute;left:2873;top:448;height:256;width:1966;" filled="f" stroked="t" coordsize="1966,256" o:gfxdata="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Galb7twAAANwAAAAP&#10;AAAAAAAAAAEAIAAAACIAAABkcnMvZG93bnJldi54bWxQSwECFAAUAAAACACHTuJAMy8FnjsAAAA5&#10;AAAAEAAAAAAAAAABACAAAAAGAQAAZHJzL3NoYXBleG1sLnhtbFBLBQYAAAAABgAGAFsBAACwAwAA&#10;AAA=&#10;" path="m0,218l0,38,2,21,9,10,21,3,37,0,1928,0,1944,3,1956,10,1963,21,1966,38,1966,218,1963,234,1956,246,1944,253,1928,255,37,255,21,253,9,246,2,234,0,218xe">
                  <v:fill on="f" focussize="0,0"/>
                  <v:stroke weight="0.750314960629921pt" color="#DDDDDD" joinstyle="round"/>
                  <v:imagedata o:title=""/>
                  <o:lock v:ext="edit" aspectratio="f"/>
                </v:shape>
              </v:group>
            </w:pict>
          </mc:Fallback>
        </mc:AlternateContent>
      </w:r>
      <w:r>
        <w:rPr>
          <w:rFonts w:ascii="Open Sans" w:eastAsia="Open Sans"/>
          <w:color w:val="333333"/>
          <w:w w:val="105"/>
          <w:sz w:val="19"/>
        </w:rPr>
        <w:t>Lambda</w:t>
      </w:r>
      <w:r>
        <w:rPr>
          <w:color w:val="333333"/>
          <w:w w:val="105"/>
          <w:sz w:val="19"/>
        </w:rPr>
        <w:t xml:space="preserve">表达式写法： </w:t>
      </w:r>
      <w:r>
        <w:rPr>
          <w:rFonts w:ascii="Consolas" w:eastAsia="Consolas"/>
          <w:color w:val="333333"/>
          <w:w w:val="105"/>
          <w:sz w:val="17"/>
        </w:rPr>
        <w:t xml:space="preserve">s </w:t>
      </w:r>
      <w:r>
        <w:rPr>
          <w:rFonts w:ascii="Open Sans" w:eastAsia="Open Sans"/>
          <w:color w:val="333333"/>
          <w:w w:val="105"/>
          <w:sz w:val="17"/>
        </w:rPr>
        <w:t>-</w:t>
      </w:r>
      <w:r>
        <w:rPr>
          <w:rFonts w:ascii="Consolas" w:eastAsia="Consolas"/>
          <w:color w:val="333333"/>
          <w:w w:val="105"/>
          <w:sz w:val="17"/>
        </w:rPr>
        <w:t>&gt; System.out.println(s)</w:t>
      </w:r>
      <w:r>
        <w:rPr>
          <w:rFonts w:ascii="Open Sans" w:eastAsia="Open Sans"/>
          <w:color w:val="333333"/>
          <w:w w:val="105"/>
          <w:sz w:val="17"/>
        </w:rPr>
        <w:t>;</w:t>
      </w:r>
    </w:p>
    <w:p>
      <w:pPr>
        <w:spacing w:before="0" w:line="325" w:lineRule="exact"/>
        <w:ind w:left="557" w:right="0" w:firstLine="0"/>
        <w:jc w:val="left"/>
        <w:rPr>
          <w:rFonts w:ascii="Consolas" w:eastAsia="Consolas"/>
          <w:sz w:val="17"/>
        </w:rPr>
      </w:pPr>
      <w:r>
        <mc:AlternateContent>
          <mc:Choice Requires="wps">
            <w:drawing>
              <wp:anchor distT="0" distB="0" distL="114300" distR="114300" simplePos="0" relativeHeight="251808768" behindDoc="0" locked="0" layoutInCell="1" allowOverlap="1">
                <wp:simplePos x="0" y="0"/>
                <wp:positionH relativeFrom="page">
                  <wp:posOffset>800100</wp:posOffset>
                </wp:positionH>
                <wp:positionV relativeFrom="paragraph">
                  <wp:posOffset>76200</wp:posOffset>
                </wp:positionV>
                <wp:extent cx="48260" cy="48260"/>
                <wp:effectExtent l="0" t="0" r="8890" b="8890"/>
                <wp:wrapNone/>
                <wp:docPr id="427" name="任意多边形 427"/>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6pt;height:3.8pt;width:3.8pt;mso-position-horizontal-relative:page;z-index:251808768;mso-width-relative:page;mso-height-relative:page;" fillcolor="#333333" filled="t" stroked="f" coordsize="76,76" o:gfxdata="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BzE23TAAAACQEAAA8AAAAAAAAAAQAgAAAA&#10;IgAAAGRycy9kb3ducmV2LnhtbFBLAQIUABQAAAAIAIdO4kAUzgPTSQIAAO4FAAAOAAAAAAAAAAEA&#10;IAAAACIBAABkcnMvZTJvRG9jLnhtbFBLBQYAAAAABgAGAFkBAADdBQAAAAA=&#10;" path="m37,75l21,72,9,65,2,54,0,37,2,21,9,9,21,2,37,0,53,2,65,9,72,21,75,37,72,54,65,65,53,72,37,75xe">
                <v:fill on="t" focussize="0,0"/>
                <v:stroke on="f"/>
                <v:imagedata o:title=""/>
                <o:lock v:ext="edit" aspectratio="f"/>
              </v:shape>
            </w:pict>
          </mc:Fallback>
        </mc:AlternateContent>
      </w:r>
      <w:r>
        <w:rPr>
          <w:color w:val="333333"/>
          <w:w w:val="105"/>
          <w:sz w:val="19"/>
        </w:rPr>
        <w:t xml:space="preserve">方法引用写法： </w:t>
      </w:r>
      <w:r>
        <w:rPr>
          <w:rFonts w:ascii="Consolas" w:eastAsia="Consolas"/>
          <w:color w:val="333333"/>
          <w:w w:val="105"/>
          <w:sz w:val="17"/>
        </w:rPr>
        <w:t>System.out::println</w:t>
      </w:r>
    </w:p>
    <w:p>
      <w:pPr>
        <w:pStyle w:val="5"/>
        <w:spacing w:before="115"/>
      </w:pPr>
      <w:r>
        <mc:AlternateContent>
          <mc:Choice Requires="wpg">
            <w:drawing>
              <wp:anchor distT="0" distB="0" distL="114300" distR="114300" simplePos="0" relativeHeight="251810816" behindDoc="0" locked="0" layoutInCell="1" allowOverlap="1">
                <wp:simplePos x="0" y="0"/>
                <wp:positionH relativeFrom="page">
                  <wp:posOffset>3982720</wp:posOffset>
                </wp:positionH>
                <wp:positionV relativeFrom="paragraph">
                  <wp:posOffset>98425</wp:posOffset>
                </wp:positionV>
                <wp:extent cx="1200785" cy="172085"/>
                <wp:effectExtent l="635" t="635" r="17780" b="17780"/>
                <wp:wrapNone/>
                <wp:docPr id="206" name="组合 206"/>
                <wp:cNvGraphicFramePr/>
                <a:graphic xmlns:a="http://schemas.openxmlformats.org/drawingml/2006/main">
                  <a:graphicData uri="http://schemas.microsoft.com/office/word/2010/wordprocessingGroup">
                    <wpg:wgp>
                      <wpg:cNvGrpSpPr/>
                      <wpg:grpSpPr>
                        <a:xfrm>
                          <a:off x="0" y="0"/>
                          <a:ext cx="1200785" cy="172085"/>
                          <a:chOff x="6273" y="156"/>
                          <a:chExt cx="1891" cy="271"/>
                        </a:xfrm>
                      </wpg:grpSpPr>
                      <wps:wsp>
                        <wps:cNvPr id="203" name="任意多边形 203"/>
                        <wps:cNvSpPr/>
                        <wps:spPr>
                          <a:xfrm>
                            <a:off x="6272" y="155"/>
                            <a:ext cx="1891" cy="271"/>
                          </a:xfrm>
                          <a:custGeom>
                            <a:avLst/>
                            <a:gdLst/>
                            <a:ahLst/>
                            <a:cxnLst/>
                            <a:pathLst>
                              <a:path w="1891" h="271">
                                <a:moveTo>
                                  <a:pt x="1845" y="270"/>
                                </a:moveTo>
                                <a:lnTo>
                                  <a:pt x="45" y="270"/>
                                </a:lnTo>
                                <a:lnTo>
                                  <a:pt x="25" y="267"/>
                                </a:lnTo>
                                <a:lnTo>
                                  <a:pt x="11" y="259"/>
                                </a:lnTo>
                                <a:lnTo>
                                  <a:pt x="2" y="244"/>
                                </a:lnTo>
                                <a:lnTo>
                                  <a:pt x="0" y="225"/>
                                </a:lnTo>
                                <a:lnTo>
                                  <a:pt x="0" y="45"/>
                                </a:lnTo>
                                <a:lnTo>
                                  <a:pt x="2" y="25"/>
                                </a:lnTo>
                                <a:lnTo>
                                  <a:pt x="11" y="11"/>
                                </a:lnTo>
                                <a:lnTo>
                                  <a:pt x="25" y="2"/>
                                </a:lnTo>
                                <a:lnTo>
                                  <a:pt x="45" y="0"/>
                                </a:lnTo>
                                <a:lnTo>
                                  <a:pt x="1845" y="0"/>
                                </a:lnTo>
                                <a:lnTo>
                                  <a:pt x="1865" y="2"/>
                                </a:lnTo>
                                <a:lnTo>
                                  <a:pt x="1879" y="11"/>
                                </a:lnTo>
                                <a:lnTo>
                                  <a:pt x="1888" y="25"/>
                                </a:lnTo>
                                <a:lnTo>
                                  <a:pt x="1890" y="45"/>
                                </a:lnTo>
                                <a:lnTo>
                                  <a:pt x="1890" y="225"/>
                                </a:lnTo>
                                <a:lnTo>
                                  <a:pt x="1888" y="244"/>
                                </a:lnTo>
                                <a:lnTo>
                                  <a:pt x="1879" y="259"/>
                                </a:lnTo>
                                <a:lnTo>
                                  <a:pt x="1865" y="267"/>
                                </a:lnTo>
                                <a:lnTo>
                                  <a:pt x="1845" y="270"/>
                                </a:lnTo>
                                <a:close/>
                              </a:path>
                            </a:pathLst>
                          </a:custGeom>
                          <a:solidFill>
                            <a:srgbClr val="F8F8F8"/>
                          </a:solidFill>
                          <a:ln>
                            <a:noFill/>
                          </a:ln>
                        </wps:spPr>
                        <wps:bodyPr upright="1"/>
                      </wps:wsp>
                      <wps:wsp>
                        <wps:cNvPr id="204" name="任意多边形 204"/>
                        <wps:cNvSpPr/>
                        <wps:spPr>
                          <a:xfrm>
                            <a:off x="6280" y="163"/>
                            <a:ext cx="1876" cy="256"/>
                          </a:xfrm>
                          <a:custGeom>
                            <a:avLst/>
                            <a:gdLst/>
                            <a:ahLst/>
                            <a:cxnLst/>
                            <a:pathLst>
                              <a:path w="1876" h="256">
                                <a:moveTo>
                                  <a:pt x="0" y="218"/>
                                </a:moveTo>
                                <a:lnTo>
                                  <a:pt x="0" y="38"/>
                                </a:lnTo>
                                <a:lnTo>
                                  <a:pt x="2" y="21"/>
                                </a:lnTo>
                                <a:lnTo>
                                  <a:pt x="10" y="10"/>
                                </a:lnTo>
                                <a:lnTo>
                                  <a:pt x="21" y="3"/>
                                </a:lnTo>
                                <a:lnTo>
                                  <a:pt x="38" y="0"/>
                                </a:lnTo>
                                <a:lnTo>
                                  <a:pt x="1838" y="0"/>
                                </a:lnTo>
                                <a:lnTo>
                                  <a:pt x="1855" y="3"/>
                                </a:lnTo>
                                <a:lnTo>
                                  <a:pt x="1867" y="10"/>
                                </a:lnTo>
                                <a:lnTo>
                                  <a:pt x="1874" y="21"/>
                                </a:lnTo>
                                <a:lnTo>
                                  <a:pt x="1876" y="38"/>
                                </a:lnTo>
                                <a:lnTo>
                                  <a:pt x="1876" y="218"/>
                                </a:lnTo>
                                <a:lnTo>
                                  <a:pt x="1874" y="234"/>
                                </a:lnTo>
                                <a:lnTo>
                                  <a:pt x="1867" y="246"/>
                                </a:lnTo>
                                <a:lnTo>
                                  <a:pt x="1855" y="253"/>
                                </a:lnTo>
                                <a:lnTo>
                                  <a:pt x="1838" y="255"/>
                                </a:lnTo>
                                <a:lnTo>
                                  <a:pt x="38" y="255"/>
                                </a:lnTo>
                                <a:lnTo>
                                  <a:pt x="21" y="253"/>
                                </a:lnTo>
                                <a:lnTo>
                                  <a:pt x="10"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205" name="文本框 205"/>
                        <wps:cNvSpPr txBox="1"/>
                        <wps:spPr>
                          <a:xfrm>
                            <a:off x="6272" y="155"/>
                            <a:ext cx="1891" cy="271"/>
                          </a:xfrm>
                          <a:prstGeom prst="rect">
                            <a:avLst/>
                          </a:prstGeom>
                          <a:noFill/>
                          <a:ln>
                            <a:noFill/>
                          </a:ln>
                        </wps:spPr>
                        <wps:txbx>
                          <w:txbxContent>
                            <w:p>
                              <w:pPr>
                                <w:spacing w:before="53"/>
                                <w:ind w:left="75" w:right="0" w:firstLine="0"/>
                                <w:jc w:val="left"/>
                                <w:rPr>
                                  <w:rFonts w:ascii="Consolas"/>
                                  <w:sz w:val="17"/>
                                </w:rPr>
                              </w:pPr>
                              <w:r>
                                <w:rPr>
                                  <w:rFonts w:ascii="Consolas"/>
                                  <w:color w:val="333333"/>
                                  <w:w w:val="105"/>
                                  <w:sz w:val="17"/>
                                </w:rPr>
                                <w:t>System.out.println</w:t>
                              </w:r>
                            </w:p>
                          </w:txbxContent>
                        </wps:txbx>
                        <wps:bodyPr lIns="0" tIns="0" rIns="0" bIns="0" upright="1"/>
                      </wps:wsp>
                    </wpg:wgp>
                  </a:graphicData>
                </a:graphic>
              </wp:anchor>
            </w:drawing>
          </mc:Choice>
          <mc:Fallback>
            <w:pict>
              <v:group id="_x0000_s1026" o:spid="_x0000_s1026" o:spt="203" style="position:absolute;left:0pt;margin-left:313.6pt;margin-top:7.75pt;height:13.55pt;width:94.55pt;mso-position-horizontal-relative:page;z-index:251810816;mso-width-relative:page;mso-height-relative:page;" coordorigin="6273,156" coordsize="1891,271" o:gfxdata="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">
                <o:lock v:ext="edit" aspectratio="f"/>
                <v:shape id="_x0000_s1026" o:spid="_x0000_s1026" o:spt="100" style="position:absolute;left:6272;top:155;height:271;width:1891;" fillcolor="#F8F8F8" filled="t" stroked="f" coordsize="1891,271" o:gfxdata="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7YTRvQAA&#10;ANwAAAAPAAAAAAAAAAEAIAAAACIAAABkcnMvZG93bnJldi54bWxQSwECFAAUAAAACACHTuJAMy8F&#10;njsAAAA5AAAAEAAAAAAAAAABACAAAAAMAQAAZHJzL3NoYXBleG1sLnhtbFBLBQYAAAAABgAGAFsB&#10;AAC2AwAAAAA=&#10;" path="m1845,270l45,270,25,267,11,259,2,244,0,225,0,45,2,25,11,11,25,2,45,0,1845,0,1865,2,1879,11,1888,25,1890,45,1890,225,1888,244,1879,259,1865,267,1845,270xe">
                  <v:fill on="t" focussize="0,0"/>
                  <v:stroke on="f"/>
                  <v:imagedata o:title=""/>
                  <o:lock v:ext="edit" aspectratio="f"/>
                </v:shape>
                <v:shape id="_x0000_s1026" o:spid="_x0000_s1026" o:spt="100" style="position:absolute;left:6280;top:163;height:256;width:1876;" filled="f" stroked="t" coordsize="1876,256" o:gfxdata="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ZwrOvQAA&#10;ANwAAAAPAAAAAAAAAAEAIAAAACIAAABkcnMvZG93bnJldi54bWxQSwECFAAUAAAACACHTuJAMy8F&#10;njsAAAA5AAAAEAAAAAAAAAABACAAAAAMAQAAZHJzL3NoYXBleG1sLnhtbFBLBQYAAAAABgAGAFsB&#10;AAC2AwAAAAA=&#10;" path="m0,218l0,38,2,21,10,10,21,3,38,0,1838,0,1855,3,1867,10,1874,21,1876,38,1876,218,1874,234,1867,246,1855,253,1838,255,38,255,21,253,10,246,2,234,0,218xe">
                  <v:fill on="f" focussize="0,0"/>
                  <v:stroke weight="0.750314960629921pt" color="#DDDDDD" joinstyle="round"/>
                  <v:imagedata o:title=""/>
                  <o:lock v:ext="edit" aspectratio="f"/>
                </v:shape>
                <v:shape id="_x0000_s1026" o:spid="_x0000_s1026" o:spt="202" type="#_x0000_t202" style="position:absolute;left:6272;top:155;height:271;width:1891;" filled="f" stroked="f" coordsize="21600,21600" o:gfxdata="UEsDBAoAAAAAAIdO4kAAAAAAAAAAAAAAAAAEAAAAZHJzL1BLAwQUAAAACACHTuJAbNKUhr4AAADc&#10;AAAADwAAAGRycy9kb3ducmV2LnhtbEWPT2sCMRTE7wW/Q3hCbzVRqN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KUh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5" w:right="0" w:firstLine="0"/>
                          <w:jc w:val="left"/>
                          <w:rPr>
                            <w:rFonts w:ascii="Consolas"/>
                            <w:sz w:val="17"/>
                          </w:rPr>
                        </w:pPr>
                        <w:r>
                          <w:rPr>
                            <w:rFonts w:ascii="Consolas"/>
                            <w:color w:val="333333"/>
                            <w:w w:val="105"/>
                            <w:sz w:val="17"/>
                          </w:rPr>
                          <w:t>System.out.println</w:t>
                        </w:r>
                      </w:p>
                    </w:txbxContent>
                  </v:textbox>
                </v:shape>
              </v:group>
            </w:pict>
          </mc:Fallback>
        </mc:AlternateContent>
      </w:r>
      <w:r>
        <w:rPr>
          <w:color w:val="333333"/>
          <w:w w:val="105"/>
        </w:rPr>
        <w:t>第一种语义是指：拿到参数之后经</w:t>
      </w:r>
      <w:r>
        <w:rPr>
          <w:rFonts w:ascii="Open Sans" w:eastAsia="Open Sans"/>
          <w:color w:val="333333"/>
          <w:w w:val="105"/>
        </w:rPr>
        <w:t>Lambda</w:t>
      </w:r>
      <w:r>
        <w:rPr>
          <w:color w:val="333333"/>
          <w:w w:val="105"/>
        </w:rPr>
        <w:t>之手，继而传递给</w:t>
      </w:r>
    </w:p>
    <w:p>
      <w:pPr>
        <w:pStyle w:val="5"/>
        <w:ind w:left="0"/>
        <w:rPr>
          <w:sz w:val="26"/>
        </w:rPr>
      </w:pPr>
      <w:r>
        <w:br w:type="column"/>
      </w:r>
    </w:p>
    <w:p>
      <w:pPr>
        <w:pStyle w:val="5"/>
        <w:spacing w:before="10"/>
        <w:ind w:left="0"/>
        <w:rPr>
          <w:sz w:val="37"/>
        </w:rPr>
      </w:pPr>
    </w:p>
    <w:p>
      <w:pPr>
        <w:pStyle w:val="5"/>
      </w:pPr>
      <w:r>
        <w:rPr>
          <w:color w:val="333333"/>
          <w:w w:val="105"/>
        </w:rPr>
        <w:t>方法去处理。</w:t>
      </w:r>
    </w:p>
    <w:p>
      <w:pPr>
        <w:spacing w:after="0"/>
        <w:sectPr>
          <w:type w:val="continuous"/>
          <w:pgSz w:w="11900" w:h="16820"/>
          <w:pgMar w:top="1520" w:right="940" w:bottom="280" w:left="940" w:header="720" w:footer="720" w:gutter="0"/>
          <w:cols w:equalWidth="0" w:num="2">
            <w:col w:w="6236" w:space="877"/>
            <w:col w:w="2907"/>
          </w:cols>
        </w:sectPr>
      </w:pPr>
    </w:p>
    <w:p>
      <w:pPr>
        <w:pStyle w:val="5"/>
        <w:tabs>
          <w:tab w:val="left" w:pos="4343"/>
          <w:tab w:val="left" w:pos="5559"/>
        </w:tabs>
        <w:spacing w:before="100" w:line="344" w:lineRule="exact"/>
      </w:pPr>
      <w:r>
        <mc:AlternateContent>
          <mc:Choice Requires="wpg">
            <w:drawing>
              <wp:anchor distT="0" distB="0" distL="114300" distR="114300" simplePos="0" relativeHeight="249666560" behindDoc="1" locked="0" layoutInCell="1" allowOverlap="1">
                <wp:simplePos x="0" y="0"/>
                <wp:positionH relativeFrom="page">
                  <wp:posOffset>2648585</wp:posOffset>
                </wp:positionH>
                <wp:positionV relativeFrom="paragraph">
                  <wp:posOffset>88900</wp:posOffset>
                </wp:positionV>
                <wp:extent cx="705485" cy="172085"/>
                <wp:effectExtent l="635" t="635" r="17780" b="17780"/>
                <wp:wrapNone/>
                <wp:docPr id="202" name="组合 202"/>
                <wp:cNvGraphicFramePr/>
                <a:graphic xmlns:a="http://schemas.openxmlformats.org/drawingml/2006/main">
                  <a:graphicData uri="http://schemas.microsoft.com/office/word/2010/wordprocessingGroup">
                    <wpg:wgp>
                      <wpg:cNvGrpSpPr/>
                      <wpg:grpSpPr>
                        <a:xfrm>
                          <a:off x="0" y="0"/>
                          <a:ext cx="705485" cy="172085"/>
                          <a:chOff x="4172" y="141"/>
                          <a:chExt cx="1111" cy="271"/>
                        </a:xfrm>
                      </wpg:grpSpPr>
                      <wps:wsp>
                        <wps:cNvPr id="199" name="任意多边形 199"/>
                        <wps:cNvSpPr/>
                        <wps:spPr>
                          <a:xfrm>
                            <a:off x="4171" y="140"/>
                            <a:ext cx="1111" cy="271"/>
                          </a:xfrm>
                          <a:custGeom>
                            <a:avLst/>
                            <a:gdLst/>
                            <a:ahLst/>
                            <a:cxnLst/>
                            <a:pathLst>
                              <a:path w="1111" h="271">
                                <a:moveTo>
                                  <a:pt x="1065" y="270"/>
                                </a:moveTo>
                                <a:lnTo>
                                  <a:pt x="45" y="270"/>
                                </a:lnTo>
                                <a:lnTo>
                                  <a:pt x="25" y="267"/>
                                </a:lnTo>
                                <a:lnTo>
                                  <a:pt x="11" y="259"/>
                                </a:lnTo>
                                <a:lnTo>
                                  <a:pt x="3" y="244"/>
                                </a:lnTo>
                                <a:lnTo>
                                  <a:pt x="0" y="225"/>
                                </a:lnTo>
                                <a:lnTo>
                                  <a:pt x="0" y="45"/>
                                </a:lnTo>
                                <a:lnTo>
                                  <a:pt x="3" y="25"/>
                                </a:lnTo>
                                <a:lnTo>
                                  <a:pt x="11" y="11"/>
                                </a:lnTo>
                                <a:lnTo>
                                  <a:pt x="25" y="2"/>
                                </a:lnTo>
                                <a:lnTo>
                                  <a:pt x="45" y="0"/>
                                </a:lnTo>
                                <a:lnTo>
                                  <a:pt x="1065" y="0"/>
                                </a:lnTo>
                                <a:lnTo>
                                  <a:pt x="1085" y="2"/>
                                </a:lnTo>
                                <a:lnTo>
                                  <a:pt x="1099" y="11"/>
                                </a:lnTo>
                                <a:lnTo>
                                  <a:pt x="1107" y="25"/>
                                </a:lnTo>
                                <a:lnTo>
                                  <a:pt x="1110" y="45"/>
                                </a:lnTo>
                                <a:lnTo>
                                  <a:pt x="1110" y="225"/>
                                </a:lnTo>
                                <a:lnTo>
                                  <a:pt x="1107" y="244"/>
                                </a:lnTo>
                                <a:lnTo>
                                  <a:pt x="1099" y="259"/>
                                </a:lnTo>
                                <a:lnTo>
                                  <a:pt x="1085" y="267"/>
                                </a:lnTo>
                                <a:lnTo>
                                  <a:pt x="1065" y="270"/>
                                </a:lnTo>
                                <a:close/>
                              </a:path>
                            </a:pathLst>
                          </a:custGeom>
                          <a:solidFill>
                            <a:srgbClr val="F8F8F8"/>
                          </a:solidFill>
                          <a:ln>
                            <a:noFill/>
                          </a:ln>
                        </wps:spPr>
                        <wps:bodyPr upright="1"/>
                      </wps:wsp>
                      <wps:wsp>
                        <wps:cNvPr id="200" name="任意多边形 200"/>
                        <wps:cNvSpPr/>
                        <wps:spPr>
                          <a:xfrm>
                            <a:off x="4179" y="148"/>
                            <a:ext cx="1096" cy="256"/>
                          </a:xfrm>
                          <a:custGeom>
                            <a:avLst/>
                            <a:gdLst/>
                            <a:ahLst/>
                            <a:cxnLst/>
                            <a:pathLst>
                              <a:path w="1096" h="256">
                                <a:moveTo>
                                  <a:pt x="0" y="218"/>
                                </a:moveTo>
                                <a:lnTo>
                                  <a:pt x="0" y="38"/>
                                </a:lnTo>
                                <a:lnTo>
                                  <a:pt x="3" y="21"/>
                                </a:lnTo>
                                <a:lnTo>
                                  <a:pt x="10" y="10"/>
                                </a:lnTo>
                                <a:lnTo>
                                  <a:pt x="21" y="3"/>
                                </a:lnTo>
                                <a:lnTo>
                                  <a:pt x="38" y="0"/>
                                </a:lnTo>
                                <a:lnTo>
                                  <a:pt x="1058" y="0"/>
                                </a:lnTo>
                                <a:lnTo>
                                  <a:pt x="1075" y="3"/>
                                </a:lnTo>
                                <a:lnTo>
                                  <a:pt x="1086" y="10"/>
                                </a:lnTo>
                                <a:lnTo>
                                  <a:pt x="1093" y="21"/>
                                </a:lnTo>
                                <a:lnTo>
                                  <a:pt x="1096" y="38"/>
                                </a:lnTo>
                                <a:lnTo>
                                  <a:pt x="1096" y="218"/>
                                </a:lnTo>
                                <a:lnTo>
                                  <a:pt x="1093" y="234"/>
                                </a:lnTo>
                                <a:lnTo>
                                  <a:pt x="1086" y="246"/>
                                </a:lnTo>
                                <a:lnTo>
                                  <a:pt x="1075" y="253"/>
                                </a:lnTo>
                                <a:lnTo>
                                  <a:pt x="1058"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201" name="文本框 201"/>
                        <wps:cNvSpPr txBox="1"/>
                        <wps:spPr>
                          <a:xfrm>
                            <a:off x="4171" y="140"/>
                            <a:ext cx="111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System.out</w:t>
                              </w:r>
                            </w:p>
                          </w:txbxContent>
                        </wps:txbx>
                        <wps:bodyPr lIns="0" tIns="0" rIns="0" bIns="0" upright="1"/>
                      </wps:wsp>
                    </wpg:wgp>
                  </a:graphicData>
                </a:graphic>
              </wp:anchor>
            </w:drawing>
          </mc:Choice>
          <mc:Fallback>
            <w:pict>
              <v:group id="_x0000_s1026" o:spid="_x0000_s1026" o:spt="203" style="position:absolute;left:0pt;margin-left:208.55pt;margin-top:7pt;height:13.55pt;width:55.55pt;mso-position-horizontal-relative:page;z-index:-253649920;mso-width-relative:page;mso-height-relative:page;" coordorigin="4172,141" coordsize="1111,271" o:gfxdata="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">
                <o:lock v:ext="edit" aspectratio="f"/>
                <v:shape id="_x0000_s1026" o:spid="_x0000_s1026" o:spt="100" style="position:absolute;left:4171;top:140;height:271;width:1111;" fillcolor="#F8F8F8" filled="t" stroked="f" coordsize="1111,271" o:gfxdata="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h+vJvQAA&#10;ANwAAAAPAAAAAAAAAAEAIAAAACIAAABkcnMvZG93bnJldi54bWxQSwECFAAUAAAACACHTuJAMy8F&#10;njsAAAA5AAAAEAAAAAAAAAABACAAAAAMAQAAZHJzL3NoYXBleG1sLnhtbFBLBQYAAAAABgAGAFsB&#10;AAC2AwAAAAA=&#10;" path="m1065,270l45,270,25,267,11,259,3,244,0,225,0,45,3,25,11,11,25,2,45,0,1065,0,1085,2,1099,11,1107,25,1110,45,1110,225,1107,244,1099,259,1085,267,1065,270xe">
                  <v:fill on="t" focussize="0,0"/>
                  <v:stroke on="f"/>
                  <v:imagedata o:title=""/>
                  <o:lock v:ext="edit" aspectratio="f"/>
                </v:shape>
                <v:shape id="_x0000_s1026" o:spid="_x0000_s1026" o:spt="100" style="position:absolute;left:4179;top:148;height:256;width:1096;" filled="f" stroked="t" coordsize="1096,256" o:gfxdata="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qVdnvQAA&#10;ANwAAAAPAAAAAAAAAAEAIAAAACIAAABkcnMvZG93bnJldi54bWxQSwECFAAUAAAACACHTuJAMy8F&#10;njsAAAA5AAAAEAAAAAAAAAABACAAAAAMAQAAZHJzL3NoYXBleG1sLnhtbFBLBQYAAAAABgAGAFsB&#10;AAC2AwAAAAA=&#10;" path="m0,218l0,38,3,21,10,10,21,3,38,0,1058,0,1075,3,1086,10,1093,21,1096,38,1096,218,1093,234,1086,246,1075,253,1058,255,38,255,21,253,10,246,3,234,0,218xe">
                  <v:fill on="f" focussize="0,0"/>
                  <v:stroke weight="0.750314960629921pt" color="#DDDDDD" joinstyle="round"/>
                  <v:imagedata o:title=""/>
                  <o:lock v:ext="edit" aspectratio="f"/>
                </v:shape>
                <v:shape id="_x0000_s1026" o:spid="_x0000_s1026" o:spt="202" type="#_x0000_t202" style="position:absolute;left:4171;top:140;height:271;width:1111;" filled="f" stroked="f" coordsize="21600,21600" o:gfxdata="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Sh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System.out</w:t>
                        </w:r>
                      </w:p>
                    </w:txbxContent>
                  </v:textbox>
                </v:shape>
              </v:group>
            </w:pict>
          </mc:Fallback>
        </mc:AlternateContent>
      </w:r>
      <w:r>
        <mc:AlternateContent>
          <mc:Choice Requires="wpg">
            <w:drawing>
              <wp:anchor distT="0" distB="0" distL="114300" distR="114300" simplePos="0" relativeHeight="249668608" behindDoc="1" locked="0" layoutInCell="1" allowOverlap="1">
                <wp:simplePos x="0" y="0"/>
                <wp:positionH relativeFrom="page">
                  <wp:posOffset>3601720</wp:posOffset>
                </wp:positionH>
                <wp:positionV relativeFrom="paragraph">
                  <wp:posOffset>88900</wp:posOffset>
                </wp:positionV>
                <wp:extent cx="524510" cy="172085"/>
                <wp:effectExtent l="635" t="635" r="8255" b="17780"/>
                <wp:wrapNone/>
                <wp:docPr id="115" name="组合 115"/>
                <wp:cNvGraphicFramePr/>
                <a:graphic xmlns:a="http://schemas.openxmlformats.org/drawingml/2006/main">
                  <a:graphicData uri="http://schemas.microsoft.com/office/word/2010/wordprocessingGroup">
                    <wpg:wgp>
                      <wpg:cNvGrpSpPr/>
                      <wpg:grpSpPr>
                        <a:xfrm>
                          <a:off x="0" y="0"/>
                          <a:ext cx="524510" cy="172085"/>
                          <a:chOff x="5672" y="141"/>
                          <a:chExt cx="826" cy="271"/>
                        </a:xfrm>
                      </wpg:grpSpPr>
                      <wps:wsp>
                        <wps:cNvPr id="112" name="任意多边形 112"/>
                        <wps:cNvSpPr/>
                        <wps:spPr>
                          <a:xfrm>
                            <a:off x="5672" y="140"/>
                            <a:ext cx="826" cy="271"/>
                          </a:xfrm>
                          <a:custGeom>
                            <a:avLst/>
                            <a:gdLst/>
                            <a:ahLst/>
                            <a:cxnLst/>
                            <a:pathLst>
                              <a:path w="826" h="271">
                                <a:moveTo>
                                  <a:pt x="781" y="270"/>
                                </a:moveTo>
                                <a:lnTo>
                                  <a:pt x="45" y="270"/>
                                </a:lnTo>
                                <a:lnTo>
                                  <a:pt x="26" y="267"/>
                                </a:lnTo>
                                <a:lnTo>
                                  <a:pt x="12" y="259"/>
                                </a:lnTo>
                                <a:lnTo>
                                  <a:pt x="3" y="244"/>
                                </a:lnTo>
                                <a:lnTo>
                                  <a:pt x="0" y="225"/>
                                </a:lnTo>
                                <a:lnTo>
                                  <a:pt x="0" y="45"/>
                                </a:lnTo>
                                <a:lnTo>
                                  <a:pt x="3" y="25"/>
                                </a:lnTo>
                                <a:lnTo>
                                  <a:pt x="12" y="11"/>
                                </a:lnTo>
                                <a:lnTo>
                                  <a:pt x="26" y="2"/>
                                </a:lnTo>
                                <a:lnTo>
                                  <a:pt x="45" y="0"/>
                                </a:lnTo>
                                <a:lnTo>
                                  <a:pt x="781" y="0"/>
                                </a:lnTo>
                                <a:lnTo>
                                  <a:pt x="800" y="2"/>
                                </a:lnTo>
                                <a:lnTo>
                                  <a:pt x="814" y="11"/>
                                </a:lnTo>
                                <a:lnTo>
                                  <a:pt x="823" y="25"/>
                                </a:lnTo>
                                <a:lnTo>
                                  <a:pt x="826" y="45"/>
                                </a:lnTo>
                                <a:lnTo>
                                  <a:pt x="826" y="225"/>
                                </a:lnTo>
                                <a:lnTo>
                                  <a:pt x="823" y="244"/>
                                </a:lnTo>
                                <a:lnTo>
                                  <a:pt x="814" y="259"/>
                                </a:lnTo>
                                <a:lnTo>
                                  <a:pt x="800" y="267"/>
                                </a:lnTo>
                                <a:lnTo>
                                  <a:pt x="781" y="270"/>
                                </a:lnTo>
                                <a:close/>
                              </a:path>
                            </a:pathLst>
                          </a:custGeom>
                          <a:solidFill>
                            <a:srgbClr val="F8F8F8"/>
                          </a:solidFill>
                          <a:ln>
                            <a:noFill/>
                          </a:ln>
                        </wps:spPr>
                        <wps:bodyPr upright="1"/>
                      </wps:wsp>
                      <wps:wsp>
                        <wps:cNvPr id="113" name="任意多边形 113"/>
                        <wps:cNvSpPr/>
                        <wps:spPr>
                          <a:xfrm>
                            <a:off x="5679" y="148"/>
                            <a:ext cx="811" cy="256"/>
                          </a:xfrm>
                          <a:custGeom>
                            <a:avLst/>
                            <a:gdLst/>
                            <a:ahLst/>
                            <a:cxnLst/>
                            <a:pathLst>
                              <a:path w="811" h="256">
                                <a:moveTo>
                                  <a:pt x="0" y="218"/>
                                </a:moveTo>
                                <a:lnTo>
                                  <a:pt x="0" y="38"/>
                                </a:lnTo>
                                <a:lnTo>
                                  <a:pt x="2" y="21"/>
                                </a:lnTo>
                                <a:lnTo>
                                  <a:pt x="9" y="10"/>
                                </a:lnTo>
                                <a:lnTo>
                                  <a:pt x="21" y="3"/>
                                </a:lnTo>
                                <a:lnTo>
                                  <a:pt x="37" y="0"/>
                                </a:lnTo>
                                <a:lnTo>
                                  <a:pt x="773" y="0"/>
                                </a:lnTo>
                                <a:lnTo>
                                  <a:pt x="789" y="3"/>
                                </a:lnTo>
                                <a:lnTo>
                                  <a:pt x="801" y="10"/>
                                </a:lnTo>
                                <a:lnTo>
                                  <a:pt x="808" y="21"/>
                                </a:lnTo>
                                <a:lnTo>
                                  <a:pt x="810" y="38"/>
                                </a:lnTo>
                                <a:lnTo>
                                  <a:pt x="810" y="218"/>
                                </a:lnTo>
                                <a:lnTo>
                                  <a:pt x="808" y="234"/>
                                </a:lnTo>
                                <a:lnTo>
                                  <a:pt x="801" y="246"/>
                                </a:lnTo>
                                <a:lnTo>
                                  <a:pt x="789" y="253"/>
                                </a:lnTo>
                                <a:lnTo>
                                  <a:pt x="77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114" name="文本框 114"/>
                        <wps:cNvSpPr txBox="1"/>
                        <wps:spPr>
                          <a:xfrm>
                            <a:off x="5672" y="140"/>
                            <a:ext cx="826" cy="271"/>
                          </a:xfrm>
                          <a:prstGeom prst="rect">
                            <a:avLst/>
                          </a:prstGeom>
                          <a:noFill/>
                          <a:ln>
                            <a:noFill/>
                          </a:ln>
                        </wps:spPr>
                        <wps:txbx>
                          <w:txbxContent>
                            <w:p>
                              <w:pPr>
                                <w:spacing w:before="53"/>
                                <w:ind w:left="76" w:right="0" w:firstLine="0"/>
                                <w:jc w:val="left"/>
                                <w:rPr>
                                  <w:rFonts w:ascii="Consolas"/>
                                  <w:sz w:val="17"/>
                                </w:rPr>
                              </w:pPr>
                              <w:r>
                                <w:rPr>
                                  <w:rFonts w:ascii="Consolas"/>
                                  <w:color w:val="333333"/>
                                  <w:w w:val="105"/>
                                  <w:sz w:val="17"/>
                                </w:rPr>
                                <w:t>println</w:t>
                              </w:r>
                            </w:p>
                          </w:txbxContent>
                        </wps:txbx>
                        <wps:bodyPr lIns="0" tIns="0" rIns="0" bIns="0" upright="1"/>
                      </wps:wsp>
                    </wpg:wgp>
                  </a:graphicData>
                </a:graphic>
              </wp:anchor>
            </w:drawing>
          </mc:Choice>
          <mc:Fallback>
            <w:pict>
              <v:group id="_x0000_s1026" o:spid="_x0000_s1026" o:spt="203" style="position:absolute;left:0pt;margin-left:283.6pt;margin-top:7pt;height:13.55pt;width:41.3pt;mso-position-horizontal-relative:page;z-index:-253647872;mso-width-relative:page;mso-height-relative:page;" coordorigin="5672,141" coordsize="826,271" o:gfxdata="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">
                <o:lock v:ext="edit" aspectratio="f"/>
                <v:shape id="_x0000_s1026" o:spid="_x0000_s1026" o:spt="100" style="position:absolute;left:5672;top:140;height:271;width:826;" fillcolor="#F8F8F8" filled="t" stroked="f" coordsize="826,271" o:gfxdata="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Rhq28AAAA&#10;3AAAAA8AAAAAAAAAAQAgAAAAIgAAAGRycy9kb3ducmV2LnhtbFBLAQIUABQAAAAIAIdO4kAzLwWe&#10;OwAAADkAAAAQAAAAAAAAAAEAIAAAAAsBAABkcnMvc2hhcGV4bWwueG1sUEsFBgAAAAAGAAYAWwEA&#10;ALUDAAAAAA==&#10;" path="m781,270l45,270,26,267,12,259,3,244,0,225,0,45,3,25,12,11,26,2,45,0,781,0,800,2,814,11,823,25,826,45,826,225,823,244,814,259,800,267,781,270xe">
                  <v:fill on="t" focussize="0,0"/>
                  <v:stroke on="f"/>
                  <v:imagedata o:title=""/>
                  <o:lock v:ext="edit" aspectratio="f"/>
                </v:shape>
                <v:shape id="_x0000_s1026" o:spid="_x0000_s1026" o:spt="100" style="position:absolute;left:5679;top:148;height:256;width:811;" filled="f" stroked="t" coordsize="811,256" o:gfxdata="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IUgXvQAA&#10;ANwAAAAPAAAAAAAAAAEAIAAAACIAAABkcnMvZG93bnJldi54bWxQSwECFAAUAAAACACHTuJAMy8F&#10;njsAAAA5AAAAEAAAAAAAAAABACAAAAAMAQAAZHJzL3NoYXBleG1sLnhtbFBLBQYAAAAABgAGAFsB&#10;AAC2AwAAAAA=&#10;" path="m0,218l0,38,2,21,9,10,21,3,37,0,773,0,789,3,801,10,808,21,810,38,810,218,808,234,801,246,789,253,773,255,37,255,21,253,9,246,2,234,0,218xe">
                  <v:fill on="f" focussize="0,0"/>
                  <v:stroke weight="0.750314960629921pt" color="#DDDDDD" joinstyle="round"/>
                  <v:imagedata o:title=""/>
                  <o:lock v:ext="edit" aspectratio="f"/>
                </v:shape>
                <v:shape id="_x0000_s1026" o:spid="_x0000_s1026" o:spt="202" type="#_x0000_t202" style="position:absolute;left:5672;top:140;height:271;width:826;" filled="f" stroked="f" coordsize="21600,21600" o:gfxdata="UEsDBAoAAAAAAIdO4kAAAAAAAAAAAAAAAAAEAAAAZHJzL1BLAwQUAAAACACHTuJAXWLGvLwAAADc&#10;AAAADwAAAGRycy9kb3ducmV2LnhtbEVPTWsCMRC9F/wPYYTearKl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ixr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53"/>
                          <w:ind w:left="76" w:right="0" w:firstLine="0"/>
                          <w:jc w:val="left"/>
                          <w:rPr>
                            <w:rFonts w:ascii="Consolas"/>
                            <w:sz w:val="17"/>
                          </w:rPr>
                        </w:pPr>
                        <w:r>
                          <w:rPr>
                            <w:rFonts w:ascii="Consolas"/>
                            <w:color w:val="333333"/>
                            <w:w w:val="105"/>
                            <w:sz w:val="17"/>
                          </w:rPr>
                          <w:t>println</w:t>
                        </w:r>
                      </w:p>
                    </w:txbxContent>
                  </v:textbox>
                </v:shape>
              </v:group>
            </w:pict>
          </mc:Fallback>
        </mc:AlternateContent>
      </w:r>
      <w:r>
        <w:rPr>
          <w:color w:val="333333"/>
          <w:w w:val="105"/>
        </w:rPr>
        <w:t>第二种等效写法的语义是指：直接让</w:t>
      </w:r>
      <w:r>
        <w:rPr>
          <w:color w:val="333333"/>
          <w:w w:val="105"/>
        </w:rPr>
        <w:tab/>
      </w:r>
      <w:r>
        <w:rPr>
          <w:color w:val="333333"/>
          <w:w w:val="105"/>
        </w:rPr>
        <w:t>中的</w:t>
      </w:r>
      <w:r>
        <w:rPr>
          <w:color w:val="333333"/>
          <w:w w:val="105"/>
        </w:rPr>
        <w:tab/>
      </w:r>
      <w:r>
        <w:rPr>
          <w:color w:val="333333"/>
          <w:w w:val="105"/>
        </w:rPr>
        <w:t>方法来取代</w:t>
      </w:r>
      <w:r>
        <w:rPr>
          <w:rFonts w:ascii="Open Sans" w:eastAsia="Open Sans"/>
          <w:color w:val="333333"/>
          <w:w w:val="105"/>
        </w:rPr>
        <w:t>Lambda</w:t>
      </w:r>
      <w:r>
        <w:rPr>
          <w:color w:val="333333"/>
          <w:w w:val="105"/>
        </w:rPr>
        <w:t>。两种写法的执行效果完全一</w:t>
      </w:r>
    </w:p>
    <w:p>
      <w:pPr>
        <w:pStyle w:val="5"/>
        <w:spacing w:line="306" w:lineRule="exact"/>
      </w:pPr>
      <w:r>
        <w:rPr>
          <w:color w:val="333333"/>
          <w:w w:val="105"/>
        </w:rPr>
        <w:t>样，而第二种方法引用的写法复用了已有方案，更加简洁。</w:t>
      </w:r>
    </w:p>
    <w:p>
      <w:pPr>
        <w:pStyle w:val="4"/>
      </w:pPr>
      <w:bookmarkStart w:id="42" w:name="推导与省略"/>
      <w:bookmarkEnd w:id="42"/>
      <w:r>
        <w:rPr>
          <w:color w:val="333333"/>
        </w:rPr>
        <w:t>推导与省略</w:t>
      </w:r>
    </w:p>
    <w:p>
      <w:pPr>
        <w:pStyle w:val="5"/>
        <w:spacing w:before="143" w:line="206" w:lineRule="auto"/>
        <w:ind w:right="256"/>
      </w:pPr>
      <w:r>
        <w:rPr>
          <w:color w:val="333333"/>
        </w:rPr>
        <w:t>如果使用</w:t>
      </w:r>
      <w:r>
        <w:rPr>
          <w:rFonts w:ascii="Open Sans" w:hAnsi="Open Sans" w:eastAsia="Open Sans"/>
          <w:color w:val="333333"/>
        </w:rPr>
        <w:t>Lambda</w:t>
      </w:r>
      <w:r>
        <w:rPr>
          <w:color w:val="333333"/>
        </w:rPr>
        <w:t>，那么根据</w:t>
      </w:r>
      <w:r>
        <w:rPr>
          <w:rFonts w:ascii="Open Sans" w:hAnsi="Open Sans" w:eastAsia="Open Sans"/>
          <w:color w:val="333333"/>
        </w:rPr>
        <w:t>“</w:t>
      </w:r>
      <w:r>
        <w:rPr>
          <w:b/>
          <w:color w:val="333333"/>
        </w:rPr>
        <w:t>可推导就是可省略</w:t>
      </w:r>
      <w:r>
        <w:rPr>
          <w:rFonts w:ascii="Open Sans" w:hAnsi="Open Sans" w:eastAsia="Open Sans"/>
          <w:color w:val="333333"/>
        </w:rPr>
        <w:t>”</w:t>
      </w:r>
      <w:r>
        <w:rPr>
          <w:color w:val="333333"/>
        </w:rPr>
        <w:t>的原则，无需指定参数类型，也无需指定的重载形式</w:t>
      </w:r>
      <w:r>
        <w:rPr>
          <w:rFonts w:ascii="Open Sans" w:hAnsi="Open Sans" w:eastAsia="Open Sans"/>
          <w:color w:val="333333"/>
        </w:rPr>
        <w:t>——</w:t>
      </w:r>
      <w:r>
        <w:rPr>
          <w:color w:val="333333"/>
          <w:spacing w:val="-6"/>
        </w:rPr>
        <w:t xml:space="preserve">它们都  </w:t>
      </w:r>
      <w:r>
        <w:rPr>
          <w:color w:val="333333"/>
          <w:w w:val="105"/>
        </w:rPr>
        <w:t>将被自动推导。而如果使用方法引用，也是同样可以根据上下文进行推导。</w:t>
      </w:r>
    </w:p>
    <w:p>
      <w:pPr>
        <w:pStyle w:val="5"/>
        <w:spacing w:before="112"/>
      </w:pPr>
      <w:r>
        <w:rPr>
          <w:color w:val="333333"/>
          <w:w w:val="105"/>
        </w:rPr>
        <w:t>函数式接口是</w:t>
      </w:r>
      <w:r>
        <w:rPr>
          <w:rFonts w:ascii="Open Sans" w:eastAsia="Open Sans"/>
          <w:color w:val="333333"/>
          <w:w w:val="105"/>
        </w:rPr>
        <w:t>Lambda</w:t>
      </w:r>
      <w:r>
        <w:rPr>
          <w:color w:val="333333"/>
          <w:w w:val="105"/>
        </w:rPr>
        <w:t>的基础，而方法引用是</w:t>
      </w:r>
      <w:r>
        <w:rPr>
          <w:rFonts w:ascii="Open Sans" w:eastAsia="Open Sans"/>
          <w:color w:val="333333"/>
          <w:w w:val="105"/>
        </w:rPr>
        <w:t>Lambda</w:t>
      </w:r>
      <w:r>
        <w:rPr>
          <w:color w:val="333333"/>
          <w:w w:val="105"/>
        </w:rPr>
        <w:t>的孪生兄弟。</w:t>
      </w:r>
    </w:p>
    <w:p>
      <w:pPr>
        <w:pStyle w:val="5"/>
        <w:tabs>
          <w:tab w:val="left" w:pos="2883"/>
        </w:tabs>
        <w:spacing w:before="115"/>
      </w:pPr>
      <w:r>
        <mc:AlternateContent>
          <mc:Choice Requires="wpg">
            <w:drawing>
              <wp:anchor distT="0" distB="0" distL="114300" distR="114300" simplePos="0" relativeHeight="249670656" behindDoc="1" locked="0" layoutInCell="1" allowOverlap="1">
                <wp:simplePos x="0" y="0"/>
                <wp:positionH relativeFrom="page">
                  <wp:posOffset>1905635</wp:posOffset>
                </wp:positionH>
                <wp:positionV relativeFrom="paragraph">
                  <wp:posOffset>98425</wp:posOffset>
                </wp:positionV>
                <wp:extent cx="524510" cy="172085"/>
                <wp:effectExtent l="635" t="635" r="8255" b="17780"/>
                <wp:wrapNone/>
                <wp:docPr id="151" name="组合 151"/>
                <wp:cNvGraphicFramePr/>
                <a:graphic xmlns:a="http://schemas.openxmlformats.org/drawingml/2006/main">
                  <a:graphicData uri="http://schemas.microsoft.com/office/word/2010/wordprocessingGroup">
                    <wpg:wgp>
                      <wpg:cNvGrpSpPr/>
                      <wpg:grpSpPr>
                        <a:xfrm>
                          <a:off x="0" y="0"/>
                          <a:ext cx="524510" cy="172085"/>
                          <a:chOff x="3001" y="156"/>
                          <a:chExt cx="826" cy="271"/>
                        </a:xfrm>
                      </wpg:grpSpPr>
                      <wps:wsp>
                        <wps:cNvPr id="148" name="任意多边形 148"/>
                        <wps:cNvSpPr/>
                        <wps:spPr>
                          <a:xfrm>
                            <a:off x="3001" y="155"/>
                            <a:ext cx="826" cy="271"/>
                          </a:xfrm>
                          <a:custGeom>
                            <a:avLst/>
                            <a:gdLst/>
                            <a:ahLst/>
                            <a:cxnLst/>
                            <a:pathLst>
                              <a:path w="826" h="271">
                                <a:moveTo>
                                  <a:pt x="781" y="270"/>
                                </a:moveTo>
                                <a:lnTo>
                                  <a:pt x="45" y="270"/>
                                </a:lnTo>
                                <a:lnTo>
                                  <a:pt x="26" y="267"/>
                                </a:lnTo>
                                <a:lnTo>
                                  <a:pt x="12" y="259"/>
                                </a:lnTo>
                                <a:lnTo>
                                  <a:pt x="3" y="244"/>
                                </a:lnTo>
                                <a:lnTo>
                                  <a:pt x="0" y="225"/>
                                </a:lnTo>
                                <a:lnTo>
                                  <a:pt x="0" y="45"/>
                                </a:lnTo>
                                <a:lnTo>
                                  <a:pt x="3" y="25"/>
                                </a:lnTo>
                                <a:lnTo>
                                  <a:pt x="12" y="11"/>
                                </a:lnTo>
                                <a:lnTo>
                                  <a:pt x="26" y="2"/>
                                </a:lnTo>
                                <a:lnTo>
                                  <a:pt x="45" y="0"/>
                                </a:lnTo>
                                <a:lnTo>
                                  <a:pt x="781" y="0"/>
                                </a:lnTo>
                                <a:lnTo>
                                  <a:pt x="800" y="2"/>
                                </a:lnTo>
                                <a:lnTo>
                                  <a:pt x="814" y="11"/>
                                </a:lnTo>
                                <a:lnTo>
                                  <a:pt x="823" y="25"/>
                                </a:lnTo>
                                <a:lnTo>
                                  <a:pt x="826" y="45"/>
                                </a:lnTo>
                                <a:lnTo>
                                  <a:pt x="826" y="225"/>
                                </a:lnTo>
                                <a:lnTo>
                                  <a:pt x="823" y="244"/>
                                </a:lnTo>
                                <a:lnTo>
                                  <a:pt x="814" y="259"/>
                                </a:lnTo>
                                <a:lnTo>
                                  <a:pt x="800" y="267"/>
                                </a:lnTo>
                                <a:lnTo>
                                  <a:pt x="781" y="270"/>
                                </a:lnTo>
                                <a:close/>
                              </a:path>
                            </a:pathLst>
                          </a:custGeom>
                          <a:solidFill>
                            <a:srgbClr val="F8F8F8"/>
                          </a:solidFill>
                          <a:ln>
                            <a:noFill/>
                          </a:ln>
                        </wps:spPr>
                        <wps:bodyPr upright="1"/>
                      </wps:wsp>
                      <wps:wsp>
                        <wps:cNvPr id="149" name="任意多边形 149"/>
                        <wps:cNvSpPr/>
                        <wps:spPr>
                          <a:xfrm>
                            <a:off x="3008" y="163"/>
                            <a:ext cx="811" cy="256"/>
                          </a:xfrm>
                          <a:custGeom>
                            <a:avLst/>
                            <a:gdLst/>
                            <a:ahLst/>
                            <a:cxnLst/>
                            <a:pathLst>
                              <a:path w="811" h="256">
                                <a:moveTo>
                                  <a:pt x="0" y="218"/>
                                </a:moveTo>
                                <a:lnTo>
                                  <a:pt x="0" y="38"/>
                                </a:lnTo>
                                <a:lnTo>
                                  <a:pt x="2" y="21"/>
                                </a:lnTo>
                                <a:lnTo>
                                  <a:pt x="9" y="10"/>
                                </a:lnTo>
                                <a:lnTo>
                                  <a:pt x="21" y="3"/>
                                </a:lnTo>
                                <a:lnTo>
                                  <a:pt x="37" y="0"/>
                                </a:lnTo>
                                <a:lnTo>
                                  <a:pt x="773" y="0"/>
                                </a:lnTo>
                                <a:lnTo>
                                  <a:pt x="789" y="3"/>
                                </a:lnTo>
                                <a:lnTo>
                                  <a:pt x="801" y="10"/>
                                </a:lnTo>
                                <a:lnTo>
                                  <a:pt x="808" y="21"/>
                                </a:lnTo>
                                <a:lnTo>
                                  <a:pt x="810" y="38"/>
                                </a:lnTo>
                                <a:lnTo>
                                  <a:pt x="810" y="218"/>
                                </a:lnTo>
                                <a:lnTo>
                                  <a:pt x="808" y="234"/>
                                </a:lnTo>
                                <a:lnTo>
                                  <a:pt x="801" y="246"/>
                                </a:lnTo>
                                <a:lnTo>
                                  <a:pt x="789" y="253"/>
                                </a:lnTo>
                                <a:lnTo>
                                  <a:pt x="77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150" name="文本框 150"/>
                        <wps:cNvSpPr txBox="1"/>
                        <wps:spPr>
                          <a:xfrm>
                            <a:off x="3001" y="155"/>
                            <a:ext cx="82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println</w:t>
                              </w:r>
                            </w:p>
                          </w:txbxContent>
                        </wps:txbx>
                        <wps:bodyPr lIns="0" tIns="0" rIns="0" bIns="0" upright="1"/>
                      </wps:wsp>
                    </wpg:wgp>
                  </a:graphicData>
                </a:graphic>
              </wp:anchor>
            </w:drawing>
          </mc:Choice>
          <mc:Fallback>
            <w:pict>
              <v:group id="_x0000_s1026" o:spid="_x0000_s1026" o:spt="203" style="position:absolute;left:0pt;margin-left:150.05pt;margin-top:7.75pt;height:13.55pt;width:41.3pt;mso-position-horizontal-relative:page;z-index:-253645824;mso-width-relative:page;mso-height-relative:page;" coordorigin="3001,156" coordsize="826,271" o:gfxdata="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">
                <o:lock v:ext="edit" aspectratio="f"/>
                <v:shape id="_x0000_s1026" o:spid="_x0000_s1026" o:spt="100" style="position:absolute;left:3001;top:155;height:271;width:826;" fillcolor="#F8F8F8" filled="t" stroked="f" coordsize="826,271" o:gfxdata="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qeWr4A&#10;AADcAAAADwAAAAAAAAABACAAAAAiAAAAZHJzL2Rvd25yZXYueG1sUEsBAhQAFAAAAAgAh07iQDMv&#10;BZ47AAAAOQAAABAAAAAAAAAAAQAgAAAADQEAAGRycy9zaGFwZXhtbC54bWxQSwUGAAAAAAYABgBb&#10;AQAAtwMAAAAA&#10;" path="m781,270l45,270,26,267,12,259,3,244,0,225,0,45,3,25,12,11,26,2,45,0,781,0,800,2,814,11,823,25,826,45,826,225,823,244,814,259,800,267,781,270xe">
                  <v:fill on="t" focussize="0,0"/>
                  <v:stroke on="f"/>
                  <v:imagedata o:title=""/>
                  <o:lock v:ext="edit" aspectratio="f"/>
                </v:shape>
                <v:shape id="_x0000_s1026" o:spid="_x0000_s1026" o:spt="100" style="position:absolute;left:3008;top:163;height:256;width:811;" filled="f" stroked="t" coordsize="811,256" o:gfxdata="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npQ4LsAAADc&#10;AAAADwAAAAAAAAABACAAAAAiAAAAZHJzL2Rvd25yZXYueG1sUEsBAhQAFAAAAAgAh07iQDMvBZ47&#10;AAAAOQAAABAAAAAAAAAAAQAgAAAACgEAAGRycy9zaGFwZXhtbC54bWxQSwUGAAAAAAYABgBbAQAA&#10;tAMAAAAA&#10;" path="m0,218l0,38,2,21,9,10,21,3,37,0,773,0,789,3,801,10,808,21,810,38,810,218,808,234,801,246,789,253,773,255,37,255,21,253,9,246,2,234,0,218xe">
                  <v:fill on="f" focussize="0,0"/>
                  <v:stroke weight="0.750314960629921pt" color="#DDDDDD" joinstyle="round"/>
                  <v:imagedata o:title=""/>
                  <o:lock v:ext="edit" aspectratio="f"/>
                </v:shape>
                <v:shape id="_x0000_s1026" o:spid="_x0000_s1026" o:spt="202" type="#_x0000_t202" style="position:absolute;left:3001;top:155;height:271;width:826;" filled="f" stroked="f" coordsize="21600,21600" o:gfxdata="UEsDBAoAAAAAAIdO4kAAAAAAAAAAAAAAAAAEAAAAZHJzL1BLAwQUAAAACACHTuJAtDN5f78AAADc&#10;AAAADwAAAGRycy9kb3ducmV2LnhtbEWPQUvDQBCF74L/YZmCN7tbw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zeX+/&#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println</w:t>
                        </w:r>
                      </w:p>
                    </w:txbxContent>
                  </v:textbox>
                </v:shape>
              </v:group>
            </w:pict>
          </mc:Fallback>
        </mc:AlternateContent>
      </w:r>
      <w:r>
        <w:rPr>
          <w:color w:val="333333"/>
          <w:w w:val="105"/>
        </w:rPr>
        <w:t>下面这段代码将会调用</w:t>
      </w:r>
      <w:r>
        <w:rPr>
          <w:color w:val="333333"/>
          <w:w w:val="105"/>
        </w:rPr>
        <w:tab/>
      </w:r>
      <w:r>
        <w:rPr>
          <w:color w:val="333333"/>
          <w:w w:val="105"/>
        </w:rPr>
        <w:t>方法的不同重载形式，将函数式接口改为</w:t>
      </w:r>
      <w:r>
        <w:rPr>
          <w:rFonts w:ascii="Open Sans" w:eastAsia="Open Sans"/>
          <w:color w:val="333333"/>
          <w:w w:val="105"/>
        </w:rPr>
        <w:t>int</w:t>
      </w:r>
      <w:r>
        <w:rPr>
          <w:color w:val="333333"/>
          <w:w w:val="105"/>
        </w:rPr>
        <w:t>类型的参数：</w:t>
      </w:r>
    </w:p>
    <w:p>
      <w:pPr>
        <w:pStyle w:val="5"/>
        <w:spacing w:before="14"/>
        <w:ind w:left="0"/>
        <w:rPr>
          <w:sz w:val="8"/>
        </w:rPr>
      </w:pPr>
      <w:r>
        <mc:AlternateContent>
          <mc:Choice Requires="wpg">
            <w:drawing>
              <wp:anchor distT="0" distB="0" distL="114300" distR="114300" simplePos="0" relativeHeight="251792384" behindDoc="1" locked="0" layoutInCell="1" allowOverlap="1">
                <wp:simplePos x="0" y="0"/>
                <wp:positionH relativeFrom="page">
                  <wp:posOffset>666750</wp:posOffset>
                </wp:positionH>
                <wp:positionV relativeFrom="paragraph">
                  <wp:posOffset>127635</wp:posOffset>
                </wp:positionV>
                <wp:extent cx="6223000" cy="829310"/>
                <wp:effectExtent l="635" t="635" r="5715" b="8255"/>
                <wp:wrapTopAndBottom/>
                <wp:docPr id="167" name="组合 167"/>
                <wp:cNvGraphicFramePr/>
                <a:graphic xmlns:a="http://schemas.openxmlformats.org/drawingml/2006/main">
                  <a:graphicData uri="http://schemas.microsoft.com/office/word/2010/wordprocessingGroup">
                    <wpg:wgp>
                      <wpg:cNvGrpSpPr/>
                      <wpg:grpSpPr>
                        <a:xfrm>
                          <a:off x="0" y="0"/>
                          <a:ext cx="6223000" cy="829310"/>
                          <a:chOff x="1050" y="201"/>
                          <a:chExt cx="9800" cy="1306"/>
                        </a:xfrm>
                      </wpg:grpSpPr>
                      <wps:wsp>
                        <wps:cNvPr id="164" name="任意多边形 164"/>
                        <wps:cNvSpPr/>
                        <wps:spPr>
                          <a:xfrm>
                            <a:off x="1057" y="208"/>
                            <a:ext cx="9785" cy="1291"/>
                          </a:xfrm>
                          <a:custGeom>
                            <a:avLst/>
                            <a:gdLst/>
                            <a:ahLst/>
                            <a:cxnLst/>
                            <a:pathLst>
                              <a:path w="9785" h="1291">
                                <a:moveTo>
                                  <a:pt x="9747" y="1290"/>
                                </a:moveTo>
                                <a:lnTo>
                                  <a:pt x="37" y="1290"/>
                                </a:lnTo>
                                <a:lnTo>
                                  <a:pt x="21" y="1288"/>
                                </a:lnTo>
                                <a:lnTo>
                                  <a:pt x="9" y="1281"/>
                                </a:lnTo>
                                <a:lnTo>
                                  <a:pt x="2" y="1269"/>
                                </a:lnTo>
                                <a:lnTo>
                                  <a:pt x="0" y="1253"/>
                                </a:lnTo>
                                <a:lnTo>
                                  <a:pt x="0" y="37"/>
                                </a:lnTo>
                                <a:lnTo>
                                  <a:pt x="2" y="21"/>
                                </a:lnTo>
                                <a:lnTo>
                                  <a:pt x="9" y="9"/>
                                </a:lnTo>
                                <a:lnTo>
                                  <a:pt x="21" y="2"/>
                                </a:lnTo>
                                <a:lnTo>
                                  <a:pt x="37" y="0"/>
                                </a:lnTo>
                                <a:lnTo>
                                  <a:pt x="9747" y="0"/>
                                </a:lnTo>
                                <a:lnTo>
                                  <a:pt x="9763" y="2"/>
                                </a:lnTo>
                                <a:lnTo>
                                  <a:pt x="9775" y="9"/>
                                </a:lnTo>
                                <a:lnTo>
                                  <a:pt x="9782" y="21"/>
                                </a:lnTo>
                                <a:lnTo>
                                  <a:pt x="9784" y="37"/>
                                </a:lnTo>
                                <a:lnTo>
                                  <a:pt x="9784" y="1253"/>
                                </a:lnTo>
                                <a:lnTo>
                                  <a:pt x="9782" y="1269"/>
                                </a:lnTo>
                                <a:lnTo>
                                  <a:pt x="9775" y="1281"/>
                                </a:lnTo>
                                <a:lnTo>
                                  <a:pt x="9763" y="1288"/>
                                </a:lnTo>
                                <a:lnTo>
                                  <a:pt x="9747" y="1290"/>
                                </a:lnTo>
                                <a:close/>
                              </a:path>
                            </a:pathLst>
                          </a:custGeom>
                          <a:solidFill>
                            <a:srgbClr val="F8F8F8"/>
                          </a:solidFill>
                          <a:ln>
                            <a:noFill/>
                          </a:ln>
                        </wps:spPr>
                        <wps:bodyPr upright="1"/>
                      </wps:wsp>
                      <wps:wsp>
                        <wps:cNvPr id="165" name="任意多边形 165"/>
                        <wps:cNvSpPr/>
                        <wps:spPr>
                          <a:xfrm>
                            <a:off x="1057" y="208"/>
                            <a:ext cx="9785" cy="1291"/>
                          </a:xfrm>
                          <a:custGeom>
                            <a:avLst/>
                            <a:gdLst/>
                            <a:ahLst/>
                            <a:cxnLst/>
                            <a:pathLst>
                              <a:path w="9785" h="1291">
                                <a:moveTo>
                                  <a:pt x="0" y="1253"/>
                                </a:moveTo>
                                <a:lnTo>
                                  <a:pt x="0" y="37"/>
                                </a:lnTo>
                                <a:lnTo>
                                  <a:pt x="2" y="21"/>
                                </a:lnTo>
                                <a:lnTo>
                                  <a:pt x="9" y="9"/>
                                </a:lnTo>
                                <a:lnTo>
                                  <a:pt x="21" y="2"/>
                                </a:lnTo>
                                <a:lnTo>
                                  <a:pt x="37" y="0"/>
                                </a:lnTo>
                                <a:lnTo>
                                  <a:pt x="9747" y="0"/>
                                </a:lnTo>
                                <a:lnTo>
                                  <a:pt x="9763" y="2"/>
                                </a:lnTo>
                                <a:lnTo>
                                  <a:pt x="9775" y="9"/>
                                </a:lnTo>
                                <a:lnTo>
                                  <a:pt x="9782" y="21"/>
                                </a:lnTo>
                                <a:lnTo>
                                  <a:pt x="9784" y="37"/>
                                </a:lnTo>
                                <a:lnTo>
                                  <a:pt x="9784" y="1253"/>
                                </a:lnTo>
                                <a:lnTo>
                                  <a:pt x="9782" y="1269"/>
                                </a:lnTo>
                                <a:lnTo>
                                  <a:pt x="9775" y="1281"/>
                                </a:lnTo>
                                <a:lnTo>
                                  <a:pt x="9763" y="1288"/>
                                </a:lnTo>
                                <a:lnTo>
                                  <a:pt x="9747" y="1290"/>
                                </a:lnTo>
                                <a:lnTo>
                                  <a:pt x="37" y="1290"/>
                                </a:lnTo>
                                <a:lnTo>
                                  <a:pt x="21" y="1288"/>
                                </a:lnTo>
                                <a:lnTo>
                                  <a:pt x="9" y="1281"/>
                                </a:lnTo>
                                <a:lnTo>
                                  <a:pt x="2" y="1269"/>
                                </a:lnTo>
                                <a:lnTo>
                                  <a:pt x="0" y="1253"/>
                                </a:lnTo>
                                <a:close/>
                              </a:path>
                            </a:pathLst>
                          </a:custGeom>
                          <a:noFill/>
                          <a:ln w="9529" cap="flat" cmpd="sng">
                            <a:solidFill>
                              <a:srgbClr val="DDDDDD"/>
                            </a:solidFill>
                            <a:prstDash val="solid"/>
                            <a:headEnd type="none" w="med" len="med"/>
                            <a:tailEnd type="none" w="med" len="med"/>
                          </a:ln>
                        </wps:spPr>
                        <wps:bodyPr upright="1"/>
                      </wps:wsp>
                      <wps:wsp>
                        <wps:cNvPr id="166" name="文本框 166"/>
                        <wps:cNvSpPr txBox="1"/>
                        <wps:spPr>
                          <a:xfrm>
                            <a:off x="1050" y="201"/>
                            <a:ext cx="9800" cy="1306"/>
                          </a:xfrm>
                          <a:prstGeom prst="rect">
                            <a:avLst/>
                          </a:prstGeom>
                          <a:noFill/>
                          <a:ln>
                            <a:noFill/>
                          </a:ln>
                        </wps:spPr>
                        <wps:txbx>
                          <w:txbxContent>
                            <w:p>
                              <w:pPr>
                                <w:spacing w:before="158"/>
                                <w:ind w:left="247" w:right="0" w:firstLine="0"/>
                                <w:jc w:val="left"/>
                                <w:rPr>
                                  <w:rFonts w:ascii="Consolas"/>
                                  <w:sz w:val="17"/>
                                </w:rPr>
                              </w:pPr>
                              <w:r>
                                <w:rPr>
                                  <w:rFonts w:ascii="Consolas"/>
                                  <w:color w:val="545454"/>
                                  <w:w w:val="105"/>
                                  <w:sz w:val="17"/>
                                </w:rPr>
                                <w:t>@FunctionalInterface</w:t>
                              </w:r>
                            </w:p>
                            <w:p>
                              <w:pPr>
                                <w:spacing w:before="72" w:line="326" w:lineRule="auto"/>
                                <w:ind w:left="650" w:right="6169" w:hanging="404"/>
                                <w:jc w:val="left"/>
                                <w:rPr>
                                  <w:rFonts w:ascii="Consolas"/>
                                  <w:sz w:val="17"/>
                                </w:rPr>
                              </w:pPr>
                              <w:r>
                                <w:rPr>
                                  <w:rFonts w:ascii="Consolas"/>
                                  <w:color w:val="770087"/>
                                  <w:w w:val="105"/>
                                  <w:sz w:val="17"/>
                                </w:rPr>
                                <w:t xml:space="preserve">public interface </w:t>
                              </w:r>
                              <w:r>
                                <w:rPr>
                                  <w:rFonts w:ascii="Consolas"/>
                                  <w:color w:val="0000FF"/>
                                  <w:w w:val="105"/>
                                  <w:sz w:val="17"/>
                                </w:rPr>
                                <w:t>PrintableInteger</w:t>
                              </w:r>
                              <w:r>
                                <w:rPr>
                                  <w:rFonts w:ascii="Consolas"/>
                                  <w:color w:val="0000FF"/>
                                  <w:spacing w:val="-55"/>
                                  <w:w w:val="105"/>
                                  <w:sz w:val="17"/>
                                </w:rPr>
                                <w:t xml:space="preserve"> </w:t>
                              </w:r>
                              <w:r>
                                <w:rPr>
                                  <w:rFonts w:ascii="Consolas"/>
                                  <w:color w:val="333333"/>
                                  <w:spacing w:val="-15"/>
                                  <w:w w:val="105"/>
                                  <w:sz w:val="17"/>
                                </w:rPr>
                                <w:t xml:space="preserve">{ </w:t>
                              </w:r>
                              <w:r>
                                <w:rPr>
                                  <w:rFonts w:ascii="Consolas"/>
                                  <w:color w:val="008754"/>
                                  <w:w w:val="105"/>
                                  <w:sz w:val="17"/>
                                </w:rPr>
                                <w:t xml:space="preserve">void </w:t>
                              </w:r>
                              <w:r>
                                <w:rPr>
                                  <w:rFonts w:ascii="Consolas"/>
                                  <w:w w:val="105"/>
                                  <w:sz w:val="17"/>
                                </w:rPr>
                                <w:t>print</w:t>
                              </w:r>
                              <w:r>
                                <w:rPr>
                                  <w:rFonts w:ascii="Consolas"/>
                                  <w:color w:val="333333"/>
                                  <w:w w:val="105"/>
                                  <w:sz w:val="17"/>
                                </w:rPr>
                                <w:t>(</w:t>
                              </w:r>
                              <w:r>
                                <w:rPr>
                                  <w:rFonts w:ascii="Consolas"/>
                                  <w:color w:val="008754"/>
                                  <w:w w:val="105"/>
                                  <w:sz w:val="17"/>
                                </w:rPr>
                                <w:t xml:space="preserve">int </w:t>
                              </w:r>
                              <w:r>
                                <w:rPr>
                                  <w:rFonts w:ascii="Consolas"/>
                                  <w:w w:val="105"/>
                                  <w:sz w:val="17"/>
                                </w:rPr>
                                <w:t>str</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65.3pt;width:490pt;mso-position-horizontal-relative:page;mso-wrap-distance-bottom:0pt;mso-wrap-distance-top:0pt;z-index:-251524096;mso-width-relative:page;mso-height-relative:page;" coordorigin="1050,201" coordsize="9800,1306" o:gfxdata="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">
                <o:lock v:ext="edit" aspectratio="f"/>
                <v:shape id="_x0000_s1026" o:spid="_x0000_s1026" o:spt="100" style="position:absolute;left:1057;top:208;height:1291;width:9785;" fillcolor="#F8F8F8" filled="t" stroked="f" coordsize="9785,1291" o:gfxdata="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bhvCvQAA&#10;ANwAAAAPAAAAAAAAAAEAIAAAACIAAABkcnMvZG93bnJldi54bWxQSwECFAAUAAAACACHTuJAMy8F&#10;njsAAAA5AAAAEAAAAAAAAAABACAAAAAMAQAAZHJzL3NoYXBleG1sLnhtbFBLBQYAAAAABgAGAFsB&#10;AAC2AwAAAAA=&#10;" path="m9747,1290l37,1290,21,1288,9,1281,2,1269,0,1253,0,37,2,21,9,9,21,2,37,0,9747,0,9763,2,9775,9,9782,21,9784,37,9784,1253,9782,1269,9775,1281,9763,1288,9747,1290xe">
                  <v:fill on="t" focussize="0,0"/>
                  <v:stroke on="f"/>
                  <v:imagedata o:title=""/>
                  <o:lock v:ext="edit" aspectratio="f"/>
                </v:shape>
                <v:shape id="_x0000_s1026" o:spid="_x0000_s1026" o:spt="100" style="position:absolute;left:1057;top:208;height:1291;width:9785;" filled="f" stroked="t" coordsize="9785,1291" o:gfxdata="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4gJC5AAAA3AAA&#10;AA8AAAAAAAAAAQAgAAAAIgAAAGRycy9kb3ducmV2LnhtbFBLAQIUABQAAAAIAIdO4kAzLwWeOwAA&#10;ADkAAAAQAAAAAAAAAAEAIAAAAAgBAABkcnMvc2hhcGV4bWwueG1sUEsFBgAAAAAGAAYAWwEAALID&#10;AAAAAA==&#10;" path="m0,1253l0,37,2,21,9,9,21,2,37,0,9747,0,9763,2,9775,9,9782,21,9784,37,9784,1253,9782,1269,9775,1281,9763,1288,9747,1290,37,1290,21,1288,9,1281,2,1269,0,1253xe">
                  <v:fill on="f" focussize="0,0"/>
                  <v:stroke weight="0.750314960629921pt" color="#DDDDDD" joinstyle="round"/>
                  <v:imagedata o:title=""/>
                  <o:lock v:ext="edit" aspectratio="f"/>
                </v:shape>
                <v:shape id="_x0000_s1026" o:spid="_x0000_s1026" o:spt="202" type="#_x0000_t202" style="position:absolute;left:1050;top:201;height:1306;width:9800;" filled="f" stroked="f" coordsize="21600,21600" o:gfxdata="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qOL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545454"/>
                            <w:w w:val="105"/>
                            <w:sz w:val="17"/>
                          </w:rPr>
                          <w:t>@FunctionalInterface</w:t>
                        </w:r>
                      </w:p>
                      <w:p>
                        <w:pPr>
                          <w:spacing w:before="72" w:line="326" w:lineRule="auto"/>
                          <w:ind w:left="650" w:right="6169" w:hanging="404"/>
                          <w:jc w:val="left"/>
                          <w:rPr>
                            <w:rFonts w:ascii="Consolas"/>
                            <w:sz w:val="17"/>
                          </w:rPr>
                        </w:pPr>
                        <w:r>
                          <w:rPr>
                            <w:rFonts w:ascii="Consolas"/>
                            <w:color w:val="770087"/>
                            <w:w w:val="105"/>
                            <w:sz w:val="17"/>
                          </w:rPr>
                          <w:t xml:space="preserve">public interface </w:t>
                        </w:r>
                        <w:r>
                          <w:rPr>
                            <w:rFonts w:ascii="Consolas"/>
                            <w:color w:val="0000FF"/>
                            <w:w w:val="105"/>
                            <w:sz w:val="17"/>
                          </w:rPr>
                          <w:t>PrintableInteger</w:t>
                        </w:r>
                        <w:r>
                          <w:rPr>
                            <w:rFonts w:ascii="Consolas"/>
                            <w:color w:val="0000FF"/>
                            <w:spacing w:val="-55"/>
                            <w:w w:val="105"/>
                            <w:sz w:val="17"/>
                          </w:rPr>
                          <w:t xml:space="preserve"> </w:t>
                        </w:r>
                        <w:r>
                          <w:rPr>
                            <w:rFonts w:ascii="Consolas"/>
                            <w:color w:val="333333"/>
                            <w:spacing w:val="-15"/>
                            <w:w w:val="105"/>
                            <w:sz w:val="17"/>
                          </w:rPr>
                          <w:t xml:space="preserve">{ </w:t>
                        </w:r>
                        <w:r>
                          <w:rPr>
                            <w:rFonts w:ascii="Consolas"/>
                            <w:color w:val="008754"/>
                            <w:w w:val="105"/>
                            <w:sz w:val="17"/>
                          </w:rPr>
                          <w:t xml:space="preserve">void </w:t>
                        </w:r>
                        <w:r>
                          <w:rPr>
                            <w:rFonts w:ascii="Consolas"/>
                            <w:w w:val="105"/>
                            <w:sz w:val="17"/>
                          </w:rPr>
                          <w:t>print</w:t>
                        </w:r>
                        <w:r>
                          <w:rPr>
                            <w:rFonts w:ascii="Consolas"/>
                            <w:color w:val="333333"/>
                            <w:w w:val="105"/>
                            <w:sz w:val="17"/>
                          </w:rPr>
                          <w:t>(</w:t>
                        </w:r>
                        <w:r>
                          <w:rPr>
                            <w:rFonts w:ascii="Consolas"/>
                            <w:color w:val="008754"/>
                            <w:w w:val="105"/>
                            <w:sz w:val="17"/>
                          </w:rPr>
                          <w:t xml:space="preserve">int </w:t>
                        </w:r>
                        <w:r>
                          <w:rPr>
                            <w:rFonts w:ascii="Consolas"/>
                            <w:w w:val="105"/>
                            <w:sz w:val="17"/>
                          </w:rPr>
                          <w:t>str</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spacing w:after="0"/>
        <w:rPr>
          <w:sz w:val="8"/>
        </w:rPr>
        <w:sectPr>
          <w:type w:val="continuous"/>
          <w:pgSz w:w="11900" w:h="16820"/>
          <w:pgMar w:top="1520" w:right="940" w:bottom="280" w:left="940" w:header="720" w:footer="720" w:gutter="0"/>
        </w:sectPr>
      </w:pPr>
    </w:p>
    <w:p>
      <w:pPr>
        <w:pStyle w:val="5"/>
        <w:spacing w:before="34"/>
      </w:pPr>
      <w:r>
        <w:rPr>
          <w:color w:val="333333"/>
          <w:w w:val="105"/>
        </w:rPr>
        <w:t>由于上下文变了之后可以自动推导出唯一对应的匹配重载，所以方法引用没有任何变化：</w:t>
      </w:r>
    </w:p>
    <w:p>
      <w:pPr>
        <w:pStyle w:val="5"/>
        <w:spacing w:before="14"/>
        <w:ind w:left="0"/>
        <w:rPr>
          <w:sz w:val="8"/>
        </w:rPr>
      </w:pPr>
      <w:r>
        <mc:AlternateContent>
          <mc:Choice Requires="wpg">
            <w:drawing>
              <wp:anchor distT="0" distB="0" distL="114300" distR="114300" simplePos="0" relativeHeight="251819008" behindDoc="1" locked="0" layoutInCell="1" allowOverlap="1">
                <wp:simplePos x="0" y="0"/>
                <wp:positionH relativeFrom="page">
                  <wp:posOffset>666750</wp:posOffset>
                </wp:positionH>
                <wp:positionV relativeFrom="paragraph">
                  <wp:posOffset>127635</wp:posOffset>
                </wp:positionV>
                <wp:extent cx="6223000" cy="1687195"/>
                <wp:effectExtent l="635" t="635" r="5715" b="7620"/>
                <wp:wrapTopAndBottom/>
                <wp:docPr id="210" name="组合 210"/>
                <wp:cNvGraphicFramePr/>
                <a:graphic xmlns:a="http://schemas.openxmlformats.org/drawingml/2006/main">
                  <a:graphicData uri="http://schemas.microsoft.com/office/word/2010/wordprocessingGroup">
                    <wpg:wgp>
                      <wpg:cNvGrpSpPr/>
                      <wpg:grpSpPr>
                        <a:xfrm>
                          <a:off x="0" y="0"/>
                          <a:ext cx="6223000" cy="1687195"/>
                          <a:chOff x="1050" y="201"/>
                          <a:chExt cx="9800" cy="2657"/>
                        </a:xfrm>
                      </wpg:grpSpPr>
                      <wps:wsp>
                        <wps:cNvPr id="207" name="任意多边形 207"/>
                        <wps:cNvSpPr/>
                        <wps:spPr>
                          <a:xfrm>
                            <a:off x="1057" y="208"/>
                            <a:ext cx="9785" cy="2642"/>
                          </a:xfrm>
                          <a:custGeom>
                            <a:avLst/>
                            <a:gdLst/>
                            <a:ahLst/>
                            <a:cxnLst/>
                            <a:pathLst>
                              <a:path w="9785" h="2642">
                                <a:moveTo>
                                  <a:pt x="9747" y="2641"/>
                                </a:moveTo>
                                <a:lnTo>
                                  <a:pt x="37" y="2641"/>
                                </a:lnTo>
                                <a:lnTo>
                                  <a:pt x="21" y="2638"/>
                                </a:lnTo>
                                <a:lnTo>
                                  <a:pt x="9" y="2631"/>
                                </a:lnTo>
                                <a:lnTo>
                                  <a:pt x="2" y="2620"/>
                                </a:lnTo>
                                <a:lnTo>
                                  <a:pt x="0" y="2603"/>
                                </a:lnTo>
                                <a:lnTo>
                                  <a:pt x="0" y="37"/>
                                </a:lnTo>
                                <a:lnTo>
                                  <a:pt x="2" y="21"/>
                                </a:lnTo>
                                <a:lnTo>
                                  <a:pt x="9" y="9"/>
                                </a:lnTo>
                                <a:lnTo>
                                  <a:pt x="21" y="2"/>
                                </a:lnTo>
                                <a:lnTo>
                                  <a:pt x="37" y="0"/>
                                </a:lnTo>
                                <a:lnTo>
                                  <a:pt x="9747" y="0"/>
                                </a:lnTo>
                                <a:lnTo>
                                  <a:pt x="9763" y="2"/>
                                </a:lnTo>
                                <a:lnTo>
                                  <a:pt x="9775" y="9"/>
                                </a:lnTo>
                                <a:lnTo>
                                  <a:pt x="9782" y="21"/>
                                </a:lnTo>
                                <a:lnTo>
                                  <a:pt x="9784" y="37"/>
                                </a:lnTo>
                                <a:lnTo>
                                  <a:pt x="9784" y="2603"/>
                                </a:lnTo>
                                <a:lnTo>
                                  <a:pt x="9782" y="2620"/>
                                </a:lnTo>
                                <a:lnTo>
                                  <a:pt x="9775" y="2631"/>
                                </a:lnTo>
                                <a:lnTo>
                                  <a:pt x="9763" y="2638"/>
                                </a:lnTo>
                                <a:lnTo>
                                  <a:pt x="9747" y="2641"/>
                                </a:lnTo>
                                <a:close/>
                              </a:path>
                            </a:pathLst>
                          </a:custGeom>
                          <a:solidFill>
                            <a:srgbClr val="F8F8F8"/>
                          </a:solidFill>
                          <a:ln>
                            <a:noFill/>
                          </a:ln>
                        </wps:spPr>
                        <wps:bodyPr upright="1"/>
                      </wps:wsp>
                      <wps:wsp>
                        <wps:cNvPr id="208" name="任意多边形 208"/>
                        <wps:cNvSpPr/>
                        <wps:spPr>
                          <a:xfrm>
                            <a:off x="1057" y="208"/>
                            <a:ext cx="9785" cy="2642"/>
                          </a:xfrm>
                          <a:custGeom>
                            <a:avLst/>
                            <a:gdLst/>
                            <a:ahLst/>
                            <a:cxnLst/>
                            <a:pathLst>
                              <a:path w="9785" h="2642">
                                <a:moveTo>
                                  <a:pt x="0" y="2603"/>
                                </a:moveTo>
                                <a:lnTo>
                                  <a:pt x="0" y="37"/>
                                </a:lnTo>
                                <a:lnTo>
                                  <a:pt x="2" y="21"/>
                                </a:lnTo>
                                <a:lnTo>
                                  <a:pt x="9" y="9"/>
                                </a:lnTo>
                                <a:lnTo>
                                  <a:pt x="21" y="2"/>
                                </a:lnTo>
                                <a:lnTo>
                                  <a:pt x="37" y="0"/>
                                </a:lnTo>
                                <a:lnTo>
                                  <a:pt x="9747" y="0"/>
                                </a:lnTo>
                                <a:lnTo>
                                  <a:pt x="9763" y="2"/>
                                </a:lnTo>
                                <a:lnTo>
                                  <a:pt x="9775" y="9"/>
                                </a:lnTo>
                                <a:lnTo>
                                  <a:pt x="9782" y="21"/>
                                </a:lnTo>
                                <a:lnTo>
                                  <a:pt x="9784" y="37"/>
                                </a:lnTo>
                                <a:lnTo>
                                  <a:pt x="9784" y="2603"/>
                                </a:lnTo>
                                <a:lnTo>
                                  <a:pt x="9782" y="2620"/>
                                </a:lnTo>
                                <a:lnTo>
                                  <a:pt x="9775" y="2631"/>
                                </a:lnTo>
                                <a:lnTo>
                                  <a:pt x="9763" y="2638"/>
                                </a:lnTo>
                                <a:lnTo>
                                  <a:pt x="9747" y="2641"/>
                                </a:lnTo>
                                <a:lnTo>
                                  <a:pt x="37" y="2641"/>
                                </a:lnTo>
                                <a:lnTo>
                                  <a:pt x="21" y="2638"/>
                                </a:lnTo>
                                <a:lnTo>
                                  <a:pt x="9" y="2631"/>
                                </a:lnTo>
                                <a:lnTo>
                                  <a:pt x="2" y="2620"/>
                                </a:lnTo>
                                <a:lnTo>
                                  <a:pt x="0" y="2603"/>
                                </a:lnTo>
                                <a:close/>
                              </a:path>
                            </a:pathLst>
                          </a:custGeom>
                          <a:noFill/>
                          <a:ln w="9529" cap="flat" cmpd="sng">
                            <a:solidFill>
                              <a:srgbClr val="DDDDDD"/>
                            </a:solidFill>
                            <a:prstDash val="solid"/>
                            <a:headEnd type="none" w="med" len="med"/>
                            <a:tailEnd type="none" w="med" len="med"/>
                          </a:ln>
                        </wps:spPr>
                        <wps:bodyPr upright="1"/>
                      </wps:wsp>
                      <wps:wsp>
                        <wps:cNvPr id="209" name="文本框 209"/>
                        <wps:cNvSpPr txBox="1"/>
                        <wps:spPr>
                          <a:xfrm>
                            <a:off x="1050" y="201"/>
                            <a:ext cx="9800" cy="2657"/>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Demo03PrintOverload </w:t>
                              </w:r>
                              <w:r>
                                <w:rPr>
                                  <w:rFonts w:ascii="Consolas"/>
                                  <w:color w:val="333333"/>
                                  <w:w w:val="105"/>
                                  <w:sz w:val="17"/>
                                </w:rPr>
                                <w:t>{</w:t>
                              </w:r>
                            </w:p>
                            <w:p>
                              <w:pPr>
                                <w:spacing w:before="72" w:line="326" w:lineRule="auto"/>
                                <w:ind w:left="1036" w:right="3565" w:hanging="404"/>
                                <w:jc w:val="left"/>
                                <w:rPr>
                                  <w:rFonts w:ascii="Consolas"/>
                                  <w:sz w:val="17"/>
                                </w:rPr>
                              </w:pPr>
                              <w:r>
                                <w:rPr>
                                  <w:rFonts w:ascii="Consolas"/>
                                  <w:color w:val="770087"/>
                                  <w:w w:val="105"/>
                                  <w:sz w:val="17"/>
                                </w:rPr>
                                <w:t xml:space="preserve">private static </w:t>
                              </w:r>
                              <w:r>
                                <w:rPr>
                                  <w:rFonts w:ascii="Consolas"/>
                                  <w:color w:val="008754"/>
                                  <w:w w:val="105"/>
                                  <w:sz w:val="17"/>
                                </w:rPr>
                                <w:t xml:space="preserve">void </w:t>
                              </w:r>
                              <w:r>
                                <w:rPr>
                                  <w:rFonts w:ascii="Consolas"/>
                                  <w:w w:val="105"/>
                                  <w:sz w:val="17"/>
                                </w:rPr>
                                <w:t>printInteger</w:t>
                              </w:r>
                              <w:r>
                                <w:rPr>
                                  <w:rFonts w:ascii="Consolas"/>
                                  <w:color w:val="333333"/>
                                  <w:w w:val="105"/>
                                  <w:sz w:val="17"/>
                                </w:rPr>
                                <w:t>(</w:t>
                              </w:r>
                              <w:r>
                                <w:rPr>
                                  <w:rFonts w:ascii="Consolas"/>
                                  <w:w w:val="105"/>
                                  <w:sz w:val="17"/>
                                </w:rPr>
                                <w:t>PrintableInteger data</w:t>
                              </w:r>
                              <w:r>
                                <w:rPr>
                                  <w:rFonts w:ascii="Consolas"/>
                                  <w:color w:val="333333"/>
                                  <w:w w:val="105"/>
                                  <w:sz w:val="17"/>
                                </w:rPr>
                                <w:t xml:space="preserve">) </w:t>
                              </w:r>
                              <w:r>
                                <w:rPr>
                                  <w:rFonts w:ascii="Consolas"/>
                                  <w:color w:val="333333"/>
                                  <w:spacing w:val="-11"/>
                                  <w:w w:val="105"/>
                                  <w:sz w:val="17"/>
                                </w:rPr>
                                <w:t xml:space="preserve">{ </w:t>
                              </w:r>
                              <w:r>
                                <w:rPr>
                                  <w:rFonts w:ascii="Consolas"/>
                                  <w:w w:val="105"/>
                                  <w:sz w:val="17"/>
                                </w:rPr>
                                <w:t>data</w:t>
                              </w:r>
                              <w:r>
                                <w:rPr>
                                  <w:rFonts w:ascii="Consolas"/>
                                  <w:color w:val="333333"/>
                                  <w:w w:val="105"/>
                                  <w:sz w:val="17"/>
                                </w:rPr>
                                <w:t>.</w:t>
                              </w:r>
                              <w:r>
                                <w:rPr>
                                  <w:rFonts w:ascii="Consolas"/>
                                  <w:w w:val="105"/>
                                  <w:sz w:val="17"/>
                                </w:rPr>
                                <w:t>print</w:t>
                              </w:r>
                              <w:r>
                                <w:rPr>
                                  <w:rFonts w:ascii="Consolas"/>
                                  <w:color w:val="333333"/>
                                  <w:w w:val="105"/>
                                  <w:sz w:val="17"/>
                                </w:rPr>
                                <w:t>(</w:t>
                              </w:r>
                              <w:r>
                                <w:rPr>
                                  <w:rFonts w:ascii="Consolas"/>
                                  <w:color w:val="116644"/>
                                  <w:w w:val="105"/>
                                  <w:sz w:val="17"/>
                                </w:rPr>
                                <w:t>1024</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36" w:right="5302" w:hanging="404"/>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w w:val="105"/>
                                  <w:sz w:val="17"/>
                                </w:rPr>
                                <w:t>printInteger</w:t>
                              </w:r>
                              <w:r>
                                <w:rPr>
                                  <w:rFonts w:ascii="Consolas"/>
                                  <w:color w:val="333333"/>
                                  <w:w w:val="105"/>
                                  <w:sz w:val="17"/>
                                </w:rPr>
                                <w:t>(</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132.85pt;width:490pt;mso-position-horizontal-relative:page;mso-wrap-distance-bottom:0pt;mso-wrap-distance-top:0pt;z-index:-251497472;mso-width-relative:page;mso-height-relative:page;" coordorigin="1050,201" coordsize="9800,2657" o:gfxdata="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">
                <o:lock v:ext="edit" aspectratio="f"/>
                <v:shape id="_x0000_s1026" o:spid="_x0000_s1026" o:spt="100" style="position:absolute;left:1057;top:208;height:2642;width:9785;" fillcolor="#F8F8F8" filled="t" stroked="f" coordsize="9785,2642" o:gfxdata="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7me6y/&#10;AAAA3AAAAA8AAAAAAAAAAQAgAAAAIgAAAGRycy9kb3ducmV2LnhtbFBLAQIUABQAAAAIAIdO4kAz&#10;LwWeOwAAADkAAAAQAAAAAAAAAAEAIAAAAA4BAABkcnMvc2hhcGV4bWwueG1sUEsFBgAAAAAGAAYA&#10;WwEAALgDAAAAAA==&#10;" path="m9747,2641l37,2641,21,2638,9,2631,2,2620,0,2603,0,37,2,21,9,9,21,2,37,0,9747,0,9763,2,9775,9,9782,21,9784,37,9784,2603,9782,2620,9775,2631,9763,2638,9747,2641xe">
                  <v:fill on="t" focussize="0,0"/>
                  <v:stroke on="f"/>
                  <v:imagedata o:title=""/>
                  <o:lock v:ext="edit" aspectratio="f"/>
                </v:shape>
                <v:shape id="_x0000_s1026" o:spid="_x0000_s1026" o:spt="100" style="position:absolute;left:1057;top:208;height:2642;width:9785;" filled="f" stroked="t" coordsize="9785,2642" o:gfxdata="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omo1vQAA&#10;ANwAAAAPAAAAAAAAAAEAIAAAACIAAABkcnMvZG93bnJldi54bWxQSwECFAAUAAAACACHTuJAMy8F&#10;njsAAAA5AAAAEAAAAAAAAAABACAAAAAMAQAAZHJzL3NoYXBleG1sLnhtbFBLBQYAAAAABgAGAFsB&#10;AAC2AwAAAAA=&#10;" path="m0,2603l0,37,2,21,9,9,21,2,37,0,9747,0,9763,2,9775,9,9782,21,9784,37,9784,2603,9782,2620,9775,2631,9763,2638,9747,2641,37,2641,21,2638,9,2631,2,2620,0,2603xe">
                  <v:fill on="f" focussize="0,0"/>
                  <v:stroke weight="0.750314960629921pt" color="#DDDDDD" joinstyle="round"/>
                  <v:imagedata o:title=""/>
                  <o:lock v:ext="edit" aspectratio="f"/>
                </v:shape>
                <v:shape id="_x0000_s1026" o:spid="_x0000_s1026" o:spt="202" type="#_x0000_t202" style="position:absolute;left:1050;top:201;height:2657;width:9800;" filled="f" stroked="f" coordsize="21600,21600" o:gfxdata="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n56D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Demo03PrintOverload </w:t>
                        </w:r>
                        <w:r>
                          <w:rPr>
                            <w:rFonts w:ascii="Consolas"/>
                            <w:color w:val="333333"/>
                            <w:w w:val="105"/>
                            <w:sz w:val="17"/>
                          </w:rPr>
                          <w:t>{</w:t>
                        </w:r>
                      </w:p>
                      <w:p>
                        <w:pPr>
                          <w:spacing w:before="72" w:line="326" w:lineRule="auto"/>
                          <w:ind w:left="1036" w:right="3565" w:hanging="404"/>
                          <w:jc w:val="left"/>
                          <w:rPr>
                            <w:rFonts w:ascii="Consolas"/>
                            <w:sz w:val="17"/>
                          </w:rPr>
                        </w:pPr>
                        <w:r>
                          <w:rPr>
                            <w:rFonts w:ascii="Consolas"/>
                            <w:color w:val="770087"/>
                            <w:w w:val="105"/>
                            <w:sz w:val="17"/>
                          </w:rPr>
                          <w:t xml:space="preserve">private static </w:t>
                        </w:r>
                        <w:r>
                          <w:rPr>
                            <w:rFonts w:ascii="Consolas"/>
                            <w:color w:val="008754"/>
                            <w:w w:val="105"/>
                            <w:sz w:val="17"/>
                          </w:rPr>
                          <w:t xml:space="preserve">void </w:t>
                        </w:r>
                        <w:r>
                          <w:rPr>
                            <w:rFonts w:ascii="Consolas"/>
                            <w:w w:val="105"/>
                            <w:sz w:val="17"/>
                          </w:rPr>
                          <w:t>printInteger</w:t>
                        </w:r>
                        <w:r>
                          <w:rPr>
                            <w:rFonts w:ascii="Consolas"/>
                            <w:color w:val="333333"/>
                            <w:w w:val="105"/>
                            <w:sz w:val="17"/>
                          </w:rPr>
                          <w:t>(</w:t>
                        </w:r>
                        <w:r>
                          <w:rPr>
                            <w:rFonts w:ascii="Consolas"/>
                            <w:w w:val="105"/>
                            <w:sz w:val="17"/>
                          </w:rPr>
                          <w:t>PrintableInteger data</w:t>
                        </w:r>
                        <w:r>
                          <w:rPr>
                            <w:rFonts w:ascii="Consolas"/>
                            <w:color w:val="333333"/>
                            <w:w w:val="105"/>
                            <w:sz w:val="17"/>
                          </w:rPr>
                          <w:t xml:space="preserve">) </w:t>
                        </w:r>
                        <w:r>
                          <w:rPr>
                            <w:rFonts w:ascii="Consolas"/>
                            <w:color w:val="333333"/>
                            <w:spacing w:val="-11"/>
                            <w:w w:val="105"/>
                            <w:sz w:val="17"/>
                          </w:rPr>
                          <w:t xml:space="preserve">{ </w:t>
                        </w:r>
                        <w:r>
                          <w:rPr>
                            <w:rFonts w:ascii="Consolas"/>
                            <w:w w:val="105"/>
                            <w:sz w:val="17"/>
                          </w:rPr>
                          <w:t>data</w:t>
                        </w:r>
                        <w:r>
                          <w:rPr>
                            <w:rFonts w:ascii="Consolas"/>
                            <w:color w:val="333333"/>
                            <w:w w:val="105"/>
                            <w:sz w:val="17"/>
                          </w:rPr>
                          <w:t>.</w:t>
                        </w:r>
                        <w:r>
                          <w:rPr>
                            <w:rFonts w:ascii="Consolas"/>
                            <w:w w:val="105"/>
                            <w:sz w:val="17"/>
                          </w:rPr>
                          <w:t>print</w:t>
                        </w:r>
                        <w:r>
                          <w:rPr>
                            <w:rFonts w:ascii="Consolas"/>
                            <w:color w:val="333333"/>
                            <w:w w:val="105"/>
                            <w:sz w:val="17"/>
                          </w:rPr>
                          <w:t>(</w:t>
                        </w:r>
                        <w:r>
                          <w:rPr>
                            <w:rFonts w:ascii="Consolas"/>
                            <w:color w:val="116644"/>
                            <w:w w:val="105"/>
                            <w:sz w:val="17"/>
                          </w:rPr>
                          <w:t>1024</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36" w:right="5302" w:hanging="404"/>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w w:val="105"/>
                            <w:sz w:val="17"/>
                          </w:rPr>
                          <w:t>printInteger</w:t>
                        </w:r>
                        <w:r>
                          <w:rPr>
                            <w:rFonts w:ascii="Consolas"/>
                            <w:color w:val="333333"/>
                            <w:w w:val="105"/>
                            <w:sz w:val="17"/>
                          </w:rPr>
                          <w:t>(</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tabs>
          <w:tab w:val="left" w:pos="3951"/>
        </w:tabs>
        <w:spacing w:before="56"/>
      </w:pPr>
      <w:r>
        <mc:AlternateContent>
          <mc:Choice Requires="wpg">
            <w:drawing>
              <wp:anchor distT="0" distB="0" distL="114300" distR="114300" simplePos="0" relativeHeight="249682944" behindDoc="1" locked="0" layoutInCell="1" allowOverlap="1">
                <wp:simplePos x="0" y="0"/>
                <wp:positionH relativeFrom="page">
                  <wp:posOffset>2277110</wp:posOffset>
                </wp:positionH>
                <wp:positionV relativeFrom="paragraph">
                  <wp:posOffset>60960</wp:posOffset>
                </wp:positionV>
                <wp:extent cx="829310" cy="172085"/>
                <wp:effectExtent l="635" t="635" r="8255" b="17780"/>
                <wp:wrapNone/>
                <wp:docPr id="119" name="组合 119"/>
                <wp:cNvGraphicFramePr/>
                <a:graphic xmlns:a="http://schemas.openxmlformats.org/drawingml/2006/main">
                  <a:graphicData uri="http://schemas.microsoft.com/office/word/2010/wordprocessingGroup">
                    <wpg:wgp>
                      <wpg:cNvGrpSpPr/>
                      <wpg:grpSpPr>
                        <a:xfrm>
                          <a:off x="0" y="0"/>
                          <a:ext cx="829310" cy="172085"/>
                          <a:chOff x="3587" y="97"/>
                          <a:chExt cx="1306" cy="271"/>
                        </a:xfrm>
                      </wpg:grpSpPr>
                      <wps:wsp>
                        <wps:cNvPr id="116" name="任意多边形 116"/>
                        <wps:cNvSpPr/>
                        <wps:spPr>
                          <a:xfrm>
                            <a:off x="3586" y="96"/>
                            <a:ext cx="1306" cy="271"/>
                          </a:xfrm>
                          <a:custGeom>
                            <a:avLst/>
                            <a:gdLst/>
                            <a:ahLst/>
                            <a:cxnLst/>
                            <a:pathLst>
                              <a:path w="1306" h="271">
                                <a:moveTo>
                                  <a:pt x="1260" y="270"/>
                                </a:moveTo>
                                <a:lnTo>
                                  <a:pt x="45" y="270"/>
                                </a:lnTo>
                                <a:lnTo>
                                  <a:pt x="25" y="267"/>
                                </a:lnTo>
                                <a:lnTo>
                                  <a:pt x="11" y="259"/>
                                </a:lnTo>
                                <a:lnTo>
                                  <a:pt x="2" y="244"/>
                                </a:lnTo>
                                <a:lnTo>
                                  <a:pt x="0" y="225"/>
                                </a:lnTo>
                                <a:lnTo>
                                  <a:pt x="0" y="45"/>
                                </a:lnTo>
                                <a:lnTo>
                                  <a:pt x="2" y="25"/>
                                </a:lnTo>
                                <a:lnTo>
                                  <a:pt x="11" y="11"/>
                                </a:lnTo>
                                <a:lnTo>
                                  <a:pt x="25" y="2"/>
                                </a:lnTo>
                                <a:lnTo>
                                  <a:pt x="45" y="0"/>
                                </a:lnTo>
                                <a:lnTo>
                                  <a:pt x="1260" y="0"/>
                                </a:lnTo>
                                <a:lnTo>
                                  <a:pt x="1280" y="2"/>
                                </a:lnTo>
                                <a:lnTo>
                                  <a:pt x="1294" y="11"/>
                                </a:lnTo>
                                <a:lnTo>
                                  <a:pt x="1302" y="25"/>
                                </a:lnTo>
                                <a:lnTo>
                                  <a:pt x="1305" y="45"/>
                                </a:lnTo>
                                <a:lnTo>
                                  <a:pt x="1305" y="225"/>
                                </a:lnTo>
                                <a:lnTo>
                                  <a:pt x="1302" y="244"/>
                                </a:lnTo>
                                <a:lnTo>
                                  <a:pt x="1294" y="259"/>
                                </a:lnTo>
                                <a:lnTo>
                                  <a:pt x="1280" y="267"/>
                                </a:lnTo>
                                <a:lnTo>
                                  <a:pt x="1260" y="270"/>
                                </a:lnTo>
                                <a:close/>
                              </a:path>
                            </a:pathLst>
                          </a:custGeom>
                          <a:solidFill>
                            <a:srgbClr val="F8F8F8"/>
                          </a:solidFill>
                          <a:ln>
                            <a:noFill/>
                          </a:ln>
                        </wps:spPr>
                        <wps:bodyPr upright="1"/>
                      </wps:wsp>
                      <wps:wsp>
                        <wps:cNvPr id="117" name="任意多边形 117"/>
                        <wps:cNvSpPr/>
                        <wps:spPr>
                          <a:xfrm>
                            <a:off x="3594" y="104"/>
                            <a:ext cx="1291" cy="256"/>
                          </a:xfrm>
                          <a:custGeom>
                            <a:avLst/>
                            <a:gdLst/>
                            <a:ahLst/>
                            <a:cxnLst/>
                            <a:pathLst>
                              <a:path w="1291" h="256">
                                <a:moveTo>
                                  <a:pt x="0" y="218"/>
                                </a:moveTo>
                                <a:lnTo>
                                  <a:pt x="0" y="38"/>
                                </a:lnTo>
                                <a:lnTo>
                                  <a:pt x="2" y="21"/>
                                </a:lnTo>
                                <a:lnTo>
                                  <a:pt x="9" y="10"/>
                                </a:lnTo>
                                <a:lnTo>
                                  <a:pt x="21" y="3"/>
                                </a:lnTo>
                                <a:lnTo>
                                  <a:pt x="38" y="0"/>
                                </a:lnTo>
                                <a:lnTo>
                                  <a:pt x="1253" y="0"/>
                                </a:lnTo>
                                <a:lnTo>
                                  <a:pt x="1269" y="3"/>
                                </a:lnTo>
                                <a:lnTo>
                                  <a:pt x="1281" y="10"/>
                                </a:lnTo>
                                <a:lnTo>
                                  <a:pt x="1288" y="21"/>
                                </a:lnTo>
                                <a:lnTo>
                                  <a:pt x="1291" y="38"/>
                                </a:lnTo>
                                <a:lnTo>
                                  <a:pt x="1291" y="218"/>
                                </a:lnTo>
                                <a:lnTo>
                                  <a:pt x="1288" y="234"/>
                                </a:lnTo>
                                <a:lnTo>
                                  <a:pt x="1281" y="246"/>
                                </a:lnTo>
                                <a:lnTo>
                                  <a:pt x="1269" y="253"/>
                                </a:lnTo>
                                <a:lnTo>
                                  <a:pt x="1253"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118" name="文本框 118"/>
                        <wps:cNvSpPr txBox="1"/>
                        <wps:spPr>
                          <a:xfrm>
                            <a:off x="3586" y="96"/>
                            <a:ext cx="130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println(int)</w:t>
                              </w:r>
                            </w:p>
                          </w:txbxContent>
                        </wps:txbx>
                        <wps:bodyPr lIns="0" tIns="0" rIns="0" bIns="0" upright="1"/>
                      </wps:wsp>
                    </wpg:wgp>
                  </a:graphicData>
                </a:graphic>
              </wp:anchor>
            </w:drawing>
          </mc:Choice>
          <mc:Fallback>
            <w:pict>
              <v:group id="_x0000_s1026" o:spid="_x0000_s1026" o:spt="203" style="position:absolute;left:0pt;margin-left:179.3pt;margin-top:4.8pt;height:13.55pt;width:65.3pt;mso-position-horizontal-relative:page;z-index:-253633536;mso-width-relative:page;mso-height-relative:page;" coordorigin="3587,97" coordsize="1306,271" o:gfxdata="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">
                <o:lock v:ext="edit" aspectratio="f"/>
                <v:shape id="_x0000_s1026" o:spid="_x0000_s1026" o:spt="100" style="position:absolute;left:3586;top:96;height:271;width:1306;" fillcolor="#F8F8F8" filled="t" stroked="f" coordsize="1306,271" o:gfxdata="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bvgi8AAAA&#10;3AAAAA8AAAAAAAAAAQAgAAAAIgAAAGRycy9kb3ducmV2LnhtbFBLAQIUABQAAAAIAIdO4kAzLwWe&#10;OwAAADkAAAAQAAAAAAAAAAEAIAAAAAsBAABkcnMvc2hhcGV4bWwueG1sUEsFBgAAAAAGAAYAWwEA&#10;ALUDAAAAAA==&#10;" path="m1260,270l45,270,25,267,11,259,2,244,0,225,0,45,2,25,11,11,25,2,45,0,1260,0,1280,2,1294,11,1302,25,1305,45,1305,225,1302,244,1294,259,1280,267,1260,270xe">
                  <v:fill on="t" focussize="0,0"/>
                  <v:stroke on="f"/>
                  <v:imagedata o:title=""/>
                  <o:lock v:ext="edit" aspectratio="f"/>
                </v:shape>
                <v:shape id="_x0000_s1026" o:spid="_x0000_s1026" o:spt="100" style="position:absolute;left:3594;top:104;height:256;width:1291;" filled="f" stroked="t" coordsize="1291,256" o:gfxdata="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BPpi8AAAA&#10;3AAAAA8AAAAAAAAAAQAgAAAAIgAAAGRycy9kb3ducmV2LnhtbFBLAQIUABQAAAAIAIdO4kAzLwWe&#10;OwAAADkAAAAQAAAAAAAAAAEAIAAAAAsBAABkcnMvc2hhcGV4bWwueG1sUEsFBgAAAAAGAAYAWwEA&#10;ALUDAAAAAA==&#10;" path="m0,218l0,38,2,21,9,10,21,3,38,0,1253,0,1269,3,1281,10,1288,21,1291,38,1291,218,1288,234,1281,246,1269,253,1253,255,38,255,21,253,9,246,2,234,0,218xe">
                  <v:fill on="f" focussize="0,0"/>
                  <v:stroke weight="0.750314960629921pt" color="#DDDDDD" joinstyle="round"/>
                  <v:imagedata o:title=""/>
                  <o:lock v:ext="edit" aspectratio="f"/>
                </v:shape>
                <v:shape id="_x0000_s1026" o:spid="_x0000_s1026" o:spt="202" type="#_x0000_t202" style="position:absolute;left:3586;top:96;height:271;width:1306;" filled="f" stroked="f" coordsize="21600,21600" o:gfxdata="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vzL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println(int)</w:t>
                        </w:r>
                      </w:p>
                    </w:txbxContent>
                  </v:textbox>
                </v:shape>
              </v:group>
            </w:pict>
          </mc:Fallback>
        </mc:AlternateContent>
      </w:r>
      <w:r>
        <w:rPr>
          <w:color w:val="333333"/>
          <w:w w:val="105"/>
        </w:rPr>
        <w:t>这次方法引用将会自动匹配到</w:t>
      </w:r>
      <w:r>
        <w:rPr>
          <w:color w:val="333333"/>
          <w:w w:val="105"/>
        </w:rPr>
        <w:tab/>
      </w:r>
      <w:r>
        <w:rPr>
          <w:color w:val="333333"/>
        </w:rPr>
        <w:t>的重载形式。</w:t>
      </w:r>
    </w:p>
    <w:p>
      <w:pPr>
        <w:pStyle w:val="3"/>
        <w:numPr>
          <w:ilvl w:val="1"/>
          <w:numId w:val="3"/>
        </w:numPr>
        <w:tabs>
          <w:tab w:val="left" w:pos="683"/>
        </w:tabs>
        <w:spacing w:before="52" w:after="0" w:line="240" w:lineRule="auto"/>
        <w:ind w:left="682" w:right="0" w:hanging="576"/>
        <w:jc w:val="left"/>
      </w:pPr>
      <w:bookmarkStart w:id="43" w:name="3.5 通过对象名引用成员方法"/>
      <w:bookmarkEnd w:id="43"/>
      <w:bookmarkStart w:id="44" w:name="3.5 通过对象名引用成员方法"/>
      <w:bookmarkEnd w:id="44"/>
      <w:r>
        <w:rPr>
          <w:color w:val="333333"/>
        </w:rPr>
        <w:t>通过对象名引用成员方法</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121" name="组合 121"/>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120" name="直接连接符 120"/>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V0qfdMAAAADAQAADwAAAAAAAAABACAAAAAiAAAA&#10;ZHJzL2Rvd25yZXYueG1sUEsBAhQAFAAAAAgAh07iQGuafRVFAgAAwQQAAA4AAAAAAAAAAQAgAAAA&#10;IgEAAGRycy9lMm9Eb2MueG1sUEsFBgAAAAAGAAYAWQEAANkFAAAAAA==&#10;">
                <o:lock v:ext="edit" aspectratio="f"/>
                <v:line id="_x0000_s1026" o:spid="_x0000_s1026" o:spt="20" style="position:absolute;left:0;top:8;height:0;width:9799;" filled="f" stroked="t" coordsize="21600,21600" o:gfxdata="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qrprbsAAADc&#10;AAAADwAAAAAAAAABACAAAAAiAAAAZHJzL2Rvd25yZXYueG1sUEsBAhQAFAAAAAgAh07iQDMvBZ47&#10;AAAAOQAAABAAAAAAAAAAAQAgAAAACgEAAGRycy9zaGFwZXhtbC54bWxQSwUGAAAAAAYABgBbAQAA&#10;tAMAAAAA&#10;">
                  <v:fill on="f" focussize="0,0"/>
                  <v:stroke weight="0.750314960629921pt" color="#EDEDED" joinstyle="round"/>
                  <v:imagedata o:title=""/>
                  <o:lock v:ext="edit" aspectratio="f"/>
                </v:line>
                <w10:wrap type="none"/>
                <w10:anchorlock/>
              </v:group>
            </w:pict>
          </mc:Fallback>
        </mc:AlternateContent>
      </w:r>
    </w:p>
    <w:p>
      <w:pPr>
        <w:pStyle w:val="5"/>
        <w:spacing w:before="165"/>
      </w:pPr>
      <w:r>
        <w:rPr>
          <w:color w:val="333333"/>
          <w:w w:val="105"/>
        </w:rPr>
        <w:t>这是最常见的一种用法，与上例相同。如果一个类中已经存在了一个成员方法：</w:t>
      </w:r>
    </w:p>
    <w:p>
      <w:pPr>
        <w:pStyle w:val="5"/>
        <w:spacing w:before="13"/>
        <w:ind w:left="0"/>
        <w:rPr>
          <w:sz w:val="8"/>
        </w:rPr>
      </w:pPr>
      <w:r>
        <mc:AlternateContent>
          <mc:Choice Requires="wpg">
            <w:drawing>
              <wp:anchor distT="0" distB="0" distL="114300" distR="114300" simplePos="0" relativeHeight="251822080" behindDoc="1" locked="0" layoutInCell="1" allowOverlap="1">
                <wp:simplePos x="0" y="0"/>
                <wp:positionH relativeFrom="page">
                  <wp:posOffset>666750</wp:posOffset>
                </wp:positionH>
                <wp:positionV relativeFrom="paragraph">
                  <wp:posOffset>127000</wp:posOffset>
                </wp:positionV>
                <wp:extent cx="6223000" cy="1000760"/>
                <wp:effectExtent l="635" t="635" r="5715" b="8255"/>
                <wp:wrapTopAndBottom/>
                <wp:docPr id="163" name="组合 163"/>
                <wp:cNvGraphicFramePr/>
                <a:graphic xmlns:a="http://schemas.openxmlformats.org/drawingml/2006/main">
                  <a:graphicData uri="http://schemas.microsoft.com/office/word/2010/wordprocessingGroup">
                    <wpg:wgp>
                      <wpg:cNvGrpSpPr/>
                      <wpg:grpSpPr>
                        <a:xfrm>
                          <a:off x="0" y="0"/>
                          <a:ext cx="6223000" cy="1000760"/>
                          <a:chOff x="1050" y="201"/>
                          <a:chExt cx="9800" cy="1576"/>
                        </a:xfrm>
                      </wpg:grpSpPr>
                      <wps:wsp>
                        <wps:cNvPr id="160" name="任意多边形 160"/>
                        <wps:cNvSpPr/>
                        <wps:spPr>
                          <a:xfrm>
                            <a:off x="1057" y="208"/>
                            <a:ext cx="9785" cy="1561"/>
                          </a:xfrm>
                          <a:custGeom>
                            <a:avLst/>
                            <a:gdLst/>
                            <a:ahLst/>
                            <a:cxnLst/>
                            <a:pathLst>
                              <a:path w="9785" h="1561">
                                <a:moveTo>
                                  <a:pt x="9747" y="1561"/>
                                </a:moveTo>
                                <a:lnTo>
                                  <a:pt x="37" y="1561"/>
                                </a:lnTo>
                                <a:lnTo>
                                  <a:pt x="21" y="1558"/>
                                </a:lnTo>
                                <a:lnTo>
                                  <a:pt x="9" y="1551"/>
                                </a:lnTo>
                                <a:lnTo>
                                  <a:pt x="2" y="1540"/>
                                </a:lnTo>
                                <a:lnTo>
                                  <a:pt x="0" y="1523"/>
                                </a:lnTo>
                                <a:lnTo>
                                  <a:pt x="0" y="38"/>
                                </a:lnTo>
                                <a:lnTo>
                                  <a:pt x="2" y="21"/>
                                </a:lnTo>
                                <a:lnTo>
                                  <a:pt x="9" y="9"/>
                                </a:lnTo>
                                <a:lnTo>
                                  <a:pt x="21" y="2"/>
                                </a:lnTo>
                                <a:lnTo>
                                  <a:pt x="37" y="0"/>
                                </a:lnTo>
                                <a:lnTo>
                                  <a:pt x="9747" y="0"/>
                                </a:lnTo>
                                <a:lnTo>
                                  <a:pt x="9763" y="2"/>
                                </a:lnTo>
                                <a:lnTo>
                                  <a:pt x="9775" y="9"/>
                                </a:lnTo>
                                <a:lnTo>
                                  <a:pt x="9782" y="21"/>
                                </a:lnTo>
                                <a:lnTo>
                                  <a:pt x="9784" y="38"/>
                                </a:lnTo>
                                <a:lnTo>
                                  <a:pt x="9784" y="1523"/>
                                </a:lnTo>
                                <a:lnTo>
                                  <a:pt x="9782" y="1540"/>
                                </a:lnTo>
                                <a:lnTo>
                                  <a:pt x="9775" y="1551"/>
                                </a:lnTo>
                                <a:lnTo>
                                  <a:pt x="9763" y="1558"/>
                                </a:lnTo>
                                <a:lnTo>
                                  <a:pt x="9747" y="1561"/>
                                </a:lnTo>
                                <a:close/>
                              </a:path>
                            </a:pathLst>
                          </a:custGeom>
                          <a:solidFill>
                            <a:srgbClr val="F8F8F8"/>
                          </a:solidFill>
                          <a:ln>
                            <a:noFill/>
                          </a:ln>
                        </wps:spPr>
                        <wps:bodyPr upright="1"/>
                      </wps:wsp>
                      <wps:wsp>
                        <wps:cNvPr id="161" name="任意多边形 161"/>
                        <wps:cNvSpPr/>
                        <wps:spPr>
                          <a:xfrm>
                            <a:off x="1057" y="208"/>
                            <a:ext cx="9785" cy="1561"/>
                          </a:xfrm>
                          <a:custGeom>
                            <a:avLst/>
                            <a:gdLst/>
                            <a:ahLst/>
                            <a:cxnLst/>
                            <a:pathLst>
                              <a:path w="9785" h="1561">
                                <a:moveTo>
                                  <a:pt x="0" y="1523"/>
                                </a:moveTo>
                                <a:lnTo>
                                  <a:pt x="0" y="38"/>
                                </a:lnTo>
                                <a:lnTo>
                                  <a:pt x="2" y="21"/>
                                </a:lnTo>
                                <a:lnTo>
                                  <a:pt x="9" y="9"/>
                                </a:lnTo>
                                <a:lnTo>
                                  <a:pt x="21" y="2"/>
                                </a:lnTo>
                                <a:lnTo>
                                  <a:pt x="37" y="0"/>
                                </a:lnTo>
                                <a:lnTo>
                                  <a:pt x="9747" y="0"/>
                                </a:lnTo>
                                <a:lnTo>
                                  <a:pt x="9763" y="2"/>
                                </a:lnTo>
                                <a:lnTo>
                                  <a:pt x="9775" y="9"/>
                                </a:lnTo>
                                <a:lnTo>
                                  <a:pt x="9782" y="21"/>
                                </a:lnTo>
                                <a:lnTo>
                                  <a:pt x="9784" y="38"/>
                                </a:lnTo>
                                <a:lnTo>
                                  <a:pt x="9784" y="1523"/>
                                </a:lnTo>
                                <a:lnTo>
                                  <a:pt x="9782" y="1540"/>
                                </a:lnTo>
                                <a:lnTo>
                                  <a:pt x="9775" y="1551"/>
                                </a:lnTo>
                                <a:lnTo>
                                  <a:pt x="9763" y="1558"/>
                                </a:lnTo>
                                <a:lnTo>
                                  <a:pt x="9747" y="1561"/>
                                </a:lnTo>
                                <a:lnTo>
                                  <a:pt x="37" y="1561"/>
                                </a:lnTo>
                                <a:lnTo>
                                  <a:pt x="21" y="1558"/>
                                </a:lnTo>
                                <a:lnTo>
                                  <a:pt x="9" y="1551"/>
                                </a:lnTo>
                                <a:lnTo>
                                  <a:pt x="2" y="1540"/>
                                </a:lnTo>
                                <a:lnTo>
                                  <a:pt x="0" y="1523"/>
                                </a:lnTo>
                                <a:close/>
                              </a:path>
                            </a:pathLst>
                          </a:custGeom>
                          <a:noFill/>
                          <a:ln w="9529" cap="flat" cmpd="sng">
                            <a:solidFill>
                              <a:srgbClr val="DDDDDD"/>
                            </a:solidFill>
                            <a:prstDash val="solid"/>
                            <a:headEnd type="none" w="med" len="med"/>
                            <a:tailEnd type="none" w="med" len="med"/>
                          </a:ln>
                        </wps:spPr>
                        <wps:bodyPr upright="1"/>
                      </wps:wsp>
                      <wps:wsp>
                        <wps:cNvPr id="162" name="文本框 162"/>
                        <wps:cNvSpPr txBox="1"/>
                        <wps:spPr>
                          <a:xfrm>
                            <a:off x="1050" y="200"/>
                            <a:ext cx="9800" cy="1576"/>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MethodRefObject </w:t>
                              </w:r>
                              <w:r>
                                <w:rPr>
                                  <w:rFonts w:ascii="Consolas"/>
                                  <w:color w:val="333333"/>
                                  <w:w w:val="105"/>
                                  <w:sz w:val="17"/>
                                </w:rPr>
                                <w:t>{</w:t>
                              </w:r>
                            </w:p>
                            <w:p>
                              <w:pPr>
                                <w:spacing w:before="72" w:line="326" w:lineRule="auto"/>
                                <w:ind w:left="1036" w:right="3074" w:hanging="404"/>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printUpperCase</w:t>
                              </w:r>
                              <w:r>
                                <w:rPr>
                                  <w:rFonts w:ascii="Consolas"/>
                                  <w:color w:val="333333"/>
                                  <w:w w:val="105"/>
                                  <w:sz w:val="17"/>
                                </w:rPr>
                                <w:t>(</w:t>
                              </w:r>
                              <w:r>
                                <w:rPr>
                                  <w:rFonts w:ascii="Consolas"/>
                                  <w:color w:val="008754"/>
                                  <w:w w:val="105"/>
                                  <w:sz w:val="17"/>
                                </w:rPr>
                                <w:t xml:space="preserve">String </w:t>
                              </w:r>
                              <w:r>
                                <w:rPr>
                                  <w:rFonts w:ascii="Consolas"/>
                                  <w:w w:val="105"/>
                                  <w:sz w:val="17"/>
                                </w:rPr>
                                <w:t>str</w:t>
                              </w:r>
                              <w:r>
                                <w:rPr>
                                  <w:rFonts w:ascii="Consolas"/>
                                  <w:color w:val="333333"/>
                                  <w:w w:val="105"/>
                                  <w:sz w:val="17"/>
                                </w:rPr>
                                <w:t xml:space="preserve">) { </w:t>
                              </w:r>
                              <w:r>
                                <w:rPr>
                                  <w:rFonts w:ascii="Consolas"/>
                                  <w:sz w:val="17"/>
                                </w:rPr>
                                <w:t>System</w:t>
                              </w:r>
                              <w:r>
                                <w:rPr>
                                  <w:rFonts w:ascii="Consolas"/>
                                  <w:color w:val="333333"/>
                                  <w:sz w:val="17"/>
                                </w:rPr>
                                <w:t>.</w:t>
                              </w:r>
                              <w:r>
                                <w:rPr>
                                  <w:rFonts w:ascii="Consolas"/>
                                  <w:sz w:val="17"/>
                                </w:rPr>
                                <w:t>out</w:t>
                              </w:r>
                              <w:r>
                                <w:rPr>
                                  <w:rFonts w:ascii="Consolas"/>
                                  <w:color w:val="333333"/>
                                  <w:sz w:val="17"/>
                                </w:rPr>
                                <w:t>.</w:t>
                              </w:r>
                              <w:r>
                                <w:rPr>
                                  <w:rFonts w:ascii="Consolas"/>
                                  <w:sz w:val="17"/>
                                </w:rPr>
                                <w:t>println</w:t>
                              </w:r>
                              <w:r>
                                <w:rPr>
                                  <w:rFonts w:ascii="Consolas"/>
                                  <w:color w:val="333333"/>
                                  <w:sz w:val="17"/>
                                </w:rPr>
                                <w:t>(</w:t>
                              </w:r>
                              <w:r>
                                <w:rPr>
                                  <w:rFonts w:ascii="Consolas"/>
                                  <w:sz w:val="17"/>
                                </w:rPr>
                                <w:t>str</w:t>
                              </w:r>
                              <w:r>
                                <w:rPr>
                                  <w:rFonts w:ascii="Consolas"/>
                                  <w:color w:val="333333"/>
                                  <w:sz w:val="17"/>
                                </w:rPr>
                                <w:t>.</w:t>
                              </w:r>
                              <w:r>
                                <w:rPr>
                                  <w:rFonts w:ascii="Consolas"/>
                                  <w:sz w:val="17"/>
                                </w:rPr>
                                <w:t>toUpperCase</w:t>
                              </w:r>
                              <w:r>
                                <w:rPr>
                                  <w:rFonts w:ascii="Consolas"/>
                                  <w:color w:val="333333"/>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78.8pt;width:490pt;mso-position-horizontal-relative:page;mso-wrap-distance-bottom:0pt;mso-wrap-distance-top:0pt;z-index:-251494400;mso-width-relative:page;mso-height-relative:page;" coordorigin="1050,201" coordsize="9800,1576" o:gfxdata="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">
                <o:lock v:ext="edit" aspectratio="f"/>
                <v:shape id="_x0000_s1026" o:spid="_x0000_s1026" o:spt="100" style="position:absolute;left:1057;top:208;height:1561;width:9785;" fillcolor="#F8F8F8" filled="t" stroked="f" coordsize="9785,1561" o:gfxdata="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S3oi/&#10;AAAA3AAAAA8AAAAAAAAAAQAgAAAAIgAAAGRycy9kb3ducmV2LnhtbFBLAQIUABQAAAAIAIdO4kAz&#10;LwWeOwAAADkAAAAQAAAAAAAAAAEAIAAAAA4BAABkcnMvc2hhcGV4bWwueG1sUEsFBgAAAAAGAAYA&#10;WwEAALgDAAAAAA==&#10;" path="m9747,1561l37,1561,21,1558,9,1551,2,1540,0,1523,0,38,2,21,9,9,21,2,37,0,9747,0,9763,2,9775,9,9782,21,9784,38,9784,1523,9782,1540,9775,1551,9763,1558,9747,1561xe">
                  <v:fill on="t" focussize="0,0"/>
                  <v:stroke on="f"/>
                  <v:imagedata o:title=""/>
                  <o:lock v:ext="edit" aspectratio="f"/>
                </v:shape>
                <v:shape id="_x0000_s1026" o:spid="_x0000_s1026" o:spt="100" style="position:absolute;left:1057;top:208;height:1561;width:9785;" filled="f" stroked="t" coordsize="9785,1561" o:gfxdata="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8qh8LsAAADc&#10;AAAADwAAAAAAAAABACAAAAAiAAAAZHJzL2Rvd25yZXYueG1sUEsBAhQAFAAAAAgAh07iQDMvBZ47&#10;AAAAOQAAABAAAAAAAAAAAQAgAAAACgEAAGRycy9zaGFwZXhtbC54bWxQSwUGAAAAAAYABgBbAQAA&#10;tAMAAAAA&#10;" path="m0,1523l0,38,2,21,9,9,21,2,37,0,9747,0,9763,2,9775,9,9782,21,9784,38,9784,1523,9782,1540,9775,1551,9763,1558,9747,1561,37,1561,21,1558,9,1551,2,1540,0,1523xe">
                  <v:fill on="f" focussize="0,0"/>
                  <v:stroke weight="0.750314960629921pt" color="#DDDDDD" joinstyle="round"/>
                  <v:imagedata o:title=""/>
                  <o:lock v:ext="edit" aspectratio="f"/>
                </v:shape>
                <v:shape id="_x0000_s1026" o:spid="_x0000_s1026" o:spt="202" type="#_x0000_t202" style="position:absolute;left:1050;top:200;height:1576;width:9800;" filled="f" stroked="f" coordsize="21600,21600" o:gfxdata="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BiC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MethodRefObject </w:t>
                        </w:r>
                        <w:r>
                          <w:rPr>
                            <w:rFonts w:ascii="Consolas"/>
                            <w:color w:val="333333"/>
                            <w:w w:val="105"/>
                            <w:sz w:val="17"/>
                          </w:rPr>
                          <w:t>{</w:t>
                        </w:r>
                      </w:p>
                      <w:p>
                        <w:pPr>
                          <w:spacing w:before="72" w:line="326" w:lineRule="auto"/>
                          <w:ind w:left="1036" w:right="3074" w:hanging="404"/>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printUpperCase</w:t>
                        </w:r>
                        <w:r>
                          <w:rPr>
                            <w:rFonts w:ascii="Consolas"/>
                            <w:color w:val="333333"/>
                            <w:w w:val="105"/>
                            <w:sz w:val="17"/>
                          </w:rPr>
                          <w:t>(</w:t>
                        </w:r>
                        <w:r>
                          <w:rPr>
                            <w:rFonts w:ascii="Consolas"/>
                            <w:color w:val="008754"/>
                            <w:w w:val="105"/>
                            <w:sz w:val="17"/>
                          </w:rPr>
                          <w:t xml:space="preserve">String </w:t>
                        </w:r>
                        <w:r>
                          <w:rPr>
                            <w:rFonts w:ascii="Consolas"/>
                            <w:w w:val="105"/>
                            <w:sz w:val="17"/>
                          </w:rPr>
                          <w:t>str</w:t>
                        </w:r>
                        <w:r>
                          <w:rPr>
                            <w:rFonts w:ascii="Consolas"/>
                            <w:color w:val="333333"/>
                            <w:w w:val="105"/>
                            <w:sz w:val="17"/>
                          </w:rPr>
                          <w:t xml:space="preserve">) { </w:t>
                        </w:r>
                        <w:r>
                          <w:rPr>
                            <w:rFonts w:ascii="Consolas"/>
                            <w:sz w:val="17"/>
                          </w:rPr>
                          <w:t>System</w:t>
                        </w:r>
                        <w:r>
                          <w:rPr>
                            <w:rFonts w:ascii="Consolas"/>
                            <w:color w:val="333333"/>
                            <w:sz w:val="17"/>
                          </w:rPr>
                          <w:t>.</w:t>
                        </w:r>
                        <w:r>
                          <w:rPr>
                            <w:rFonts w:ascii="Consolas"/>
                            <w:sz w:val="17"/>
                          </w:rPr>
                          <w:t>out</w:t>
                        </w:r>
                        <w:r>
                          <w:rPr>
                            <w:rFonts w:ascii="Consolas"/>
                            <w:color w:val="333333"/>
                            <w:sz w:val="17"/>
                          </w:rPr>
                          <w:t>.</w:t>
                        </w:r>
                        <w:r>
                          <w:rPr>
                            <w:rFonts w:ascii="Consolas"/>
                            <w:sz w:val="17"/>
                          </w:rPr>
                          <w:t>println</w:t>
                        </w:r>
                        <w:r>
                          <w:rPr>
                            <w:rFonts w:ascii="Consolas"/>
                            <w:color w:val="333333"/>
                            <w:sz w:val="17"/>
                          </w:rPr>
                          <w:t>(</w:t>
                        </w:r>
                        <w:r>
                          <w:rPr>
                            <w:rFonts w:ascii="Consolas"/>
                            <w:sz w:val="17"/>
                          </w:rPr>
                          <w:t>str</w:t>
                        </w:r>
                        <w:r>
                          <w:rPr>
                            <w:rFonts w:ascii="Consolas"/>
                            <w:color w:val="333333"/>
                            <w:sz w:val="17"/>
                          </w:rPr>
                          <w:t>.</w:t>
                        </w:r>
                        <w:r>
                          <w:rPr>
                            <w:rFonts w:ascii="Consolas"/>
                            <w:sz w:val="17"/>
                          </w:rPr>
                          <w:t>toUpperCase</w:t>
                        </w:r>
                        <w:r>
                          <w:rPr>
                            <w:rFonts w:ascii="Consolas"/>
                            <w:color w:val="333333"/>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spacing w:before="56"/>
      </w:pPr>
      <w:r>
        <w:rPr>
          <w:color w:val="333333"/>
          <w:w w:val="105"/>
        </w:rPr>
        <w:t>函数式接口仍然定义为：</w:t>
      </w:r>
    </w:p>
    <w:p>
      <w:pPr>
        <w:pStyle w:val="5"/>
        <w:spacing w:before="14"/>
        <w:ind w:left="0"/>
        <w:rPr>
          <w:sz w:val="8"/>
        </w:rPr>
      </w:pPr>
      <w:r>
        <mc:AlternateContent>
          <mc:Choice Requires="wpg">
            <w:drawing>
              <wp:anchor distT="0" distB="0" distL="114300" distR="114300" simplePos="0" relativeHeight="251824128" behindDoc="1" locked="0" layoutInCell="1" allowOverlap="1">
                <wp:simplePos x="0" y="0"/>
                <wp:positionH relativeFrom="page">
                  <wp:posOffset>666750</wp:posOffset>
                </wp:positionH>
                <wp:positionV relativeFrom="paragraph">
                  <wp:posOffset>127635</wp:posOffset>
                </wp:positionV>
                <wp:extent cx="6223000" cy="838835"/>
                <wp:effectExtent l="635" t="635" r="5715" b="17780"/>
                <wp:wrapTopAndBottom/>
                <wp:docPr id="147" name="组合 147"/>
                <wp:cNvGraphicFramePr/>
                <a:graphic xmlns:a="http://schemas.openxmlformats.org/drawingml/2006/main">
                  <a:graphicData uri="http://schemas.microsoft.com/office/word/2010/wordprocessingGroup">
                    <wpg:wgp>
                      <wpg:cNvGrpSpPr/>
                      <wpg:grpSpPr>
                        <a:xfrm>
                          <a:off x="0" y="0"/>
                          <a:ext cx="6223000" cy="838835"/>
                          <a:chOff x="1050" y="201"/>
                          <a:chExt cx="9800" cy="1321"/>
                        </a:xfrm>
                      </wpg:grpSpPr>
                      <wps:wsp>
                        <wps:cNvPr id="144" name="任意多边形 144"/>
                        <wps:cNvSpPr/>
                        <wps:spPr>
                          <a:xfrm>
                            <a:off x="1057" y="208"/>
                            <a:ext cx="9785" cy="1306"/>
                          </a:xfrm>
                          <a:custGeom>
                            <a:avLst/>
                            <a:gdLst/>
                            <a:ahLst/>
                            <a:cxnLst/>
                            <a:pathLst>
                              <a:path w="9785" h="1306">
                                <a:moveTo>
                                  <a:pt x="9747" y="1305"/>
                                </a:moveTo>
                                <a:lnTo>
                                  <a:pt x="37" y="1305"/>
                                </a:lnTo>
                                <a:lnTo>
                                  <a:pt x="21" y="1303"/>
                                </a:lnTo>
                                <a:lnTo>
                                  <a:pt x="9" y="1296"/>
                                </a:lnTo>
                                <a:lnTo>
                                  <a:pt x="2" y="1284"/>
                                </a:lnTo>
                                <a:lnTo>
                                  <a:pt x="0" y="1268"/>
                                </a:lnTo>
                                <a:lnTo>
                                  <a:pt x="0" y="37"/>
                                </a:lnTo>
                                <a:lnTo>
                                  <a:pt x="2" y="21"/>
                                </a:lnTo>
                                <a:lnTo>
                                  <a:pt x="9" y="9"/>
                                </a:lnTo>
                                <a:lnTo>
                                  <a:pt x="21" y="2"/>
                                </a:lnTo>
                                <a:lnTo>
                                  <a:pt x="37" y="0"/>
                                </a:lnTo>
                                <a:lnTo>
                                  <a:pt x="9747" y="0"/>
                                </a:lnTo>
                                <a:lnTo>
                                  <a:pt x="9763" y="2"/>
                                </a:lnTo>
                                <a:lnTo>
                                  <a:pt x="9775" y="9"/>
                                </a:lnTo>
                                <a:lnTo>
                                  <a:pt x="9782" y="21"/>
                                </a:lnTo>
                                <a:lnTo>
                                  <a:pt x="9784" y="37"/>
                                </a:lnTo>
                                <a:lnTo>
                                  <a:pt x="9784" y="1268"/>
                                </a:lnTo>
                                <a:lnTo>
                                  <a:pt x="9782" y="1284"/>
                                </a:lnTo>
                                <a:lnTo>
                                  <a:pt x="9775" y="1296"/>
                                </a:lnTo>
                                <a:lnTo>
                                  <a:pt x="9763" y="1303"/>
                                </a:lnTo>
                                <a:lnTo>
                                  <a:pt x="9747" y="1305"/>
                                </a:lnTo>
                                <a:close/>
                              </a:path>
                            </a:pathLst>
                          </a:custGeom>
                          <a:solidFill>
                            <a:srgbClr val="F8F8F8"/>
                          </a:solidFill>
                          <a:ln>
                            <a:noFill/>
                          </a:ln>
                        </wps:spPr>
                        <wps:bodyPr upright="1"/>
                      </wps:wsp>
                      <wps:wsp>
                        <wps:cNvPr id="145" name="任意多边形 145"/>
                        <wps:cNvSpPr/>
                        <wps:spPr>
                          <a:xfrm>
                            <a:off x="1057" y="208"/>
                            <a:ext cx="9785" cy="1306"/>
                          </a:xfrm>
                          <a:custGeom>
                            <a:avLst/>
                            <a:gdLst/>
                            <a:ahLst/>
                            <a:cxnLst/>
                            <a:pathLst>
                              <a:path w="9785" h="1306">
                                <a:moveTo>
                                  <a:pt x="0" y="1268"/>
                                </a:moveTo>
                                <a:lnTo>
                                  <a:pt x="0" y="37"/>
                                </a:lnTo>
                                <a:lnTo>
                                  <a:pt x="2" y="21"/>
                                </a:lnTo>
                                <a:lnTo>
                                  <a:pt x="9" y="9"/>
                                </a:lnTo>
                                <a:lnTo>
                                  <a:pt x="21" y="2"/>
                                </a:lnTo>
                                <a:lnTo>
                                  <a:pt x="37" y="0"/>
                                </a:lnTo>
                                <a:lnTo>
                                  <a:pt x="9747" y="0"/>
                                </a:lnTo>
                                <a:lnTo>
                                  <a:pt x="9763" y="2"/>
                                </a:lnTo>
                                <a:lnTo>
                                  <a:pt x="9775" y="9"/>
                                </a:lnTo>
                                <a:lnTo>
                                  <a:pt x="9782" y="21"/>
                                </a:lnTo>
                                <a:lnTo>
                                  <a:pt x="9784" y="37"/>
                                </a:lnTo>
                                <a:lnTo>
                                  <a:pt x="9784" y="1268"/>
                                </a:lnTo>
                                <a:lnTo>
                                  <a:pt x="9782" y="1284"/>
                                </a:lnTo>
                                <a:lnTo>
                                  <a:pt x="9775" y="1296"/>
                                </a:lnTo>
                                <a:lnTo>
                                  <a:pt x="9763" y="1303"/>
                                </a:lnTo>
                                <a:lnTo>
                                  <a:pt x="9747" y="1305"/>
                                </a:lnTo>
                                <a:lnTo>
                                  <a:pt x="37" y="1305"/>
                                </a:lnTo>
                                <a:lnTo>
                                  <a:pt x="21" y="1303"/>
                                </a:lnTo>
                                <a:lnTo>
                                  <a:pt x="9" y="1296"/>
                                </a:lnTo>
                                <a:lnTo>
                                  <a:pt x="2" y="1284"/>
                                </a:lnTo>
                                <a:lnTo>
                                  <a:pt x="0" y="1268"/>
                                </a:lnTo>
                                <a:close/>
                              </a:path>
                            </a:pathLst>
                          </a:custGeom>
                          <a:noFill/>
                          <a:ln w="9529" cap="flat" cmpd="sng">
                            <a:solidFill>
                              <a:srgbClr val="DDDDDD"/>
                            </a:solidFill>
                            <a:prstDash val="solid"/>
                            <a:headEnd type="none" w="med" len="med"/>
                            <a:tailEnd type="none" w="med" len="med"/>
                          </a:ln>
                        </wps:spPr>
                        <wps:bodyPr upright="1"/>
                      </wps:wsp>
                      <wps:wsp>
                        <wps:cNvPr id="146" name="文本框 146"/>
                        <wps:cNvSpPr txBox="1"/>
                        <wps:spPr>
                          <a:xfrm>
                            <a:off x="1050" y="201"/>
                            <a:ext cx="9800" cy="1321"/>
                          </a:xfrm>
                          <a:prstGeom prst="rect">
                            <a:avLst/>
                          </a:prstGeom>
                          <a:noFill/>
                          <a:ln>
                            <a:noFill/>
                          </a:ln>
                        </wps:spPr>
                        <wps:txbx>
                          <w:txbxContent>
                            <w:p>
                              <w:pPr>
                                <w:spacing w:before="7" w:line="240" w:lineRule="auto"/>
                                <w:rPr>
                                  <w:sz w:val="9"/>
                                </w:rPr>
                              </w:pPr>
                            </w:p>
                            <w:p>
                              <w:pPr>
                                <w:spacing w:before="1"/>
                                <w:ind w:left="247" w:right="0" w:firstLine="0"/>
                                <w:jc w:val="left"/>
                                <w:rPr>
                                  <w:rFonts w:ascii="Consolas"/>
                                  <w:sz w:val="17"/>
                                </w:rPr>
                              </w:pPr>
                              <w:r>
                                <w:rPr>
                                  <w:rFonts w:ascii="Consolas"/>
                                  <w:color w:val="545454"/>
                                  <w:w w:val="105"/>
                                  <w:sz w:val="17"/>
                                </w:rPr>
                                <w:t>@FunctionalInterface</w:t>
                              </w:r>
                            </w:p>
                            <w:p>
                              <w:pPr>
                                <w:spacing w:before="71" w:line="326" w:lineRule="auto"/>
                                <w:ind w:left="650" w:right="6687" w:hanging="404"/>
                                <w:jc w:val="left"/>
                                <w:rPr>
                                  <w:rFonts w:ascii="Consolas"/>
                                  <w:sz w:val="17"/>
                                </w:rPr>
                              </w:pPr>
                              <w:r>
                                <w:rPr>
                                  <w:rFonts w:ascii="Consolas"/>
                                  <w:color w:val="770087"/>
                                  <w:w w:val="105"/>
                                  <w:sz w:val="17"/>
                                </w:rPr>
                                <w:t xml:space="preserve">public interface </w:t>
                              </w:r>
                              <w:r>
                                <w:rPr>
                                  <w:rFonts w:ascii="Consolas"/>
                                  <w:color w:val="0000FF"/>
                                  <w:w w:val="105"/>
                                  <w:sz w:val="17"/>
                                </w:rPr>
                                <w:t xml:space="preserve">Printable </w:t>
                              </w:r>
                              <w:r>
                                <w:rPr>
                                  <w:rFonts w:ascii="Consolas"/>
                                  <w:color w:val="333333"/>
                                  <w:w w:val="105"/>
                                  <w:sz w:val="17"/>
                                </w:rPr>
                                <w:t xml:space="preserve">{ </w:t>
                              </w:r>
                              <w:r>
                                <w:rPr>
                                  <w:rFonts w:ascii="Consolas"/>
                                  <w:color w:val="008754"/>
                                  <w:w w:val="105"/>
                                  <w:sz w:val="17"/>
                                </w:rPr>
                                <w:t xml:space="preserve">void </w:t>
                              </w:r>
                              <w:r>
                                <w:rPr>
                                  <w:rFonts w:ascii="Consolas"/>
                                  <w:w w:val="105"/>
                                  <w:sz w:val="17"/>
                                </w:rPr>
                                <w:t>print</w:t>
                              </w:r>
                              <w:r>
                                <w:rPr>
                                  <w:rFonts w:ascii="Consolas"/>
                                  <w:color w:val="333333"/>
                                  <w:w w:val="105"/>
                                  <w:sz w:val="17"/>
                                </w:rPr>
                                <w:t>(</w:t>
                              </w:r>
                              <w:r>
                                <w:rPr>
                                  <w:rFonts w:ascii="Consolas"/>
                                  <w:color w:val="008754"/>
                                  <w:w w:val="105"/>
                                  <w:sz w:val="17"/>
                                </w:rPr>
                                <w:t xml:space="preserve">String </w:t>
                              </w:r>
                              <w:r>
                                <w:rPr>
                                  <w:rFonts w:ascii="Consolas"/>
                                  <w:w w:val="105"/>
                                  <w:sz w:val="17"/>
                                </w:rPr>
                                <w:t>str</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66.05pt;width:490pt;mso-position-horizontal-relative:page;mso-wrap-distance-bottom:0pt;mso-wrap-distance-top:0pt;z-index:-251492352;mso-width-relative:page;mso-height-relative:page;" coordorigin="1050,201" coordsize="9800,1321" o:gfxdata="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">
                <o:lock v:ext="edit" aspectratio="f"/>
                <v:shape id="_x0000_s1026" o:spid="_x0000_s1026" o:spt="100" style="position:absolute;left:1057;top:208;height:1306;width:9785;" fillcolor="#F8F8F8" filled="t" stroked="f" coordsize="9785,1306" o:gfxdata="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5liPq8AAAA&#10;3AAAAA8AAAAAAAAAAQAgAAAAIgAAAGRycy9kb3ducmV2LnhtbFBLAQIUABQAAAAIAIdO4kAzLwWe&#10;OwAAADkAAAAQAAAAAAAAAAEAIAAAAAsBAABkcnMvc2hhcGV4bWwueG1sUEsFBgAAAAAGAAYAWwEA&#10;ALUDAAAAAA==&#10;" path="m9747,1305l37,1305,21,1303,9,1296,2,1284,0,1268,0,37,2,21,9,9,21,2,37,0,9747,0,9763,2,9775,9,9782,21,9784,37,9784,1268,9782,1284,9775,1296,9763,1303,9747,1305xe">
                  <v:fill on="t" focussize="0,0"/>
                  <v:stroke on="f"/>
                  <v:imagedata o:title=""/>
                  <o:lock v:ext="edit" aspectratio="f"/>
                </v:shape>
                <v:shape id="_x0000_s1026" o:spid="_x0000_s1026" o:spt="100" style="position:absolute;left:1057;top:208;height:1306;width:9785;" filled="f" stroked="t" coordsize="9785,1306" o:gfxdata="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sRiHbsAAADc&#10;AAAADwAAAAAAAAABACAAAAAiAAAAZHJzL2Rvd25yZXYueG1sUEsBAhQAFAAAAAgAh07iQDMvBZ47&#10;AAAAOQAAABAAAAAAAAAAAQAgAAAACgEAAGRycy9zaGFwZXhtbC54bWxQSwUGAAAAAAYABgBbAQAA&#10;tAMAAAAA&#10;" path="m0,1268l0,37,2,21,9,9,21,2,37,0,9747,0,9763,2,9775,9,9782,21,9784,37,9784,1268,9782,1284,9775,1296,9763,1303,9747,1305,37,1305,21,1303,9,1296,2,1284,0,1268xe">
                  <v:fill on="f" focussize="0,0"/>
                  <v:stroke weight="0.750314960629921pt" color="#DDDDDD" joinstyle="round"/>
                  <v:imagedata o:title=""/>
                  <o:lock v:ext="edit" aspectratio="f"/>
                </v:shape>
                <v:shape id="_x0000_s1026" o:spid="_x0000_s1026" o:spt="202" type="#_x0000_t202" style="position:absolute;left:1050;top:201;height:1321;width:9800;" filled="f" stroked="f" coordsize="21600,21600" o:gfxdata="UEsDBAoAAAAAAIdO4kAAAAAAAAAAAAAAAAAEAAAAZHJzL1BLAwQUAAAACACHTuJA0U/STbwAAADc&#10;AAAADwAAAGRycy9kb3ducmV2LnhtbEVPTWsCMRC9F/wPYYTeamIp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P0k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7" w:line="240" w:lineRule="auto"/>
                          <w:rPr>
                            <w:sz w:val="9"/>
                          </w:rPr>
                        </w:pPr>
                      </w:p>
                      <w:p>
                        <w:pPr>
                          <w:spacing w:before="1"/>
                          <w:ind w:left="247" w:right="0" w:firstLine="0"/>
                          <w:jc w:val="left"/>
                          <w:rPr>
                            <w:rFonts w:ascii="Consolas"/>
                            <w:sz w:val="17"/>
                          </w:rPr>
                        </w:pPr>
                        <w:r>
                          <w:rPr>
                            <w:rFonts w:ascii="Consolas"/>
                            <w:color w:val="545454"/>
                            <w:w w:val="105"/>
                            <w:sz w:val="17"/>
                          </w:rPr>
                          <w:t>@FunctionalInterface</w:t>
                        </w:r>
                      </w:p>
                      <w:p>
                        <w:pPr>
                          <w:spacing w:before="71" w:line="326" w:lineRule="auto"/>
                          <w:ind w:left="650" w:right="6687" w:hanging="404"/>
                          <w:jc w:val="left"/>
                          <w:rPr>
                            <w:rFonts w:ascii="Consolas"/>
                            <w:sz w:val="17"/>
                          </w:rPr>
                        </w:pPr>
                        <w:r>
                          <w:rPr>
                            <w:rFonts w:ascii="Consolas"/>
                            <w:color w:val="770087"/>
                            <w:w w:val="105"/>
                            <w:sz w:val="17"/>
                          </w:rPr>
                          <w:t xml:space="preserve">public interface </w:t>
                        </w:r>
                        <w:r>
                          <w:rPr>
                            <w:rFonts w:ascii="Consolas"/>
                            <w:color w:val="0000FF"/>
                            <w:w w:val="105"/>
                            <w:sz w:val="17"/>
                          </w:rPr>
                          <w:t xml:space="preserve">Printable </w:t>
                        </w:r>
                        <w:r>
                          <w:rPr>
                            <w:rFonts w:ascii="Consolas"/>
                            <w:color w:val="333333"/>
                            <w:w w:val="105"/>
                            <w:sz w:val="17"/>
                          </w:rPr>
                          <w:t xml:space="preserve">{ </w:t>
                        </w:r>
                        <w:r>
                          <w:rPr>
                            <w:rFonts w:ascii="Consolas"/>
                            <w:color w:val="008754"/>
                            <w:w w:val="105"/>
                            <w:sz w:val="17"/>
                          </w:rPr>
                          <w:t xml:space="preserve">void </w:t>
                        </w:r>
                        <w:r>
                          <w:rPr>
                            <w:rFonts w:ascii="Consolas"/>
                            <w:w w:val="105"/>
                            <w:sz w:val="17"/>
                          </w:rPr>
                          <w:t>print</w:t>
                        </w:r>
                        <w:r>
                          <w:rPr>
                            <w:rFonts w:ascii="Consolas"/>
                            <w:color w:val="333333"/>
                            <w:w w:val="105"/>
                            <w:sz w:val="17"/>
                          </w:rPr>
                          <w:t>(</w:t>
                        </w:r>
                        <w:r>
                          <w:rPr>
                            <w:rFonts w:ascii="Consolas"/>
                            <w:color w:val="008754"/>
                            <w:w w:val="105"/>
                            <w:sz w:val="17"/>
                          </w:rPr>
                          <w:t xml:space="preserve">String </w:t>
                        </w:r>
                        <w:r>
                          <w:rPr>
                            <w:rFonts w:ascii="Consolas"/>
                            <w:w w:val="105"/>
                            <w:sz w:val="17"/>
                          </w:rPr>
                          <w:t>str</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1"/>
        <w:ind w:left="0"/>
        <w:rPr>
          <w:sz w:val="6"/>
        </w:rPr>
      </w:pPr>
    </w:p>
    <w:p>
      <w:pPr>
        <w:spacing w:after="0"/>
        <w:rPr>
          <w:sz w:val="6"/>
        </w:rPr>
        <w:sectPr>
          <w:pgSz w:w="11900" w:h="16820"/>
          <w:pgMar w:top="1060" w:right="940" w:bottom="280" w:left="940" w:header="720" w:footer="720" w:gutter="0"/>
        </w:sectPr>
      </w:pPr>
    </w:p>
    <w:p>
      <w:pPr>
        <w:pStyle w:val="5"/>
        <w:spacing w:before="58" w:line="344" w:lineRule="exact"/>
      </w:pPr>
      <w:r>
        <mc:AlternateContent>
          <mc:Choice Requires="wpg">
            <w:drawing>
              <wp:anchor distT="0" distB="0" distL="114300" distR="114300" simplePos="0" relativeHeight="251831296" behindDoc="0" locked="0" layoutInCell="1" allowOverlap="1">
                <wp:simplePos x="0" y="0"/>
                <wp:positionH relativeFrom="page">
                  <wp:posOffset>1781810</wp:posOffset>
                </wp:positionH>
                <wp:positionV relativeFrom="paragraph">
                  <wp:posOffset>62230</wp:posOffset>
                </wp:positionV>
                <wp:extent cx="953135" cy="172085"/>
                <wp:effectExtent l="635" t="635" r="17780" b="17780"/>
                <wp:wrapNone/>
                <wp:docPr id="159" name="组合 159"/>
                <wp:cNvGraphicFramePr/>
                <a:graphic xmlns:a="http://schemas.openxmlformats.org/drawingml/2006/main">
                  <a:graphicData uri="http://schemas.microsoft.com/office/word/2010/wordprocessingGroup">
                    <wpg:wgp>
                      <wpg:cNvGrpSpPr/>
                      <wpg:grpSpPr>
                        <a:xfrm>
                          <a:off x="0" y="0"/>
                          <a:ext cx="953135" cy="172085"/>
                          <a:chOff x="2806" y="99"/>
                          <a:chExt cx="1501" cy="271"/>
                        </a:xfrm>
                      </wpg:grpSpPr>
                      <wps:wsp>
                        <wps:cNvPr id="156" name="任意多边形 156"/>
                        <wps:cNvSpPr/>
                        <wps:spPr>
                          <a:xfrm>
                            <a:off x="2806" y="98"/>
                            <a:ext cx="1501" cy="271"/>
                          </a:xfrm>
                          <a:custGeom>
                            <a:avLst/>
                            <a:gdLst/>
                            <a:ahLst/>
                            <a:cxnLst/>
                            <a:pathLst>
                              <a:path w="1501" h="271">
                                <a:moveTo>
                                  <a:pt x="1456" y="270"/>
                                </a:moveTo>
                                <a:lnTo>
                                  <a:pt x="45" y="270"/>
                                </a:lnTo>
                                <a:lnTo>
                                  <a:pt x="26" y="267"/>
                                </a:lnTo>
                                <a:lnTo>
                                  <a:pt x="11" y="259"/>
                                </a:lnTo>
                                <a:lnTo>
                                  <a:pt x="3" y="244"/>
                                </a:lnTo>
                                <a:lnTo>
                                  <a:pt x="0" y="225"/>
                                </a:lnTo>
                                <a:lnTo>
                                  <a:pt x="0" y="45"/>
                                </a:lnTo>
                                <a:lnTo>
                                  <a:pt x="3" y="25"/>
                                </a:lnTo>
                                <a:lnTo>
                                  <a:pt x="11" y="11"/>
                                </a:lnTo>
                                <a:lnTo>
                                  <a:pt x="26" y="2"/>
                                </a:lnTo>
                                <a:lnTo>
                                  <a:pt x="45" y="0"/>
                                </a:lnTo>
                                <a:lnTo>
                                  <a:pt x="1456" y="0"/>
                                </a:lnTo>
                                <a:lnTo>
                                  <a:pt x="1475" y="2"/>
                                </a:lnTo>
                                <a:lnTo>
                                  <a:pt x="1490" y="11"/>
                                </a:lnTo>
                                <a:lnTo>
                                  <a:pt x="1498" y="25"/>
                                </a:lnTo>
                                <a:lnTo>
                                  <a:pt x="1501" y="45"/>
                                </a:lnTo>
                                <a:lnTo>
                                  <a:pt x="1501" y="225"/>
                                </a:lnTo>
                                <a:lnTo>
                                  <a:pt x="1498" y="244"/>
                                </a:lnTo>
                                <a:lnTo>
                                  <a:pt x="1490" y="259"/>
                                </a:lnTo>
                                <a:lnTo>
                                  <a:pt x="1475" y="267"/>
                                </a:lnTo>
                                <a:lnTo>
                                  <a:pt x="1456" y="270"/>
                                </a:lnTo>
                                <a:close/>
                              </a:path>
                            </a:pathLst>
                          </a:custGeom>
                          <a:solidFill>
                            <a:srgbClr val="F8F8F8"/>
                          </a:solidFill>
                          <a:ln>
                            <a:noFill/>
                          </a:ln>
                        </wps:spPr>
                        <wps:bodyPr upright="1"/>
                      </wps:wsp>
                      <wps:wsp>
                        <wps:cNvPr id="157" name="任意多边形 157"/>
                        <wps:cNvSpPr/>
                        <wps:spPr>
                          <a:xfrm>
                            <a:off x="2813" y="106"/>
                            <a:ext cx="1486" cy="256"/>
                          </a:xfrm>
                          <a:custGeom>
                            <a:avLst/>
                            <a:gdLst/>
                            <a:ahLst/>
                            <a:cxnLst/>
                            <a:pathLst>
                              <a:path w="1486" h="256">
                                <a:moveTo>
                                  <a:pt x="0" y="218"/>
                                </a:moveTo>
                                <a:lnTo>
                                  <a:pt x="0" y="38"/>
                                </a:lnTo>
                                <a:lnTo>
                                  <a:pt x="2" y="21"/>
                                </a:lnTo>
                                <a:lnTo>
                                  <a:pt x="9" y="10"/>
                                </a:lnTo>
                                <a:lnTo>
                                  <a:pt x="21" y="3"/>
                                </a:lnTo>
                                <a:lnTo>
                                  <a:pt x="37" y="0"/>
                                </a:lnTo>
                                <a:lnTo>
                                  <a:pt x="1448" y="0"/>
                                </a:lnTo>
                                <a:lnTo>
                                  <a:pt x="1464" y="3"/>
                                </a:lnTo>
                                <a:lnTo>
                                  <a:pt x="1476" y="10"/>
                                </a:lnTo>
                                <a:lnTo>
                                  <a:pt x="1483" y="21"/>
                                </a:lnTo>
                                <a:lnTo>
                                  <a:pt x="1485" y="38"/>
                                </a:lnTo>
                                <a:lnTo>
                                  <a:pt x="1485" y="218"/>
                                </a:lnTo>
                                <a:lnTo>
                                  <a:pt x="1483" y="234"/>
                                </a:lnTo>
                                <a:lnTo>
                                  <a:pt x="1476" y="246"/>
                                </a:lnTo>
                                <a:lnTo>
                                  <a:pt x="1464" y="253"/>
                                </a:lnTo>
                                <a:lnTo>
                                  <a:pt x="144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158" name="文本框 158"/>
                        <wps:cNvSpPr txBox="1"/>
                        <wps:spPr>
                          <a:xfrm>
                            <a:off x="2806" y="98"/>
                            <a:ext cx="150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printUpperCase</w:t>
                              </w:r>
                            </w:p>
                          </w:txbxContent>
                        </wps:txbx>
                        <wps:bodyPr lIns="0" tIns="0" rIns="0" bIns="0" upright="1"/>
                      </wps:wsp>
                    </wpg:wgp>
                  </a:graphicData>
                </a:graphic>
              </wp:anchor>
            </w:drawing>
          </mc:Choice>
          <mc:Fallback>
            <w:pict>
              <v:group id="_x0000_s1026" o:spid="_x0000_s1026" o:spt="203" style="position:absolute;left:0pt;margin-left:140.3pt;margin-top:4.9pt;height:13.55pt;width:75.05pt;mso-position-horizontal-relative:page;z-index:251831296;mso-width-relative:page;mso-height-relative:page;" coordorigin="2806,99" coordsize="1501,271" o:gfxdata="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">
                <o:lock v:ext="edit" aspectratio="f"/>
                <v:shape id="_x0000_s1026" o:spid="_x0000_s1026" o:spt="100" style="position:absolute;left:2806;top:98;height:271;width:1501;" fillcolor="#F8F8F8" filled="t" stroked="f" coordsize="1501,271" o:gfxdata="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z4WCvQAA&#10;ANwAAAAPAAAAAAAAAAEAIAAAACIAAABkcnMvZG93bnJldi54bWxQSwECFAAUAAAACACHTuJAMy8F&#10;njsAAAA5AAAAEAAAAAAAAAABACAAAAAMAQAAZHJzL3NoYXBleG1sLnhtbFBLBQYAAAAABgAGAFsB&#10;AAC2AwAAAAA=&#10;" path="m1456,270l45,270,26,267,11,259,3,244,0,225,0,45,3,25,11,11,26,2,45,0,1456,0,1475,2,1490,11,1498,25,1501,45,1501,225,1498,244,1490,259,1475,267,1456,270xe">
                  <v:fill on="t" focussize="0,0"/>
                  <v:stroke on="f"/>
                  <v:imagedata o:title=""/>
                  <o:lock v:ext="edit" aspectratio="f"/>
                </v:shape>
                <v:shape id="_x0000_s1026" o:spid="_x0000_s1026" o:spt="100" style="position:absolute;left:2813;top:106;height:256;width:1486;" filled="f" stroked="t" coordsize="1486,256" o:gfxdata="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a6fUb4A&#10;AADcAAAADwAAAAAAAAABACAAAAAiAAAAZHJzL2Rvd25yZXYueG1sUEsBAhQAFAAAAAgAh07iQDMv&#10;BZ47AAAAOQAAABAAAAAAAAAAAQAgAAAADQEAAGRycy9zaGFwZXhtbC54bWxQSwUGAAAAAAYABgBb&#10;AQAAtwMAAAAA&#10;" path="m0,218l0,38,2,21,9,10,21,3,37,0,1448,0,1464,3,1476,10,1483,21,1485,38,1485,218,1483,234,1476,246,1464,253,1448,255,37,255,21,253,9,246,2,234,0,218xe">
                  <v:fill on="f" focussize="0,0"/>
                  <v:stroke weight="0.750314960629921pt" color="#DDDDDD" joinstyle="round"/>
                  <v:imagedata o:title=""/>
                  <o:lock v:ext="edit" aspectratio="f"/>
                </v:shape>
                <v:shape id="_x0000_s1026" o:spid="_x0000_s1026" o:spt="202" type="#_x0000_t202" style="position:absolute;left:2806;top:98;height:271;width:1501;" filled="f" stroked="f" coordsize="21600,21600" o:gfxdata="UEsDBAoAAAAAAIdO4kAAAAAAAAAAAAAAAAAEAAAAZHJzL1BLAwQUAAAACACHTuJASkV1eb8AAADc&#10;AAAADwAAAGRycy9kb3ducmV2LnhtbEWPQUvDQBCF74L/YZmCN7tbw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FdX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printUpperCase</w:t>
                        </w:r>
                      </w:p>
                    </w:txbxContent>
                  </v:textbox>
                </v:shape>
              </v:group>
            </w:pict>
          </mc:Fallback>
        </mc:AlternateContent>
      </w:r>
      <w:r>
        <mc:AlternateContent>
          <mc:Choice Requires="wpg">
            <w:drawing>
              <wp:anchor distT="0" distB="0" distL="114300" distR="114300" simplePos="0" relativeHeight="251833344" behindDoc="0" locked="0" layoutInCell="1" allowOverlap="1">
                <wp:simplePos x="0" y="0"/>
                <wp:positionH relativeFrom="page">
                  <wp:posOffset>3601720</wp:posOffset>
                </wp:positionH>
                <wp:positionV relativeFrom="paragraph">
                  <wp:posOffset>62230</wp:posOffset>
                </wp:positionV>
                <wp:extent cx="648335" cy="172085"/>
                <wp:effectExtent l="635" t="635" r="17780" b="17780"/>
                <wp:wrapNone/>
                <wp:docPr id="155" name="组合 155"/>
                <wp:cNvGraphicFramePr/>
                <a:graphic xmlns:a="http://schemas.openxmlformats.org/drawingml/2006/main">
                  <a:graphicData uri="http://schemas.microsoft.com/office/word/2010/wordprocessingGroup">
                    <wpg:wgp>
                      <wpg:cNvGrpSpPr/>
                      <wpg:grpSpPr>
                        <a:xfrm>
                          <a:off x="0" y="0"/>
                          <a:ext cx="648335" cy="172085"/>
                          <a:chOff x="5672" y="99"/>
                          <a:chExt cx="1021" cy="271"/>
                        </a:xfrm>
                      </wpg:grpSpPr>
                      <wps:wsp>
                        <wps:cNvPr id="152" name="任意多边形 152"/>
                        <wps:cNvSpPr/>
                        <wps:spPr>
                          <a:xfrm>
                            <a:off x="5672" y="98"/>
                            <a:ext cx="1021" cy="271"/>
                          </a:xfrm>
                          <a:custGeom>
                            <a:avLst/>
                            <a:gdLst/>
                            <a:ahLst/>
                            <a:cxnLst/>
                            <a:pathLst>
                              <a:path w="1021" h="271">
                                <a:moveTo>
                                  <a:pt x="976" y="270"/>
                                </a:moveTo>
                                <a:lnTo>
                                  <a:pt x="45" y="270"/>
                                </a:lnTo>
                                <a:lnTo>
                                  <a:pt x="26" y="267"/>
                                </a:lnTo>
                                <a:lnTo>
                                  <a:pt x="12" y="259"/>
                                </a:lnTo>
                                <a:lnTo>
                                  <a:pt x="3" y="244"/>
                                </a:lnTo>
                                <a:lnTo>
                                  <a:pt x="0" y="225"/>
                                </a:lnTo>
                                <a:lnTo>
                                  <a:pt x="0" y="45"/>
                                </a:lnTo>
                                <a:lnTo>
                                  <a:pt x="3" y="25"/>
                                </a:lnTo>
                                <a:lnTo>
                                  <a:pt x="12" y="11"/>
                                </a:lnTo>
                                <a:lnTo>
                                  <a:pt x="26" y="2"/>
                                </a:lnTo>
                                <a:lnTo>
                                  <a:pt x="45" y="0"/>
                                </a:lnTo>
                                <a:lnTo>
                                  <a:pt x="976" y="0"/>
                                </a:lnTo>
                                <a:lnTo>
                                  <a:pt x="995" y="2"/>
                                </a:lnTo>
                                <a:lnTo>
                                  <a:pt x="1010" y="11"/>
                                </a:lnTo>
                                <a:lnTo>
                                  <a:pt x="1018" y="25"/>
                                </a:lnTo>
                                <a:lnTo>
                                  <a:pt x="1021" y="45"/>
                                </a:lnTo>
                                <a:lnTo>
                                  <a:pt x="1021" y="225"/>
                                </a:lnTo>
                                <a:lnTo>
                                  <a:pt x="1018" y="244"/>
                                </a:lnTo>
                                <a:lnTo>
                                  <a:pt x="1010" y="259"/>
                                </a:lnTo>
                                <a:lnTo>
                                  <a:pt x="995" y="267"/>
                                </a:lnTo>
                                <a:lnTo>
                                  <a:pt x="976" y="270"/>
                                </a:lnTo>
                                <a:close/>
                              </a:path>
                            </a:pathLst>
                          </a:custGeom>
                          <a:solidFill>
                            <a:srgbClr val="F8F8F8"/>
                          </a:solidFill>
                          <a:ln>
                            <a:noFill/>
                          </a:ln>
                        </wps:spPr>
                        <wps:bodyPr upright="1"/>
                      </wps:wsp>
                      <wps:wsp>
                        <wps:cNvPr id="153" name="任意多边形 153"/>
                        <wps:cNvSpPr/>
                        <wps:spPr>
                          <a:xfrm>
                            <a:off x="5679" y="106"/>
                            <a:ext cx="1006" cy="256"/>
                          </a:xfrm>
                          <a:custGeom>
                            <a:avLst/>
                            <a:gdLst/>
                            <a:ahLst/>
                            <a:cxnLst/>
                            <a:pathLst>
                              <a:path w="1006" h="256">
                                <a:moveTo>
                                  <a:pt x="0" y="218"/>
                                </a:moveTo>
                                <a:lnTo>
                                  <a:pt x="0" y="38"/>
                                </a:lnTo>
                                <a:lnTo>
                                  <a:pt x="2" y="21"/>
                                </a:lnTo>
                                <a:lnTo>
                                  <a:pt x="9" y="10"/>
                                </a:lnTo>
                                <a:lnTo>
                                  <a:pt x="21" y="3"/>
                                </a:lnTo>
                                <a:lnTo>
                                  <a:pt x="37" y="0"/>
                                </a:lnTo>
                                <a:lnTo>
                                  <a:pt x="968" y="0"/>
                                </a:lnTo>
                                <a:lnTo>
                                  <a:pt x="984" y="3"/>
                                </a:lnTo>
                                <a:lnTo>
                                  <a:pt x="996" y="10"/>
                                </a:lnTo>
                                <a:lnTo>
                                  <a:pt x="1003" y="21"/>
                                </a:lnTo>
                                <a:lnTo>
                                  <a:pt x="1005" y="38"/>
                                </a:lnTo>
                                <a:lnTo>
                                  <a:pt x="1005" y="218"/>
                                </a:lnTo>
                                <a:lnTo>
                                  <a:pt x="1003" y="234"/>
                                </a:lnTo>
                                <a:lnTo>
                                  <a:pt x="996" y="246"/>
                                </a:lnTo>
                                <a:lnTo>
                                  <a:pt x="984" y="253"/>
                                </a:lnTo>
                                <a:lnTo>
                                  <a:pt x="96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154" name="文本框 154"/>
                        <wps:cNvSpPr txBox="1"/>
                        <wps:spPr>
                          <a:xfrm>
                            <a:off x="5672" y="98"/>
                            <a:ext cx="1021" cy="271"/>
                          </a:xfrm>
                          <a:prstGeom prst="rect">
                            <a:avLst/>
                          </a:prstGeom>
                          <a:noFill/>
                          <a:ln>
                            <a:noFill/>
                          </a:ln>
                        </wps:spPr>
                        <wps:txbx>
                          <w:txbxContent>
                            <w:p>
                              <w:pPr>
                                <w:spacing w:before="53"/>
                                <w:ind w:left="72" w:right="0" w:firstLine="0"/>
                                <w:jc w:val="left"/>
                                <w:rPr>
                                  <w:rFonts w:ascii="Consolas"/>
                                  <w:sz w:val="17"/>
                                </w:rPr>
                              </w:pPr>
                              <w:r>
                                <w:rPr>
                                  <w:rFonts w:ascii="Consolas"/>
                                  <w:color w:val="333333"/>
                                  <w:w w:val="105"/>
                                  <w:sz w:val="17"/>
                                </w:rPr>
                                <w:t>Printable</w:t>
                              </w:r>
                            </w:p>
                          </w:txbxContent>
                        </wps:txbx>
                        <wps:bodyPr lIns="0" tIns="0" rIns="0" bIns="0" upright="1"/>
                      </wps:wsp>
                    </wpg:wgp>
                  </a:graphicData>
                </a:graphic>
              </wp:anchor>
            </w:drawing>
          </mc:Choice>
          <mc:Fallback>
            <w:pict>
              <v:group id="_x0000_s1026" o:spid="_x0000_s1026" o:spt="203" style="position:absolute;left:0pt;margin-left:283.6pt;margin-top:4.9pt;height:13.55pt;width:51.05pt;mso-position-horizontal-relative:page;z-index:251833344;mso-width-relative:page;mso-height-relative:page;" coordorigin="5672,99" coordsize="1021,271" o:gfxdata="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">
                <o:lock v:ext="edit" aspectratio="f"/>
                <v:shape id="_x0000_s1026" o:spid="_x0000_s1026" o:spt="100" style="position:absolute;left:5672;top:98;height:271;width:1021;" fillcolor="#F8F8F8" filled="t" stroked="f" coordsize="1021,271" o:gfxdata="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N2LybtwAAANwAAAAP&#10;AAAAAAAAAAEAIAAAACIAAABkcnMvZG93bnJldi54bWxQSwECFAAUAAAACACHTuJAMy8FnjsAAAA5&#10;AAAAEAAAAAAAAAABACAAAAAGAQAAZHJzL3NoYXBleG1sLnhtbFBLBQYAAAAABgAGAFsBAACwAwAA&#10;AAA=&#10;" path="m976,270l45,270,26,267,12,259,3,244,0,225,0,45,3,25,12,11,26,2,45,0,976,0,995,2,1010,11,1018,25,1021,45,1021,225,1018,244,1010,259,995,267,976,270xe">
                  <v:fill on="t" focussize="0,0"/>
                  <v:stroke on="f"/>
                  <v:imagedata o:title=""/>
                  <o:lock v:ext="edit" aspectratio="f"/>
                </v:shape>
                <v:shape id="_x0000_s1026" o:spid="_x0000_s1026" o:spt="100" style="position:absolute;left:5679;top:106;height:256;width:1006;" filled="f" stroked="t" coordsize="1006,256" o:gfxdata="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fJs28AAAA&#10;3AAAAA8AAAAAAAAAAQAgAAAAIgAAAGRycy9kb3ducmV2LnhtbFBLAQIUABQAAAAIAIdO4kAzLwWe&#10;OwAAADkAAAAQAAAAAAAAAAEAIAAAAAsBAABkcnMvc2hhcGV4bWwueG1sUEsFBgAAAAAGAAYAWwEA&#10;ALUDAAAAAA==&#10;" path="m0,218l0,38,2,21,9,10,21,3,37,0,968,0,984,3,996,10,1003,21,1005,38,1005,218,1003,234,996,246,984,253,968,255,37,255,21,253,9,246,2,234,0,218xe">
                  <v:fill on="f" focussize="0,0"/>
                  <v:stroke weight="0.750314960629921pt" color="#DDDDDD" joinstyle="round"/>
                  <v:imagedata o:title=""/>
                  <o:lock v:ext="edit" aspectratio="f"/>
                </v:shape>
                <v:shape id="_x0000_s1026" o:spid="_x0000_s1026" o:spt="202" type="#_x0000_t202" style="position:absolute;left:5672;top:98;height:271;width:1021;" filled="f" stroked="f" coordsize="21600,21600" o:gfxdata="UEsDBAoAAAAAAIdO4kAAAAAAAAAAAAAAAAAEAAAAZHJzL1BLAwQUAAAACACHTuJAywh/fL0AAADc&#10;AAAADwAAAGRycy9kb3ducmV2LnhtbEVPTWsCMRC9C/0PYQreNLGo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CH98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53"/>
                          <w:ind w:left="72" w:right="0" w:firstLine="0"/>
                          <w:jc w:val="left"/>
                          <w:rPr>
                            <w:rFonts w:ascii="Consolas"/>
                            <w:sz w:val="17"/>
                          </w:rPr>
                        </w:pPr>
                        <w:r>
                          <w:rPr>
                            <w:rFonts w:ascii="Consolas"/>
                            <w:color w:val="333333"/>
                            <w:w w:val="105"/>
                            <w:sz w:val="17"/>
                          </w:rPr>
                          <w:t>Printable</w:t>
                        </w:r>
                      </w:p>
                    </w:txbxContent>
                  </v:textbox>
                </v:shape>
              </v:group>
            </w:pict>
          </mc:Fallback>
        </mc:AlternateContent>
      </w:r>
      <w:r>
        <mc:AlternateContent>
          <mc:Choice Requires="wpg">
            <w:drawing>
              <wp:anchor distT="0" distB="0" distL="114300" distR="114300" simplePos="0" relativeHeight="251835392" behindDoc="0" locked="0" layoutInCell="1" allowOverlap="1">
                <wp:simplePos x="0" y="0"/>
                <wp:positionH relativeFrom="page">
                  <wp:posOffset>666750</wp:posOffset>
                </wp:positionH>
                <wp:positionV relativeFrom="paragraph">
                  <wp:posOffset>252730</wp:posOffset>
                </wp:positionV>
                <wp:extent cx="1010285" cy="172085"/>
                <wp:effectExtent l="635" t="635" r="17780" b="17780"/>
                <wp:wrapNone/>
                <wp:docPr id="193" name="组合 193"/>
                <wp:cNvGraphicFramePr/>
                <a:graphic xmlns:a="http://schemas.openxmlformats.org/drawingml/2006/main">
                  <a:graphicData uri="http://schemas.microsoft.com/office/word/2010/wordprocessingGroup">
                    <wpg:wgp>
                      <wpg:cNvGrpSpPr/>
                      <wpg:grpSpPr>
                        <a:xfrm>
                          <a:off x="0" y="0"/>
                          <a:ext cx="1010285" cy="172085"/>
                          <a:chOff x="1050" y="399"/>
                          <a:chExt cx="1591" cy="271"/>
                        </a:xfrm>
                      </wpg:grpSpPr>
                      <wps:wsp>
                        <wps:cNvPr id="190" name="任意多边形 190"/>
                        <wps:cNvSpPr/>
                        <wps:spPr>
                          <a:xfrm>
                            <a:off x="1050" y="398"/>
                            <a:ext cx="1591" cy="271"/>
                          </a:xfrm>
                          <a:custGeom>
                            <a:avLst/>
                            <a:gdLst/>
                            <a:ahLst/>
                            <a:cxnLst/>
                            <a:pathLst>
                              <a:path w="1591" h="271">
                                <a:moveTo>
                                  <a:pt x="1546" y="270"/>
                                </a:moveTo>
                                <a:lnTo>
                                  <a:pt x="45" y="270"/>
                                </a:lnTo>
                                <a:lnTo>
                                  <a:pt x="26" y="267"/>
                                </a:lnTo>
                                <a:lnTo>
                                  <a:pt x="12" y="259"/>
                                </a:lnTo>
                                <a:lnTo>
                                  <a:pt x="3" y="245"/>
                                </a:lnTo>
                                <a:lnTo>
                                  <a:pt x="0" y="225"/>
                                </a:lnTo>
                                <a:lnTo>
                                  <a:pt x="0" y="45"/>
                                </a:lnTo>
                                <a:lnTo>
                                  <a:pt x="3" y="25"/>
                                </a:lnTo>
                                <a:lnTo>
                                  <a:pt x="12" y="11"/>
                                </a:lnTo>
                                <a:lnTo>
                                  <a:pt x="26" y="3"/>
                                </a:lnTo>
                                <a:lnTo>
                                  <a:pt x="45" y="0"/>
                                </a:lnTo>
                                <a:lnTo>
                                  <a:pt x="1546" y="0"/>
                                </a:lnTo>
                                <a:lnTo>
                                  <a:pt x="1566" y="3"/>
                                </a:lnTo>
                                <a:lnTo>
                                  <a:pt x="1580" y="11"/>
                                </a:lnTo>
                                <a:lnTo>
                                  <a:pt x="1588" y="25"/>
                                </a:lnTo>
                                <a:lnTo>
                                  <a:pt x="1591" y="45"/>
                                </a:lnTo>
                                <a:lnTo>
                                  <a:pt x="1591" y="225"/>
                                </a:lnTo>
                                <a:lnTo>
                                  <a:pt x="1588" y="245"/>
                                </a:lnTo>
                                <a:lnTo>
                                  <a:pt x="1580" y="259"/>
                                </a:lnTo>
                                <a:lnTo>
                                  <a:pt x="1566" y="267"/>
                                </a:lnTo>
                                <a:lnTo>
                                  <a:pt x="1546" y="270"/>
                                </a:lnTo>
                                <a:close/>
                              </a:path>
                            </a:pathLst>
                          </a:custGeom>
                          <a:solidFill>
                            <a:srgbClr val="F8F8F8"/>
                          </a:solidFill>
                          <a:ln>
                            <a:noFill/>
                          </a:ln>
                        </wps:spPr>
                        <wps:bodyPr upright="1"/>
                      </wps:wsp>
                      <wps:wsp>
                        <wps:cNvPr id="191" name="任意多边形 191"/>
                        <wps:cNvSpPr/>
                        <wps:spPr>
                          <a:xfrm>
                            <a:off x="1057" y="406"/>
                            <a:ext cx="1576" cy="256"/>
                          </a:xfrm>
                          <a:custGeom>
                            <a:avLst/>
                            <a:gdLst/>
                            <a:ahLst/>
                            <a:cxnLst/>
                            <a:pathLst>
                              <a:path w="1576" h="256">
                                <a:moveTo>
                                  <a:pt x="0" y="218"/>
                                </a:moveTo>
                                <a:lnTo>
                                  <a:pt x="0" y="38"/>
                                </a:lnTo>
                                <a:lnTo>
                                  <a:pt x="2" y="21"/>
                                </a:lnTo>
                                <a:lnTo>
                                  <a:pt x="9" y="10"/>
                                </a:lnTo>
                                <a:lnTo>
                                  <a:pt x="21" y="3"/>
                                </a:lnTo>
                                <a:lnTo>
                                  <a:pt x="37" y="0"/>
                                </a:lnTo>
                                <a:lnTo>
                                  <a:pt x="1538" y="0"/>
                                </a:lnTo>
                                <a:lnTo>
                                  <a:pt x="1555" y="3"/>
                                </a:lnTo>
                                <a:lnTo>
                                  <a:pt x="1566" y="10"/>
                                </a:lnTo>
                                <a:lnTo>
                                  <a:pt x="1573" y="21"/>
                                </a:lnTo>
                                <a:lnTo>
                                  <a:pt x="1576" y="38"/>
                                </a:lnTo>
                                <a:lnTo>
                                  <a:pt x="1576" y="218"/>
                                </a:lnTo>
                                <a:lnTo>
                                  <a:pt x="1573" y="234"/>
                                </a:lnTo>
                                <a:lnTo>
                                  <a:pt x="1566" y="246"/>
                                </a:lnTo>
                                <a:lnTo>
                                  <a:pt x="1555" y="253"/>
                                </a:lnTo>
                                <a:lnTo>
                                  <a:pt x="153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192" name="文本框 192"/>
                        <wps:cNvSpPr txBox="1"/>
                        <wps:spPr>
                          <a:xfrm>
                            <a:off x="1050" y="398"/>
                            <a:ext cx="159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MethodRefObject</w:t>
                              </w:r>
                            </w:p>
                          </w:txbxContent>
                        </wps:txbx>
                        <wps:bodyPr lIns="0" tIns="0" rIns="0" bIns="0" upright="1"/>
                      </wps:wsp>
                    </wpg:wgp>
                  </a:graphicData>
                </a:graphic>
              </wp:anchor>
            </w:drawing>
          </mc:Choice>
          <mc:Fallback>
            <w:pict>
              <v:group id="_x0000_s1026" o:spid="_x0000_s1026" o:spt="203" style="position:absolute;left:0pt;margin-left:52.5pt;margin-top:19.9pt;height:13.55pt;width:79.55pt;mso-position-horizontal-relative:page;z-index:251835392;mso-width-relative:page;mso-height-relative:page;" coordorigin="1050,399" coordsize="1591,271" o:gfxdata="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">
                <o:lock v:ext="edit" aspectratio="f"/>
                <v:shape id="_x0000_s1026" o:spid="_x0000_s1026" o:spt="100" style="position:absolute;left:1050;top:398;height:271;width:1591;" fillcolor="#F8F8F8" filled="t" stroked="f" coordsize="1591,271" o:gfxdata="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lezW/&#10;AAAA3AAAAA8AAAAAAAAAAQAgAAAAIgAAAGRycy9kb3ducmV2LnhtbFBLAQIUABQAAAAIAIdO4kAz&#10;LwWeOwAAADkAAAAQAAAAAAAAAAEAIAAAAA4BAABkcnMvc2hhcGV4bWwueG1sUEsFBgAAAAAGAAYA&#10;WwEAALgDAAAAAA==&#10;" path="m1546,270l45,270,26,267,12,259,3,245,0,225,0,45,3,25,12,11,26,3,45,0,1546,0,1566,3,1580,11,1588,25,1591,45,1591,225,1588,245,1580,259,1566,267,1546,270xe">
                  <v:fill on="t" focussize="0,0"/>
                  <v:stroke on="f"/>
                  <v:imagedata o:title=""/>
                  <o:lock v:ext="edit" aspectratio="f"/>
                </v:shape>
                <v:shape id="_x0000_s1026" o:spid="_x0000_s1026" o:spt="100" style="position:absolute;left:1057;top:406;height:256;width:1576;" filled="f" stroked="t" coordsize="1576,256" o:gfxdata="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h0kKvQAA&#10;ANwAAAAPAAAAAAAAAAEAIAAAACIAAABkcnMvZG93bnJldi54bWxQSwECFAAUAAAACACHTuJAMy8F&#10;njsAAAA5AAAAEAAAAAAAAAABACAAAAAMAQAAZHJzL3NoYXBleG1sLnhtbFBLBQYAAAAABgAGAFsB&#10;AAC2AwAAAAA=&#10;" path="m0,218l0,38,2,21,9,10,21,3,37,0,1538,0,1555,3,1566,10,1573,21,1576,38,1576,218,1573,234,1566,246,1555,253,1538,255,37,255,21,253,9,246,2,234,0,218xe">
                  <v:fill on="f" focussize="0,0"/>
                  <v:stroke weight="0.750314960629921pt" color="#DDDDDD" joinstyle="round"/>
                  <v:imagedata o:title=""/>
                  <o:lock v:ext="edit" aspectratio="f"/>
                </v:shape>
                <v:shape id="_x0000_s1026" o:spid="_x0000_s1026" o:spt="202" type="#_x0000_t202" style="position:absolute;left:1050;top:398;height:271;width:1591;" filled="f" stroked="f" coordsize="21600,21600" o:gfxdata="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BT4C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MethodRefObject</w:t>
                        </w:r>
                      </w:p>
                    </w:txbxContent>
                  </v:textbox>
                </v:shape>
              </v:group>
            </w:pict>
          </mc:Fallback>
        </mc:AlternateContent>
      </w:r>
      <w:r>
        <w:rPr>
          <w:color w:val="333333"/>
        </w:rPr>
        <w:t>那么当需要使用这个</w:t>
      </w:r>
    </w:p>
    <w:p>
      <w:pPr>
        <w:pStyle w:val="5"/>
        <w:spacing w:before="58" w:line="344" w:lineRule="exact"/>
      </w:pPr>
      <w:r>
        <w:br w:type="column"/>
      </w:r>
      <w:r>
        <w:rPr>
          <w:color w:val="333333"/>
        </w:rPr>
        <w:t>成员方法来替代</w:t>
      </w:r>
    </w:p>
    <w:p>
      <w:pPr>
        <w:pStyle w:val="5"/>
        <w:spacing w:before="58" w:line="344" w:lineRule="exact"/>
      </w:pPr>
      <w:r>
        <w:br w:type="column"/>
      </w:r>
      <w:r>
        <w:rPr>
          <w:color w:val="333333"/>
          <w:w w:val="105"/>
        </w:rPr>
        <w:t>接口的</w:t>
      </w:r>
      <w:r>
        <w:rPr>
          <w:rFonts w:ascii="Open Sans" w:eastAsia="Open Sans"/>
          <w:color w:val="333333"/>
          <w:w w:val="105"/>
        </w:rPr>
        <w:t>Lambda</w:t>
      </w:r>
      <w:r>
        <w:rPr>
          <w:color w:val="333333"/>
          <w:w w:val="105"/>
        </w:rPr>
        <w:t>的时候，已经具有了</w:t>
      </w:r>
    </w:p>
    <w:p>
      <w:pPr>
        <w:spacing w:after="0" w:line="344" w:lineRule="exact"/>
        <w:sectPr>
          <w:type w:val="continuous"/>
          <w:pgSz w:w="11900" w:h="16820"/>
          <w:pgMar w:top="1520" w:right="940" w:bottom="280" w:left="940" w:header="720" w:footer="720" w:gutter="0"/>
          <w:cols w:equalWidth="0" w:num="3">
            <w:col w:w="1903" w:space="1354"/>
            <w:col w:w="1513" w:space="871"/>
            <w:col w:w="4379"/>
          </w:cols>
        </w:sectPr>
      </w:pPr>
    </w:p>
    <w:p>
      <w:pPr>
        <w:pStyle w:val="5"/>
        <w:spacing w:line="306" w:lineRule="exact"/>
        <w:ind w:left="1705"/>
      </w:pPr>
      <w:r>
        <w:rPr>
          <w:color w:val="333333"/>
          <w:w w:val="105"/>
        </w:rPr>
        <w:t>类的对象实例，则可以通过对象名引用成员方法，代码为：</w:t>
      </w:r>
    </w:p>
    <w:p>
      <w:pPr>
        <w:pStyle w:val="5"/>
        <w:spacing w:before="13"/>
        <w:ind w:left="0"/>
        <w:rPr>
          <w:sz w:val="8"/>
        </w:rPr>
      </w:pPr>
      <w:r>
        <mc:AlternateContent>
          <mc:Choice Requires="wpg">
            <w:drawing>
              <wp:anchor distT="0" distB="0" distL="114300" distR="114300" simplePos="0" relativeHeight="251826176" behindDoc="1" locked="0" layoutInCell="1" allowOverlap="1">
                <wp:simplePos x="0" y="0"/>
                <wp:positionH relativeFrom="page">
                  <wp:posOffset>666750</wp:posOffset>
                </wp:positionH>
                <wp:positionV relativeFrom="paragraph">
                  <wp:posOffset>127000</wp:posOffset>
                </wp:positionV>
                <wp:extent cx="6223000" cy="1858645"/>
                <wp:effectExtent l="635" t="635" r="5715" b="7620"/>
                <wp:wrapTopAndBottom/>
                <wp:docPr id="171" name="组合 171"/>
                <wp:cNvGraphicFramePr/>
                <a:graphic xmlns:a="http://schemas.openxmlformats.org/drawingml/2006/main">
                  <a:graphicData uri="http://schemas.microsoft.com/office/word/2010/wordprocessingGroup">
                    <wpg:wgp>
                      <wpg:cNvGrpSpPr/>
                      <wpg:grpSpPr>
                        <a:xfrm>
                          <a:off x="0" y="0"/>
                          <a:ext cx="6223000" cy="1858645"/>
                          <a:chOff x="1050" y="201"/>
                          <a:chExt cx="9800" cy="2927"/>
                        </a:xfrm>
                      </wpg:grpSpPr>
                      <wps:wsp>
                        <wps:cNvPr id="168" name="任意多边形 168"/>
                        <wps:cNvSpPr/>
                        <wps:spPr>
                          <a:xfrm>
                            <a:off x="1057" y="208"/>
                            <a:ext cx="9785" cy="2912"/>
                          </a:xfrm>
                          <a:custGeom>
                            <a:avLst/>
                            <a:gdLst/>
                            <a:ahLst/>
                            <a:cxnLst/>
                            <a:pathLst>
                              <a:path w="9785" h="2912">
                                <a:moveTo>
                                  <a:pt x="9747" y="2911"/>
                                </a:moveTo>
                                <a:lnTo>
                                  <a:pt x="37" y="2911"/>
                                </a:lnTo>
                                <a:lnTo>
                                  <a:pt x="21" y="2909"/>
                                </a:lnTo>
                                <a:lnTo>
                                  <a:pt x="9" y="2902"/>
                                </a:lnTo>
                                <a:lnTo>
                                  <a:pt x="2" y="2890"/>
                                </a:lnTo>
                                <a:lnTo>
                                  <a:pt x="0" y="2874"/>
                                </a:lnTo>
                                <a:lnTo>
                                  <a:pt x="0" y="38"/>
                                </a:lnTo>
                                <a:lnTo>
                                  <a:pt x="2" y="21"/>
                                </a:lnTo>
                                <a:lnTo>
                                  <a:pt x="9" y="10"/>
                                </a:lnTo>
                                <a:lnTo>
                                  <a:pt x="21" y="3"/>
                                </a:lnTo>
                                <a:lnTo>
                                  <a:pt x="37" y="0"/>
                                </a:lnTo>
                                <a:lnTo>
                                  <a:pt x="9747" y="0"/>
                                </a:lnTo>
                                <a:lnTo>
                                  <a:pt x="9763" y="3"/>
                                </a:lnTo>
                                <a:lnTo>
                                  <a:pt x="9775" y="10"/>
                                </a:lnTo>
                                <a:lnTo>
                                  <a:pt x="9782" y="21"/>
                                </a:lnTo>
                                <a:lnTo>
                                  <a:pt x="9784" y="38"/>
                                </a:lnTo>
                                <a:lnTo>
                                  <a:pt x="9784" y="2874"/>
                                </a:lnTo>
                                <a:lnTo>
                                  <a:pt x="9782" y="2890"/>
                                </a:lnTo>
                                <a:lnTo>
                                  <a:pt x="9775" y="2902"/>
                                </a:lnTo>
                                <a:lnTo>
                                  <a:pt x="9763" y="2909"/>
                                </a:lnTo>
                                <a:lnTo>
                                  <a:pt x="9747" y="2911"/>
                                </a:lnTo>
                                <a:close/>
                              </a:path>
                            </a:pathLst>
                          </a:custGeom>
                          <a:solidFill>
                            <a:srgbClr val="F8F8F8"/>
                          </a:solidFill>
                          <a:ln>
                            <a:noFill/>
                          </a:ln>
                        </wps:spPr>
                        <wps:bodyPr upright="1"/>
                      </wps:wsp>
                      <wps:wsp>
                        <wps:cNvPr id="169" name="任意多边形 169"/>
                        <wps:cNvSpPr/>
                        <wps:spPr>
                          <a:xfrm>
                            <a:off x="1057" y="208"/>
                            <a:ext cx="9785" cy="2912"/>
                          </a:xfrm>
                          <a:custGeom>
                            <a:avLst/>
                            <a:gdLst/>
                            <a:ahLst/>
                            <a:cxnLst/>
                            <a:pathLst>
                              <a:path w="9785" h="2912">
                                <a:moveTo>
                                  <a:pt x="0" y="2874"/>
                                </a:moveTo>
                                <a:lnTo>
                                  <a:pt x="0" y="38"/>
                                </a:lnTo>
                                <a:lnTo>
                                  <a:pt x="2" y="21"/>
                                </a:lnTo>
                                <a:lnTo>
                                  <a:pt x="9" y="10"/>
                                </a:lnTo>
                                <a:lnTo>
                                  <a:pt x="21" y="3"/>
                                </a:lnTo>
                                <a:lnTo>
                                  <a:pt x="37" y="0"/>
                                </a:lnTo>
                                <a:lnTo>
                                  <a:pt x="9747" y="0"/>
                                </a:lnTo>
                                <a:lnTo>
                                  <a:pt x="9763" y="3"/>
                                </a:lnTo>
                                <a:lnTo>
                                  <a:pt x="9775" y="10"/>
                                </a:lnTo>
                                <a:lnTo>
                                  <a:pt x="9782" y="21"/>
                                </a:lnTo>
                                <a:lnTo>
                                  <a:pt x="9784" y="38"/>
                                </a:lnTo>
                                <a:lnTo>
                                  <a:pt x="9784" y="2874"/>
                                </a:lnTo>
                                <a:lnTo>
                                  <a:pt x="9782" y="2890"/>
                                </a:lnTo>
                                <a:lnTo>
                                  <a:pt x="9775" y="2902"/>
                                </a:lnTo>
                                <a:lnTo>
                                  <a:pt x="9763" y="2909"/>
                                </a:lnTo>
                                <a:lnTo>
                                  <a:pt x="9747" y="2911"/>
                                </a:lnTo>
                                <a:lnTo>
                                  <a:pt x="37" y="2911"/>
                                </a:lnTo>
                                <a:lnTo>
                                  <a:pt x="21" y="2909"/>
                                </a:lnTo>
                                <a:lnTo>
                                  <a:pt x="9" y="2902"/>
                                </a:lnTo>
                                <a:lnTo>
                                  <a:pt x="2" y="2890"/>
                                </a:lnTo>
                                <a:lnTo>
                                  <a:pt x="0" y="2874"/>
                                </a:lnTo>
                                <a:close/>
                              </a:path>
                            </a:pathLst>
                          </a:custGeom>
                          <a:noFill/>
                          <a:ln w="9529" cap="flat" cmpd="sng">
                            <a:solidFill>
                              <a:srgbClr val="DDDDDD"/>
                            </a:solidFill>
                            <a:prstDash val="solid"/>
                            <a:headEnd type="none" w="med" len="med"/>
                            <a:tailEnd type="none" w="med" len="med"/>
                          </a:ln>
                        </wps:spPr>
                        <wps:bodyPr upright="1"/>
                      </wps:wsp>
                      <wps:wsp>
                        <wps:cNvPr id="170" name="文本框 170"/>
                        <wps:cNvSpPr txBox="1"/>
                        <wps:spPr>
                          <a:xfrm>
                            <a:off x="1050" y="200"/>
                            <a:ext cx="9800" cy="2927"/>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Demo04MethodRef</w:t>
                              </w:r>
                              <w:r>
                                <w:rPr>
                                  <w:rFonts w:ascii="Consolas"/>
                                  <w:color w:val="0000FF"/>
                                  <w:spacing w:val="-52"/>
                                  <w:w w:val="105"/>
                                  <w:sz w:val="17"/>
                                </w:rPr>
                                <w:t xml:space="preserve"> </w:t>
                              </w:r>
                              <w:r>
                                <w:rPr>
                                  <w:rFonts w:ascii="Consolas"/>
                                  <w:color w:val="333333"/>
                                  <w:w w:val="105"/>
                                  <w:sz w:val="17"/>
                                </w:rPr>
                                <w:t>{</w:t>
                              </w:r>
                            </w:p>
                            <w:p>
                              <w:pPr>
                                <w:spacing w:before="72" w:line="326" w:lineRule="auto"/>
                                <w:ind w:left="1036" w:right="4239" w:hanging="404"/>
                                <w:jc w:val="left"/>
                                <w:rPr>
                                  <w:rFonts w:ascii="Consolas"/>
                                  <w:sz w:val="17"/>
                                </w:rPr>
                              </w:pPr>
                              <w:r>
                                <w:rPr>
                                  <w:rFonts w:ascii="Consolas"/>
                                  <w:color w:val="770087"/>
                                  <w:w w:val="105"/>
                                  <w:sz w:val="17"/>
                                </w:rPr>
                                <w:t>private</w:t>
                              </w:r>
                              <w:r>
                                <w:rPr>
                                  <w:rFonts w:ascii="Consolas"/>
                                  <w:color w:val="770087"/>
                                  <w:spacing w:val="-18"/>
                                  <w:w w:val="105"/>
                                  <w:sz w:val="17"/>
                                </w:rPr>
                                <w:t xml:space="preserve"> </w:t>
                              </w:r>
                              <w:r>
                                <w:rPr>
                                  <w:rFonts w:ascii="Consolas"/>
                                  <w:color w:val="770087"/>
                                  <w:w w:val="105"/>
                                  <w:sz w:val="17"/>
                                </w:rPr>
                                <w:t>static</w:t>
                              </w:r>
                              <w:r>
                                <w:rPr>
                                  <w:rFonts w:ascii="Consolas"/>
                                  <w:color w:val="770087"/>
                                  <w:spacing w:val="-17"/>
                                  <w:w w:val="105"/>
                                  <w:sz w:val="17"/>
                                </w:rPr>
                                <w:t xml:space="preserve"> </w:t>
                              </w:r>
                              <w:r>
                                <w:rPr>
                                  <w:rFonts w:ascii="Consolas"/>
                                  <w:color w:val="008754"/>
                                  <w:w w:val="105"/>
                                  <w:sz w:val="17"/>
                                </w:rPr>
                                <w:t>void</w:t>
                              </w:r>
                              <w:r>
                                <w:rPr>
                                  <w:rFonts w:ascii="Consolas"/>
                                  <w:color w:val="008754"/>
                                  <w:spacing w:val="-17"/>
                                  <w:w w:val="105"/>
                                  <w:sz w:val="17"/>
                                </w:rPr>
                                <w:t xml:space="preserve"> </w:t>
                              </w:r>
                              <w:r>
                                <w:rPr>
                                  <w:rFonts w:ascii="Consolas"/>
                                  <w:w w:val="105"/>
                                  <w:sz w:val="17"/>
                                </w:rPr>
                                <w:t>printString</w:t>
                              </w:r>
                              <w:r>
                                <w:rPr>
                                  <w:rFonts w:ascii="Consolas"/>
                                  <w:color w:val="333333"/>
                                  <w:w w:val="105"/>
                                  <w:sz w:val="17"/>
                                </w:rPr>
                                <w:t>(</w:t>
                              </w:r>
                              <w:r>
                                <w:rPr>
                                  <w:rFonts w:ascii="Consolas"/>
                                  <w:w w:val="105"/>
                                  <w:sz w:val="17"/>
                                </w:rPr>
                                <w:t>Printable</w:t>
                              </w:r>
                              <w:r>
                                <w:rPr>
                                  <w:rFonts w:ascii="Consolas"/>
                                  <w:spacing w:val="-18"/>
                                  <w:w w:val="105"/>
                                  <w:sz w:val="17"/>
                                </w:rPr>
                                <w:t xml:space="preserve"> </w:t>
                              </w:r>
                              <w:r>
                                <w:rPr>
                                  <w:rFonts w:ascii="Consolas"/>
                                  <w:w w:val="105"/>
                                  <w:sz w:val="17"/>
                                </w:rPr>
                                <w:t>lambda</w:t>
                              </w:r>
                              <w:r>
                                <w:rPr>
                                  <w:rFonts w:ascii="Consolas"/>
                                  <w:color w:val="333333"/>
                                  <w:w w:val="105"/>
                                  <w:sz w:val="17"/>
                                </w:rPr>
                                <w:t>)</w:t>
                              </w:r>
                              <w:r>
                                <w:rPr>
                                  <w:rFonts w:ascii="Consolas"/>
                                  <w:color w:val="333333"/>
                                  <w:spacing w:val="-16"/>
                                  <w:w w:val="105"/>
                                  <w:sz w:val="17"/>
                                </w:rPr>
                                <w:t xml:space="preserve"> </w:t>
                              </w:r>
                              <w:r>
                                <w:rPr>
                                  <w:rFonts w:ascii="Consolas"/>
                                  <w:color w:val="333333"/>
                                  <w:spacing w:val="-11"/>
                                  <w:w w:val="105"/>
                                  <w:sz w:val="17"/>
                                </w:rPr>
                                <w:t xml:space="preserve">{ </w:t>
                              </w:r>
                              <w:r>
                                <w:rPr>
                                  <w:rFonts w:ascii="Consolas"/>
                                  <w:w w:val="105"/>
                                  <w:sz w:val="17"/>
                                </w:rPr>
                                <w:t>lambda</w:t>
                              </w:r>
                              <w:r>
                                <w:rPr>
                                  <w:rFonts w:ascii="Consolas"/>
                                  <w:color w:val="333333"/>
                                  <w:w w:val="105"/>
                                  <w:sz w:val="17"/>
                                </w:rPr>
                                <w:t>.</w:t>
                              </w:r>
                              <w:r>
                                <w:rPr>
                                  <w:rFonts w:ascii="Consolas"/>
                                  <w:w w:val="105"/>
                                  <w:sz w:val="17"/>
                                </w:rPr>
                                <w:t>print</w:t>
                              </w:r>
                              <w:r>
                                <w:rPr>
                                  <w:rFonts w:ascii="Consolas"/>
                                  <w:color w:val="333333"/>
                                  <w:w w:val="105"/>
                                  <w:sz w:val="17"/>
                                </w:rPr>
                                <w:t>(</w:t>
                              </w:r>
                              <w:r>
                                <w:rPr>
                                  <w:rFonts w:ascii="Consolas"/>
                                  <w:color w:val="AA1111"/>
                                  <w:w w:val="105"/>
                                  <w:sz w:val="17"/>
                                </w:rPr>
                                <w:t>"Hello"</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444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xml:space="preserve">) { </w:t>
                              </w:r>
                              <w:r>
                                <w:rPr>
                                  <w:rFonts w:ascii="Consolas"/>
                                  <w:w w:val="105"/>
                                  <w:sz w:val="17"/>
                                </w:rPr>
                                <w:t xml:space="preserve">MethodRefObject obj </w:t>
                              </w:r>
                              <w:r>
                                <w:rPr>
                                  <w:rFonts w:ascii="Consolas"/>
                                  <w:color w:val="971A1A"/>
                                  <w:w w:val="105"/>
                                  <w:sz w:val="17"/>
                                </w:rPr>
                                <w:t xml:space="preserve">= </w:t>
                              </w:r>
                              <w:r>
                                <w:rPr>
                                  <w:rFonts w:ascii="Consolas"/>
                                  <w:color w:val="770087"/>
                                  <w:w w:val="105"/>
                                  <w:sz w:val="17"/>
                                </w:rPr>
                                <w:t xml:space="preserve">new </w:t>
                              </w:r>
                              <w:r>
                                <w:rPr>
                                  <w:rFonts w:ascii="Consolas"/>
                                  <w:w w:val="105"/>
                                  <w:sz w:val="17"/>
                                </w:rPr>
                                <w:t>MethodRefObject</w:t>
                              </w:r>
                              <w:r>
                                <w:rPr>
                                  <w:rFonts w:ascii="Consolas"/>
                                  <w:color w:val="333333"/>
                                  <w:w w:val="105"/>
                                  <w:sz w:val="17"/>
                                </w:rPr>
                                <w:t xml:space="preserve">(); </w:t>
                              </w:r>
                              <w:r>
                                <w:rPr>
                                  <w:rFonts w:ascii="Consolas"/>
                                  <w:w w:val="105"/>
                                  <w:sz w:val="17"/>
                                </w:rPr>
                                <w:t>printString</w:t>
                              </w:r>
                              <w:r>
                                <w:rPr>
                                  <w:rFonts w:ascii="Consolas"/>
                                  <w:color w:val="333333"/>
                                  <w:w w:val="105"/>
                                  <w:sz w:val="17"/>
                                </w:rPr>
                                <w:t>(</w:t>
                              </w:r>
                              <w:r>
                                <w:rPr>
                                  <w:rFonts w:ascii="Consolas"/>
                                  <w:w w:val="105"/>
                                  <w:sz w:val="17"/>
                                </w:rPr>
                                <w:t>obj</w:t>
                              </w:r>
                              <w:r>
                                <w:rPr>
                                  <w:rFonts w:ascii="Consolas"/>
                                  <w:color w:val="333333"/>
                                  <w:w w:val="105"/>
                                  <w:sz w:val="17"/>
                                </w:rPr>
                                <w:t>::</w:t>
                              </w:r>
                              <w:r>
                                <w:rPr>
                                  <w:rFonts w:ascii="Consolas"/>
                                  <w:w w:val="105"/>
                                  <w:sz w:val="17"/>
                                </w:rPr>
                                <w:t>printUpperCase</w:t>
                              </w:r>
                              <w:r>
                                <w:rPr>
                                  <w:rFonts w:ascii="Consolas"/>
                                  <w:color w:val="333333"/>
                                  <w:w w:val="105"/>
                                  <w:sz w:val="17"/>
                                </w:rPr>
                                <w:t>);</w:t>
                              </w:r>
                            </w:p>
                            <w:p>
                              <w:pPr>
                                <w:spacing w:before="0" w:line="197"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146.35pt;width:490pt;mso-position-horizontal-relative:page;mso-wrap-distance-bottom:0pt;mso-wrap-distance-top:0pt;z-index:-251490304;mso-width-relative:page;mso-height-relative:page;" coordorigin="1050,201" coordsize="9800,2927" o:gfxdata="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">
                <o:lock v:ext="edit" aspectratio="f"/>
                <v:shape id="_x0000_s1026" o:spid="_x0000_s1026" o:spt="100" style="position:absolute;left:1057;top:208;height:2912;width:9785;" fillcolor="#F8F8F8" filled="t" stroked="f" coordsize="9785,2912" o:gfxdata="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G54W/&#10;AAAA3AAAAA8AAAAAAAAAAQAgAAAAIgAAAGRycy9kb3ducmV2LnhtbFBLAQIUABQAAAAIAIdO4kAz&#10;LwWeOwAAADkAAAAQAAAAAAAAAAEAIAAAAA4BAABkcnMvc2hhcGV4bWwueG1sUEsFBgAAAAAGAAYA&#10;WwEAALgDAAAAAA==&#10;" path="m9747,2911l37,2911,21,2909,9,2902,2,2890,0,2874,0,38,2,21,9,10,21,3,37,0,9747,0,9763,3,9775,10,9782,21,9784,38,9784,2874,9782,2890,9775,2902,9763,2909,9747,2911xe">
                  <v:fill on="t" focussize="0,0"/>
                  <v:stroke on="f"/>
                  <v:imagedata o:title=""/>
                  <o:lock v:ext="edit" aspectratio="f"/>
                </v:shape>
                <v:shape id="_x0000_s1026" o:spid="_x0000_s1026" o:spt="100" style="position:absolute;left:1057;top:208;height:2912;width:9785;" filled="f" stroked="t" coordsize="9785,2912" o:gfxdata="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0bFu8AAAA&#10;3AAAAA8AAAAAAAAAAQAgAAAAIgAAAGRycy9kb3ducmV2LnhtbFBLAQIUABQAAAAIAIdO4kAzLwWe&#10;OwAAADkAAAAQAAAAAAAAAAEAIAAAAAsBAABkcnMvc2hhcGV4bWwueG1sUEsFBgAAAAAGAAYAWwEA&#10;ALUDAAAAAA==&#10;" path="m0,2874l0,38,2,21,9,10,21,3,37,0,9747,0,9763,3,9775,10,9782,21,9784,38,9784,2874,9782,2890,9775,2902,9763,2909,9747,2911,37,2911,21,2909,9,2902,2,2890,0,2874xe">
                  <v:fill on="f" focussize="0,0"/>
                  <v:stroke weight="0.750314960629921pt" color="#DDDDDD" joinstyle="round"/>
                  <v:imagedata o:title=""/>
                  <o:lock v:ext="edit" aspectratio="f"/>
                </v:shape>
                <v:shape id="_x0000_s1026" o:spid="_x0000_s1026" o:spt="202" type="#_x0000_t202" style="position:absolute;left:1050;top:200;height:2927;width:9800;" filled="f" stroked="f" coordsize="21600,21600" o:gfxdata="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iUf&#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Demo04MethodRef</w:t>
                        </w:r>
                        <w:r>
                          <w:rPr>
                            <w:rFonts w:ascii="Consolas"/>
                            <w:color w:val="0000FF"/>
                            <w:spacing w:val="-52"/>
                            <w:w w:val="105"/>
                            <w:sz w:val="17"/>
                          </w:rPr>
                          <w:t xml:space="preserve"> </w:t>
                        </w:r>
                        <w:r>
                          <w:rPr>
                            <w:rFonts w:ascii="Consolas"/>
                            <w:color w:val="333333"/>
                            <w:w w:val="105"/>
                            <w:sz w:val="17"/>
                          </w:rPr>
                          <w:t>{</w:t>
                        </w:r>
                      </w:p>
                      <w:p>
                        <w:pPr>
                          <w:spacing w:before="72" w:line="326" w:lineRule="auto"/>
                          <w:ind w:left="1036" w:right="4239" w:hanging="404"/>
                          <w:jc w:val="left"/>
                          <w:rPr>
                            <w:rFonts w:ascii="Consolas"/>
                            <w:sz w:val="17"/>
                          </w:rPr>
                        </w:pPr>
                        <w:r>
                          <w:rPr>
                            <w:rFonts w:ascii="Consolas"/>
                            <w:color w:val="770087"/>
                            <w:w w:val="105"/>
                            <w:sz w:val="17"/>
                          </w:rPr>
                          <w:t>private</w:t>
                        </w:r>
                        <w:r>
                          <w:rPr>
                            <w:rFonts w:ascii="Consolas"/>
                            <w:color w:val="770087"/>
                            <w:spacing w:val="-18"/>
                            <w:w w:val="105"/>
                            <w:sz w:val="17"/>
                          </w:rPr>
                          <w:t xml:space="preserve"> </w:t>
                        </w:r>
                        <w:r>
                          <w:rPr>
                            <w:rFonts w:ascii="Consolas"/>
                            <w:color w:val="770087"/>
                            <w:w w:val="105"/>
                            <w:sz w:val="17"/>
                          </w:rPr>
                          <w:t>static</w:t>
                        </w:r>
                        <w:r>
                          <w:rPr>
                            <w:rFonts w:ascii="Consolas"/>
                            <w:color w:val="770087"/>
                            <w:spacing w:val="-17"/>
                            <w:w w:val="105"/>
                            <w:sz w:val="17"/>
                          </w:rPr>
                          <w:t xml:space="preserve"> </w:t>
                        </w:r>
                        <w:r>
                          <w:rPr>
                            <w:rFonts w:ascii="Consolas"/>
                            <w:color w:val="008754"/>
                            <w:w w:val="105"/>
                            <w:sz w:val="17"/>
                          </w:rPr>
                          <w:t>void</w:t>
                        </w:r>
                        <w:r>
                          <w:rPr>
                            <w:rFonts w:ascii="Consolas"/>
                            <w:color w:val="008754"/>
                            <w:spacing w:val="-17"/>
                            <w:w w:val="105"/>
                            <w:sz w:val="17"/>
                          </w:rPr>
                          <w:t xml:space="preserve"> </w:t>
                        </w:r>
                        <w:r>
                          <w:rPr>
                            <w:rFonts w:ascii="Consolas"/>
                            <w:w w:val="105"/>
                            <w:sz w:val="17"/>
                          </w:rPr>
                          <w:t>printString</w:t>
                        </w:r>
                        <w:r>
                          <w:rPr>
                            <w:rFonts w:ascii="Consolas"/>
                            <w:color w:val="333333"/>
                            <w:w w:val="105"/>
                            <w:sz w:val="17"/>
                          </w:rPr>
                          <w:t>(</w:t>
                        </w:r>
                        <w:r>
                          <w:rPr>
                            <w:rFonts w:ascii="Consolas"/>
                            <w:w w:val="105"/>
                            <w:sz w:val="17"/>
                          </w:rPr>
                          <w:t>Printable</w:t>
                        </w:r>
                        <w:r>
                          <w:rPr>
                            <w:rFonts w:ascii="Consolas"/>
                            <w:spacing w:val="-18"/>
                            <w:w w:val="105"/>
                            <w:sz w:val="17"/>
                          </w:rPr>
                          <w:t xml:space="preserve"> </w:t>
                        </w:r>
                        <w:r>
                          <w:rPr>
                            <w:rFonts w:ascii="Consolas"/>
                            <w:w w:val="105"/>
                            <w:sz w:val="17"/>
                          </w:rPr>
                          <w:t>lambda</w:t>
                        </w:r>
                        <w:r>
                          <w:rPr>
                            <w:rFonts w:ascii="Consolas"/>
                            <w:color w:val="333333"/>
                            <w:w w:val="105"/>
                            <w:sz w:val="17"/>
                          </w:rPr>
                          <w:t>)</w:t>
                        </w:r>
                        <w:r>
                          <w:rPr>
                            <w:rFonts w:ascii="Consolas"/>
                            <w:color w:val="333333"/>
                            <w:spacing w:val="-16"/>
                            <w:w w:val="105"/>
                            <w:sz w:val="17"/>
                          </w:rPr>
                          <w:t xml:space="preserve"> </w:t>
                        </w:r>
                        <w:r>
                          <w:rPr>
                            <w:rFonts w:ascii="Consolas"/>
                            <w:color w:val="333333"/>
                            <w:spacing w:val="-11"/>
                            <w:w w:val="105"/>
                            <w:sz w:val="17"/>
                          </w:rPr>
                          <w:t xml:space="preserve">{ </w:t>
                        </w:r>
                        <w:r>
                          <w:rPr>
                            <w:rFonts w:ascii="Consolas"/>
                            <w:w w:val="105"/>
                            <w:sz w:val="17"/>
                          </w:rPr>
                          <w:t>lambda</w:t>
                        </w:r>
                        <w:r>
                          <w:rPr>
                            <w:rFonts w:ascii="Consolas"/>
                            <w:color w:val="333333"/>
                            <w:w w:val="105"/>
                            <w:sz w:val="17"/>
                          </w:rPr>
                          <w:t>.</w:t>
                        </w:r>
                        <w:r>
                          <w:rPr>
                            <w:rFonts w:ascii="Consolas"/>
                            <w:w w:val="105"/>
                            <w:sz w:val="17"/>
                          </w:rPr>
                          <w:t>print</w:t>
                        </w:r>
                        <w:r>
                          <w:rPr>
                            <w:rFonts w:ascii="Consolas"/>
                            <w:color w:val="333333"/>
                            <w:w w:val="105"/>
                            <w:sz w:val="17"/>
                          </w:rPr>
                          <w:t>(</w:t>
                        </w:r>
                        <w:r>
                          <w:rPr>
                            <w:rFonts w:ascii="Consolas"/>
                            <w:color w:val="AA1111"/>
                            <w:w w:val="105"/>
                            <w:sz w:val="17"/>
                          </w:rPr>
                          <w:t>"Hello"</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444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xml:space="preserve">) { </w:t>
                        </w:r>
                        <w:r>
                          <w:rPr>
                            <w:rFonts w:ascii="Consolas"/>
                            <w:w w:val="105"/>
                            <w:sz w:val="17"/>
                          </w:rPr>
                          <w:t xml:space="preserve">MethodRefObject obj </w:t>
                        </w:r>
                        <w:r>
                          <w:rPr>
                            <w:rFonts w:ascii="Consolas"/>
                            <w:color w:val="971A1A"/>
                            <w:w w:val="105"/>
                            <w:sz w:val="17"/>
                          </w:rPr>
                          <w:t xml:space="preserve">= </w:t>
                        </w:r>
                        <w:r>
                          <w:rPr>
                            <w:rFonts w:ascii="Consolas"/>
                            <w:color w:val="770087"/>
                            <w:w w:val="105"/>
                            <w:sz w:val="17"/>
                          </w:rPr>
                          <w:t xml:space="preserve">new </w:t>
                        </w:r>
                        <w:r>
                          <w:rPr>
                            <w:rFonts w:ascii="Consolas"/>
                            <w:w w:val="105"/>
                            <w:sz w:val="17"/>
                          </w:rPr>
                          <w:t>MethodRefObject</w:t>
                        </w:r>
                        <w:r>
                          <w:rPr>
                            <w:rFonts w:ascii="Consolas"/>
                            <w:color w:val="333333"/>
                            <w:w w:val="105"/>
                            <w:sz w:val="17"/>
                          </w:rPr>
                          <w:t xml:space="preserve">(); </w:t>
                        </w:r>
                        <w:r>
                          <w:rPr>
                            <w:rFonts w:ascii="Consolas"/>
                            <w:w w:val="105"/>
                            <w:sz w:val="17"/>
                          </w:rPr>
                          <w:t>printString</w:t>
                        </w:r>
                        <w:r>
                          <w:rPr>
                            <w:rFonts w:ascii="Consolas"/>
                            <w:color w:val="333333"/>
                            <w:w w:val="105"/>
                            <w:sz w:val="17"/>
                          </w:rPr>
                          <w:t>(</w:t>
                        </w:r>
                        <w:r>
                          <w:rPr>
                            <w:rFonts w:ascii="Consolas"/>
                            <w:w w:val="105"/>
                            <w:sz w:val="17"/>
                          </w:rPr>
                          <w:t>obj</w:t>
                        </w:r>
                        <w:r>
                          <w:rPr>
                            <w:rFonts w:ascii="Consolas"/>
                            <w:color w:val="333333"/>
                            <w:w w:val="105"/>
                            <w:sz w:val="17"/>
                          </w:rPr>
                          <w:t>::</w:t>
                        </w:r>
                        <w:r>
                          <w:rPr>
                            <w:rFonts w:ascii="Consolas"/>
                            <w:w w:val="105"/>
                            <w:sz w:val="17"/>
                          </w:rPr>
                          <w:t>printUpperCase</w:t>
                        </w:r>
                        <w:r>
                          <w:rPr>
                            <w:rFonts w:ascii="Consolas"/>
                            <w:color w:val="333333"/>
                            <w:w w:val="105"/>
                            <w:sz w:val="17"/>
                          </w:rPr>
                          <w:t>);</w:t>
                        </w:r>
                      </w:p>
                      <w:p>
                        <w:pPr>
                          <w:spacing w:before="0" w:line="197"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3"/>
        <w:numPr>
          <w:ilvl w:val="1"/>
          <w:numId w:val="3"/>
        </w:numPr>
        <w:tabs>
          <w:tab w:val="left" w:pos="683"/>
        </w:tabs>
        <w:spacing w:before="77" w:after="0" w:line="240" w:lineRule="auto"/>
        <w:ind w:left="682" w:right="0" w:hanging="576"/>
        <w:jc w:val="left"/>
      </w:pPr>
      <w:bookmarkStart w:id="45" w:name="3.6 练习：对象名引用成员方法"/>
      <w:bookmarkEnd w:id="45"/>
      <w:bookmarkStart w:id="46" w:name="3.6 练习：对象名引用成员方法"/>
      <w:bookmarkEnd w:id="46"/>
      <w:r>
        <w:rPr>
          <w:color w:val="333333"/>
        </w:rPr>
        <w:t>练习：对象名引用成员方法</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123" name="组合 123"/>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122" name="直接连接符 122"/>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V0qfdMAAAADAQAADwAAAAAAAAABACAAAAAiAAAAZHJz&#10;L2Rvd25yZXYueG1sUEsBAhQAFAAAAAgAh07iQIMPLEhCAgAAwQQAAA4AAAAAAAAAAQAgAAAAIgEA&#10;AGRycy9lMm9Eb2MueG1sUEsFBgAAAAAGAAYAWQEAANYFAAAAAA==&#10;">
                <o:lock v:ext="edit" aspectratio="f"/>
                <v:line id="_x0000_s1026" o:spid="_x0000_s1026" o:spt="20" style="position:absolute;left:0;top:8;height:0;width:9799;" filled="f" stroked="t" coordsize="21600,21600" o:gfxdata="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000kG5AAAA3AAA&#10;AA8AAAAAAAAAAQAgAAAAIgAAAGRycy9kb3ducmV2LnhtbFBLAQIUABQAAAAIAIdO4kAzLwWeOwAA&#10;ADkAAAAQAAAAAAAAAAEAIAAAAAgBAABkcnMvc2hhcGV4bWwueG1sUEsFBgAAAAAGAAYAWwEAALID&#10;AAAAAA==&#10;">
                  <v:fill on="f" focussize="0,0"/>
                  <v:stroke weight="0.750314960629921pt" color="#EDEDED" joinstyle="round"/>
                  <v:imagedata o:title=""/>
                  <o:lock v:ext="edit" aspectratio="f"/>
                </v:line>
                <w10:wrap type="none"/>
                <w10:anchorlock/>
              </v:group>
            </w:pict>
          </mc:Fallback>
        </mc:AlternateContent>
      </w:r>
    </w:p>
    <w:p>
      <w:pPr>
        <w:pStyle w:val="4"/>
        <w:spacing w:before="123"/>
      </w:pPr>
      <w:bookmarkStart w:id="47" w:name="题目"/>
      <w:bookmarkEnd w:id="47"/>
      <w:r>
        <w:rPr>
          <w:color w:val="333333"/>
        </w:rPr>
        <w:t>题目</w:t>
      </w:r>
    </w:p>
    <w:p>
      <w:pPr>
        <w:spacing w:after="0"/>
        <w:sectPr>
          <w:type w:val="continuous"/>
          <w:pgSz w:w="11900" w:h="16820"/>
          <w:pgMar w:top="1520" w:right="940" w:bottom="280" w:left="940" w:header="720" w:footer="720" w:gutter="0"/>
        </w:sectPr>
      </w:pPr>
    </w:p>
    <w:p>
      <w:pPr>
        <w:pStyle w:val="5"/>
        <w:spacing w:before="34"/>
      </w:pPr>
      <w:r>
        <mc:AlternateContent>
          <mc:Choice Requires="wpg">
            <w:drawing>
              <wp:anchor distT="0" distB="0" distL="114300" distR="114300" simplePos="0" relativeHeight="251846656" behindDoc="0" locked="0" layoutInCell="1" allowOverlap="1">
                <wp:simplePos x="0" y="0"/>
                <wp:positionH relativeFrom="page">
                  <wp:posOffset>1657985</wp:posOffset>
                </wp:positionH>
                <wp:positionV relativeFrom="paragraph">
                  <wp:posOffset>46990</wp:posOffset>
                </wp:positionV>
                <wp:extent cx="648335" cy="172085"/>
                <wp:effectExtent l="635" t="635" r="17780" b="17780"/>
                <wp:wrapNone/>
                <wp:docPr id="175" name="组合 175"/>
                <wp:cNvGraphicFramePr/>
                <a:graphic xmlns:a="http://schemas.openxmlformats.org/drawingml/2006/main">
                  <a:graphicData uri="http://schemas.microsoft.com/office/word/2010/wordprocessingGroup">
                    <wpg:wgp>
                      <wpg:cNvGrpSpPr/>
                      <wpg:grpSpPr>
                        <a:xfrm>
                          <a:off x="0" y="0"/>
                          <a:ext cx="648335" cy="172085"/>
                          <a:chOff x="2611" y="75"/>
                          <a:chExt cx="1021" cy="271"/>
                        </a:xfrm>
                      </wpg:grpSpPr>
                      <wps:wsp>
                        <wps:cNvPr id="172" name="任意多边形 172"/>
                        <wps:cNvSpPr/>
                        <wps:spPr>
                          <a:xfrm>
                            <a:off x="2611" y="74"/>
                            <a:ext cx="1021" cy="271"/>
                          </a:xfrm>
                          <a:custGeom>
                            <a:avLst/>
                            <a:gdLst/>
                            <a:ahLst/>
                            <a:cxnLst/>
                            <a:pathLst>
                              <a:path w="1021" h="271">
                                <a:moveTo>
                                  <a:pt x="976" y="270"/>
                                </a:moveTo>
                                <a:lnTo>
                                  <a:pt x="45" y="270"/>
                                </a:lnTo>
                                <a:lnTo>
                                  <a:pt x="25" y="267"/>
                                </a:lnTo>
                                <a:lnTo>
                                  <a:pt x="11" y="259"/>
                                </a:lnTo>
                                <a:lnTo>
                                  <a:pt x="3" y="244"/>
                                </a:lnTo>
                                <a:lnTo>
                                  <a:pt x="0" y="225"/>
                                </a:lnTo>
                                <a:lnTo>
                                  <a:pt x="0" y="45"/>
                                </a:lnTo>
                                <a:lnTo>
                                  <a:pt x="3" y="25"/>
                                </a:lnTo>
                                <a:lnTo>
                                  <a:pt x="11" y="11"/>
                                </a:lnTo>
                                <a:lnTo>
                                  <a:pt x="25" y="2"/>
                                </a:lnTo>
                                <a:lnTo>
                                  <a:pt x="45" y="0"/>
                                </a:lnTo>
                                <a:lnTo>
                                  <a:pt x="976" y="0"/>
                                </a:lnTo>
                                <a:lnTo>
                                  <a:pt x="995" y="2"/>
                                </a:lnTo>
                                <a:lnTo>
                                  <a:pt x="1009" y="11"/>
                                </a:lnTo>
                                <a:lnTo>
                                  <a:pt x="1018" y="25"/>
                                </a:lnTo>
                                <a:lnTo>
                                  <a:pt x="1021" y="45"/>
                                </a:lnTo>
                                <a:lnTo>
                                  <a:pt x="1021" y="225"/>
                                </a:lnTo>
                                <a:lnTo>
                                  <a:pt x="1018" y="244"/>
                                </a:lnTo>
                                <a:lnTo>
                                  <a:pt x="1009" y="259"/>
                                </a:lnTo>
                                <a:lnTo>
                                  <a:pt x="995" y="267"/>
                                </a:lnTo>
                                <a:lnTo>
                                  <a:pt x="976" y="270"/>
                                </a:lnTo>
                                <a:close/>
                              </a:path>
                            </a:pathLst>
                          </a:custGeom>
                          <a:solidFill>
                            <a:srgbClr val="F8F8F8"/>
                          </a:solidFill>
                          <a:ln>
                            <a:noFill/>
                          </a:ln>
                        </wps:spPr>
                        <wps:bodyPr upright="1"/>
                      </wps:wsp>
                      <wps:wsp>
                        <wps:cNvPr id="173" name="任意多边形 173"/>
                        <wps:cNvSpPr/>
                        <wps:spPr>
                          <a:xfrm>
                            <a:off x="2618" y="82"/>
                            <a:ext cx="1006" cy="256"/>
                          </a:xfrm>
                          <a:custGeom>
                            <a:avLst/>
                            <a:gdLst/>
                            <a:ahLst/>
                            <a:cxnLst/>
                            <a:pathLst>
                              <a:path w="1006" h="256">
                                <a:moveTo>
                                  <a:pt x="0" y="218"/>
                                </a:moveTo>
                                <a:lnTo>
                                  <a:pt x="0" y="38"/>
                                </a:lnTo>
                                <a:lnTo>
                                  <a:pt x="2" y="21"/>
                                </a:lnTo>
                                <a:lnTo>
                                  <a:pt x="9" y="10"/>
                                </a:lnTo>
                                <a:lnTo>
                                  <a:pt x="21" y="3"/>
                                </a:lnTo>
                                <a:lnTo>
                                  <a:pt x="37" y="0"/>
                                </a:lnTo>
                                <a:lnTo>
                                  <a:pt x="968" y="0"/>
                                </a:lnTo>
                                <a:lnTo>
                                  <a:pt x="984" y="3"/>
                                </a:lnTo>
                                <a:lnTo>
                                  <a:pt x="996" y="10"/>
                                </a:lnTo>
                                <a:lnTo>
                                  <a:pt x="1003" y="21"/>
                                </a:lnTo>
                                <a:lnTo>
                                  <a:pt x="1005" y="38"/>
                                </a:lnTo>
                                <a:lnTo>
                                  <a:pt x="1005" y="218"/>
                                </a:lnTo>
                                <a:lnTo>
                                  <a:pt x="1003" y="234"/>
                                </a:lnTo>
                                <a:lnTo>
                                  <a:pt x="996" y="246"/>
                                </a:lnTo>
                                <a:lnTo>
                                  <a:pt x="984" y="253"/>
                                </a:lnTo>
                                <a:lnTo>
                                  <a:pt x="96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174" name="文本框 174"/>
                        <wps:cNvSpPr txBox="1"/>
                        <wps:spPr>
                          <a:xfrm>
                            <a:off x="2611" y="74"/>
                            <a:ext cx="102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Assistant</w:t>
                              </w:r>
                            </w:p>
                          </w:txbxContent>
                        </wps:txbx>
                        <wps:bodyPr lIns="0" tIns="0" rIns="0" bIns="0" upright="1"/>
                      </wps:wsp>
                    </wpg:wgp>
                  </a:graphicData>
                </a:graphic>
              </wp:anchor>
            </w:drawing>
          </mc:Choice>
          <mc:Fallback>
            <w:pict>
              <v:group id="_x0000_s1026" o:spid="_x0000_s1026" o:spt="203" style="position:absolute;left:0pt;margin-left:130.55pt;margin-top:3.7pt;height:13.55pt;width:51.05pt;mso-position-horizontal-relative:page;z-index:251846656;mso-width-relative:page;mso-height-relative:page;" coordorigin="2611,75" coordsize="1021,271" o:gfxdata="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C2EdkK2QAAAAgB&#10;AAAPAAAAAAAAAAEAIAAAACIAAABkcnMvZG93bnJldi54bWxQSwECFAAUAAAACACHTuJABsjBvVQE&#10;AAAMDwAADgAAAAAAAAABACAAAAAoAQAAZHJzL2Uyb0RvYy54bWxQSwUGAAAAAAYABgBZAQAA7gcA&#10;AAAA&#10;">
                <o:lock v:ext="edit" aspectratio="f"/>
                <v:shape id="_x0000_s1026" o:spid="_x0000_s1026" o:spt="100" style="position:absolute;left:2611;top:74;height:271;width:1021;" fillcolor="#F8F8F8" filled="t" stroked="f" coordsize="1021,271" o:gfxdata="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GbeD7twAAANwAAAAP&#10;AAAAAAAAAAEAIAAAACIAAABkcnMvZG93bnJldi54bWxQSwECFAAUAAAACACHTuJAMy8FnjsAAAA5&#10;AAAAEAAAAAAAAAABACAAAAAGAQAAZHJzL3NoYXBleG1sLnhtbFBLBQYAAAAABgAGAFsBAACwAwAA&#10;AAA=&#10;" path="m976,270l45,270,25,267,11,259,3,244,0,225,0,45,3,25,11,11,25,2,45,0,976,0,995,2,1009,11,1018,25,1021,45,1021,225,1018,244,1009,259,995,267,976,270xe">
                  <v:fill on="t" focussize="0,0"/>
                  <v:stroke on="f"/>
                  <v:imagedata o:title=""/>
                  <o:lock v:ext="edit" aspectratio="f"/>
                </v:shape>
                <v:shape id="_x0000_s1026" o:spid="_x0000_s1026" o:spt="100" style="position:absolute;left:2618;top:82;height:256;width:1006;" filled="f" stroked="t" coordsize="1006,256" o:gfxdata="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anqtugAAANwA&#10;AAAPAAAAAAAAAAEAIAAAACIAAABkcnMvZG93bnJldi54bWxQSwECFAAUAAAACACHTuJAMy8FnjsA&#10;AAA5AAAAEAAAAAAAAAABACAAAAAJAQAAZHJzL3NoYXBleG1sLnhtbFBLBQYAAAAABgAGAFsBAACz&#10;AwAAAAA=&#10;" path="m0,218l0,38,2,21,9,10,21,3,37,0,968,0,984,3,996,10,1003,21,1005,38,1005,218,1003,234,996,246,984,253,968,255,37,255,21,253,9,246,2,234,0,218xe">
                  <v:fill on="f" focussize="0,0"/>
                  <v:stroke weight="0.750314960629921pt" color="#DDDDDD" joinstyle="round"/>
                  <v:imagedata o:title=""/>
                  <o:lock v:ext="edit" aspectratio="f"/>
                </v:shape>
                <v:shape id="_x0000_s1026" o:spid="_x0000_s1026" o:spt="202" type="#_x0000_t202" style="position:absolute;left:2611;top:74;height:271;width:1021;" filled="f" stroked="f" coordsize="21600,21600" o:gfxdata="UEsDBAoAAAAAAIdO4kAAAAAAAAAAAAAAAAAEAAAAZHJzL1BLAwQUAAAACACHTuJAgL0jHLwAAADc&#10;AAAADwAAAGRycy9kb3ducmV2LnhtbEVPS2sCMRC+F/wPYYTeamIp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9Ix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Assistant</w:t>
                        </w:r>
                      </w:p>
                    </w:txbxContent>
                  </v:textbox>
                </v:shape>
              </v:group>
            </w:pict>
          </mc:Fallback>
        </mc:AlternateContent>
      </w:r>
      <w:r>
        <w:rPr>
          <w:color w:val="333333"/>
        </w:rPr>
        <w:t>假设有一个助理类</w:t>
      </w:r>
    </w:p>
    <w:p>
      <w:pPr>
        <w:pStyle w:val="5"/>
        <w:spacing w:before="34"/>
      </w:pPr>
      <w:r>
        <w:br w:type="column"/>
      </w:r>
      <w:r>
        <w:rPr>
          <w:color w:val="333333"/>
        </w:rPr>
        <w:t>，其中含有成员方法</w:t>
      </w:r>
    </w:p>
    <w:p>
      <w:pPr>
        <w:spacing w:before="34"/>
        <w:ind w:left="107" w:right="0" w:firstLine="0"/>
        <w:jc w:val="left"/>
        <w:rPr>
          <w:sz w:val="19"/>
        </w:rPr>
      </w:pPr>
      <w:r>
        <w:br w:type="column"/>
      </w:r>
      <w:r>
        <w:rPr>
          <w:color w:val="333333"/>
          <w:w w:val="105"/>
          <w:sz w:val="19"/>
        </w:rPr>
        <w:t>如下：</w:t>
      </w:r>
    </w:p>
    <w:p>
      <w:pPr>
        <w:spacing w:after="0"/>
        <w:jc w:val="left"/>
        <w:rPr>
          <w:sz w:val="19"/>
        </w:rPr>
        <w:sectPr>
          <w:pgSz w:w="11900" w:h="16820"/>
          <w:pgMar w:top="1060" w:right="940" w:bottom="280" w:left="940" w:header="720" w:footer="720" w:gutter="0"/>
          <w:cols w:equalWidth="0" w:num="3">
            <w:col w:w="1708" w:space="871"/>
            <w:col w:w="1903" w:space="775"/>
            <w:col w:w="4763"/>
          </w:cols>
        </w:sectPr>
      </w:pPr>
    </w:p>
    <w:p>
      <w:pPr>
        <w:pStyle w:val="5"/>
        <w:spacing w:before="16"/>
        <w:ind w:left="0"/>
        <w:rPr>
          <w:sz w:val="10"/>
        </w:rPr>
      </w:pPr>
    </w:p>
    <w:p>
      <w:pPr>
        <w:pStyle w:val="5"/>
        <w:ind w:left="109"/>
        <w:rPr>
          <w:sz w:val="20"/>
        </w:rPr>
      </w:pPr>
      <w:r>
        <w:rPr>
          <w:sz w:val="20"/>
        </w:rPr>
        <mc:AlternateContent>
          <mc:Choice Requires="wpg">
            <w:drawing>
              <wp:inline distT="0" distB="0" distL="114300" distR="114300">
                <wp:extent cx="6223000" cy="1000760"/>
                <wp:effectExtent l="635" t="635" r="5715" b="8255"/>
                <wp:docPr id="143" name="组合 143"/>
                <wp:cNvGraphicFramePr/>
                <a:graphic xmlns:a="http://schemas.openxmlformats.org/drawingml/2006/main">
                  <a:graphicData uri="http://schemas.microsoft.com/office/word/2010/wordprocessingGroup">
                    <wpg:wgp>
                      <wpg:cNvGrpSpPr/>
                      <wpg:grpSpPr>
                        <a:xfrm>
                          <a:off x="0" y="0"/>
                          <a:ext cx="6223000" cy="1000760"/>
                          <a:chOff x="0" y="0"/>
                          <a:chExt cx="9800" cy="1576"/>
                        </a:xfrm>
                      </wpg:grpSpPr>
                      <wps:wsp>
                        <wps:cNvPr id="140" name="任意多边形 140"/>
                        <wps:cNvSpPr/>
                        <wps:spPr>
                          <a:xfrm>
                            <a:off x="7" y="7"/>
                            <a:ext cx="9785" cy="1561"/>
                          </a:xfrm>
                          <a:custGeom>
                            <a:avLst/>
                            <a:gdLst/>
                            <a:ahLst/>
                            <a:cxnLst/>
                            <a:pathLst>
                              <a:path w="9785" h="1561">
                                <a:moveTo>
                                  <a:pt x="9746" y="1561"/>
                                </a:moveTo>
                                <a:lnTo>
                                  <a:pt x="37" y="1561"/>
                                </a:lnTo>
                                <a:lnTo>
                                  <a:pt x="21" y="1559"/>
                                </a:lnTo>
                                <a:lnTo>
                                  <a:pt x="9" y="1552"/>
                                </a:lnTo>
                                <a:lnTo>
                                  <a:pt x="2" y="1540"/>
                                </a:lnTo>
                                <a:lnTo>
                                  <a:pt x="0" y="1524"/>
                                </a:lnTo>
                                <a:lnTo>
                                  <a:pt x="0" y="38"/>
                                </a:lnTo>
                                <a:lnTo>
                                  <a:pt x="2" y="22"/>
                                </a:lnTo>
                                <a:lnTo>
                                  <a:pt x="9" y="10"/>
                                </a:lnTo>
                                <a:lnTo>
                                  <a:pt x="21" y="3"/>
                                </a:lnTo>
                                <a:lnTo>
                                  <a:pt x="37" y="0"/>
                                </a:lnTo>
                                <a:lnTo>
                                  <a:pt x="9746" y="0"/>
                                </a:lnTo>
                                <a:lnTo>
                                  <a:pt x="9763" y="3"/>
                                </a:lnTo>
                                <a:lnTo>
                                  <a:pt x="9774" y="10"/>
                                </a:lnTo>
                                <a:lnTo>
                                  <a:pt x="9781" y="22"/>
                                </a:lnTo>
                                <a:lnTo>
                                  <a:pt x="9784" y="38"/>
                                </a:lnTo>
                                <a:lnTo>
                                  <a:pt x="9784" y="1524"/>
                                </a:lnTo>
                                <a:lnTo>
                                  <a:pt x="9781" y="1540"/>
                                </a:lnTo>
                                <a:lnTo>
                                  <a:pt x="9774" y="1552"/>
                                </a:lnTo>
                                <a:lnTo>
                                  <a:pt x="9763" y="1559"/>
                                </a:lnTo>
                                <a:lnTo>
                                  <a:pt x="9746" y="1561"/>
                                </a:lnTo>
                                <a:close/>
                              </a:path>
                            </a:pathLst>
                          </a:custGeom>
                          <a:solidFill>
                            <a:srgbClr val="F8F8F8"/>
                          </a:solidFill>
                          <a:ln>
                            <a:noFill/>
                          </a:ln>
                        </wps:spPr>
                        <wps:bodyPr upright="1"/>
                      </wps:wsp>
                      <wps:wsp>
                        <wps:cNvPr id="141" name="任意多边形 141"/>
                        <wps:cNvSpPr/>
                        <wps:spPr>
                          <a:xfrm>
                            <a:off x="7" y="7"/>
                            <a:ext cx="9785" cy="1561"/>
                          </a:xfrm>
                          <a:custGeom>
                            <a:avLst/>
                            <a:gdLst/>
                            <a:ahLst/>
                            <a:cxnLst/>
                            <a:pathLst>
                              <a:path w="9785" h="1561">
                                <a:moveTo>
                                  <a:pt x="0" y="1523"/>
                                </a:moveTo>
                                <a:lnTo>
                                  <a:pt x="0" y="37"/>
                                </a:lnTo>
                                <a:lnTo>
                                  <a:pt x="2" y="21"/>
                                </a:lnTo>
                                <a:lnTo>
                                  <a:pt x="9" y="9"/>
                                </a:lnTo>
                                <a:lnTo>
                                  <a:pt x="21" y="2"/>
                                </a:lnTo>
                                <a:lnTo>
                                  <a:pt x="37" y="0"/>
                                </a:lnTo>
                                <a:lnTo>
                                  <a:pt x="9746" y="0"/>
                                </a:lnTo>
                                <a:lnTo>
                                  <a:pt x="9763" y="2"/>
                                </a:lnTo>
                                <a:lnTo>
                                  <a:pt x="9774" y="9"/>
                                </a:lnTo>
                                <a:lnTo>
                                  <a:pt x="9781" y="21"/>
                                </a:lnTo>
                                <a:lnTo>
                                  <a:pt x="9784" y="37"/>
                                </a:lnTo>
                                <a:lnTo>
                                  <a:pt x="9784" y="1523"/>
                                </a:lnTo>
                                <a:lnTo>
                                  <a:pt x="9781" y="1539"/>
                                </a:lnTo>
                                <a:lnTo>
                                  <a:pt x="9774" y="1551"/>
                                </a:lnTo>
                                <a:lnTo>
                                  <a:pt x="9763" y="1558"/>
                                </a:lnTo>
                                <a:lnTo>
                                  <a:pt x="9746" y="1560"/>
                                </a:lnTo>
                                <a:lnTo>
                                  <a:pt x="37" y="1560"/>
                                </a:lnTo>
                                <a:lnTo>
                                  <a:pt x="21" y="1558"/>
                                </a:lnTo>
                                <a:lnTo>
                                  <a:pt x="9" y="1551"/>
                                </a:lnTo>
                                <a:lnTo>
                                  <a:pt x="2" y="1539"/>
                                </a:lnTo>
                                <a:lnTo>
                                  <a:pt x="0" y="1523"/>
                                </a:lnTo>
                                <a:close/>
                              </a:path>
                            </a:pathLst>
                          </a:custGeom>
                          <a:noFill/>
                          <a:ln w="9529" cap="flat" cmpd="sng">
                            <a:solidFill>
                              <a:srgbClr val="DDDDDD"/>
                            </a:solidFill>
                            <a:prstDash val="solid"/>
                            <a:headEnd type="none" w="med" len="med"/>
                            <a:tailEnd type="none" w="med" len="med"/>
                          </a:ln>
                        </wps:spPr>
                        <wps:bodyPr upright="1"/>
                      </wps:wsp>
                      <wps:wsp>
                        <wps:cNvPr id="142" name="文本框 142"/>
                        <wps:cNvSpPr txBox="1"/>
                        <wps:spPr>
                          <a:xfrm>
                            <a:off x="0" y="0"/>
                            <a:ext cx="9800" cy="1576"/>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Assistant </w:t>
                              </w:r>
                              <w:r>
                                <w:rPr>
                                  <w:rFonts w:ascii="Consolas"/>
                                  <w:color w:val="333333"/>
                                  <w:w w:val="105"/>
                                  <w:sz w:val="17"/>
                                </w:rPr>
                                <w:t>{</w:t>
                              </w:r>
                            </w:p>
                            <w:p>
                              <w:pPr>
                                <w:spacing w:before="72" w:line="244" w:lineRule="auto"/>
                                <w:ind w:left="1036" w:right="4550" w:hanging="404"/>
                                <w:jc w:val="left"/>
                                <w:rPr>
                                  <w:rFonts w:ascii="Consolas" w:eastAsia="Consolas"/>
                                  <w:sz w:val="17"/>
                                </w:rPr>
                              </w:pPr>
                              <w:r>
                                <w:rPr>
                                  <w:rFonts w:ascii="Consolas" w:eastAsia="Consolas"/>
                                  <w:color w:val="770087"/>
                                  <w:w w:val="105"/>
                                  <w:sz w:val="17"/>
                                </w:rPr>
                                <w:t xml:space="preserve">public </w:t>
                              </w:r>
                              <w:r>
                                <w:rPr>
                                  <w:rFonts w:ascii="Consolas" w:eastAsia="Consolas"/>
                                  <w:color w:val="008754"/>
                                  <w:w w:val="105"/>
                                  <w:sz w:val="17"/>
                                </w:rPr>
                                <w:t xml:space="preserve">void </w:t>
                              </w:r>
                              <w:r>
                                <w:rPr>
                                  <w:rFonts w:ascii="Consolas" w:eastAsia="Consolas"/>
                                  <w:w w:val="105"/>
                                  <w:sz w:val="17"/>
                                </w:rPr>
                                <w:t>dealFile</w:t>
                              </w:r>
                              <w:r>
                                <w:rPr>
                                  <w:rFonts w:ascii="Consolas" w:eastAsia="Consolas"/>
                                  <w:color w:val="333333"/>
                                  <w:w w:val="105"/>
                                  <w:sz w:val="17"/>
                                </w:rPr>
                                <w:t>(</w:t>
                              </w:r>
                              <w:r>
                                <w:rPr>
                                  <w:rFonts w:ascii="Consolas" w:eastAsia="Consolas"/>
                                  <w:color w:val="008754"/>
                                  <w:w w:val="105"/>
                                  <w:sz w:val="17"/>
                                </w:rPr>
                                <w:t xml:space="preserve">String </w:t>
                              </w:r>
                              <w:r>
                                <w:rPr>
                                  <w:rFonts w:ascii="Consolas" w:eastAsia="Consolas"/>
                                  <w:w w:val="105"/>
                                  <w:sz w:val="17"/>
                                </w:rPr>
                                <w:t>file</w:t>
                              </w:r>
                              <w:r>
                                <w:rPr>
                                  <w:rFonts w:ascii="Consolas" w:eastAsia="Consolas"/>
                                  <w:color w:val="333333"/>
                                  <w:w w:val="105"/>
                                  <w:sz w:val="17"/>
                                </w:rPr>
                                <w:t xml:space="preserve">) { </w:t>
                              </w:r>
                              <w:r>
                                <w:rPr>
                                  <w:rFonts w:ascii="Consolas" w:eastAsia="Consolas"/>
                                  <w:w w:val="105"/>
                                  <w:sz w:val="17"/>
                                </w:rPr>
                                <w:t>System</w:t>
                              </w:r>
                              <w:r>
                                <w:rPr>
                                  <w:rFonts w:ascii="Consolas" w:eastAsia="Consolas"/>
                                  <w:color w:val="333333"/>
                                  <w:w w:val="105"/>
                                  <w:sz w:val="17"/>
                                </w:rPr>
                                <w:t>.</w:t>
                              </w:r>
                              <w:r>
                                <w:rPr>
                                  <w:rFonts w:ascii="Consolas" w:eastAsia="Consolas"/>
                                  <w:w w:val="105"/>
                                  <w:sz w:val="17"/>
                                </w:rPr>
                                <w:t>out</w:t>
                              </w:r>
                              <w:r>
                                <w:rPr>
                                  <w:rFonts w:ascii="Consolas" w:eastAsia="Consolas"/>
                                  <w:color w:val="333333"/>
                                  <w:w w:val="105"/>
                                  <w:sz w:val="17"/>
                                </w:rPr>
                                <w:t>.</w:t>
                              </w:r>
                              <w:r>
                                <w:rPr>
                                  <w:rFonts w:ascii="Consolas" w:eastAsia="Consolas"/>
                                  <w:w w:val="105"/>
                                  <w:sz w:val="17"/>
                                </w:rPr>
                                <w:t>println</w:t>
                              </w:r>
                              <w:r>
                                <w:rPr>
                                  <w:rFonts w:ascii="Consolas" w:eastAsia="Consolas"/>
                                  <w:color w:val="333333"/>
                                  <w:w w:val="105"/>
                                  <w:sz w:val="17"/>
                                </w:rPr>
                                <w:t>(</w:t>
                              </w:r>
                              <w:r>
                                <w:rPr>
                                  <w:rFonts w:ascii="Consolas" w:eastAsia="Consolas"/>
                                  <w:color w:val="AA1111"/>
                                  <w:w w:val="105"/>
                                  <w:sz w:val="17"/>
                                </w:rPr>
                                <w:t>"</w:t>
                              </w:r>
                              <w:r>
                                <w:rPr>
                                  <w:color w:val="AA1111"/>
                                  <w:w w:val="105"/>
                                  <w:sz w:val="17"/>
                                </w:rPr>
                                <w:t>帮忙处理文件：</w:t>
                              </w:r>
                              <w:r>
                                <w:rPr>
                                  <w:rFonts w:ascii="Consolas" w:eastAsia="Consolas"/>
                                  <w:color w:val="AA1111"/>
                                  <w:w w:val="105"/>
                                  <w:sz w:val="17"/>
                                </w:rPr>
                                <w:t xml:space="preserve">" </w:t>
                              </w:r>
                              <w:r>
                                <w:rPr>
                                  <w:rFonts w:ascii="Consolas" w:eastAsia="Consolas"/>
                                  <w:color w:val="971A1A"/>
                                  <w:w w:val="105"/>
                                  <w:sz w:val="17"/>
                                </w:rPr>
                                <w:t xml:space="preserve">+ </w:t>
                              </w:r>
                              <w:r>
                                <w:rPr>
                                  <w:rFonts w:ascii="Consolas" w:eastAsia="Consolas"/>
                                  <w:w w:val="105"/>
                                  <w:sz w:val="17"/>
                                </w:rPr>
                                <w:t>file</w:t>
                              </w:r>
                              <w:r>
                                <w:rPr>
                                  <w:rFonts w:ascii="Consolas" w:eastAsia="Consolas"/>
                                  <w:color w:val="333333"/>
                                  <w:w w:val="105"/>
                                  <w:sz w:val="17"/>
                                </w:rPr>
                                <w:t>);</w:t>
                              </w:r>
                            </w:p>
                            <w:p>
                              <w:pPr>
                                <w:spacing w:before="17"/>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inline>
            </w:drawing>
          </mc:Choice>
          <mc:Fallback>
            <w:pict>
              <v:group id="_x0000_s1026" o:spid="_x0000_s1026" o:spt="203" style="height:78.8pt;width:490pt;" coordsize="9800,1576" o:gfxdata="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">
                <o:lock v:ext="edit" aspectratio="f"/>
                <v:shape id="_x0000_s1026" o:spid="_x0000_s1026" o:spt="100" style="position:absolute;left:7;top:7;height:1561;width:9785;" fillcolor="#F8F8F8" filled="t" stroked="f" coordsize="9785,1561" o:gfxdata="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fngui/&#10;AAAA3AAAAA8AAAAAAAAAAQAgAAAAIgAAAGRycy9kb3ducmV2LnhtbFBLAQIUABQAAAAIAIdO4kAz&#10;LwWeOwAAADkAAAAQAAAAAAAAAAEAIAAAAA4BAABkcnMvc2hhcGV4bWwueG1sUEsFBgAAAAAGAAYA&#10;WwEAALgDAAAAAA==&#10;" path="m9746,1561l37,1561,21,1559,9,1552,2,1540,0,1524,0,38,2,22,9,10,21,3,37,0,9746,0,9763,3,9774,10,9781,22,9784,38,9784,1524,9781,1540,9774,1552,9763,1559,9746,1561xe">
                  <v:fill on="t" focussize="0,0"/>
                  <v:stroke on="f"/>
                  <v:imagedata o:title=""/>
                  <o:lock v:ext="edit" aspectratio="f"/>
                </v:shape>
                <v:shape id="_x0000_s1026" o:spid="_x0000_s1026" o:spt="100" style="position:absolute;left:7;top:7;height:1561;width:9785;" filled="f" stroked="t" coordsize="9785,1561" o:gfxdata="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ZC8AAAA&#10;3AAAAA8AAAAAAAAAAQAgAAAAIgAAAGRycy9kb3ducmV2LnhtbFBLAQIUABQAAAAIAIdO4kAzLwWe&#10;OwAAADkAAAAQAAAAAAAAAAEAIAAAAAsBAABkcnMvc2hhcGV4bWwueG1sUEsFBgAAAAAGAAYAWwEA&#10;ALUDAAAAAA==&#10;" path="m0,1523l0,37,2,21,9,9,21,2,37,0,9746,0,9763,2,9774,9,9781,21,9784,37,9784,1523,9781,1539,9774,1551,9763,1558,9746,1560,37,1560,21,1558,9,1551,2,1539,0,1523xe">
                  <v:fill on="f" focussize="0,0"/>
                  <v:stroke weight="0.750314960629921pt" color="#DDDDDD" joinstyle="round"/>
                  <v:imagedata o:title=""/>
                  <o:lock v:ext="edit" aspectratio="f"/>
                </v:shape>
                <v:shape id="_x0000_s1026" o:spid="_x0000_s1026" o:spt="202" type="#_x0000_t202" style="position:absolute;left:0;top:0;height:1576;width:9800;" filled="f" stroked="f" coordsize="21600,21600" o:gfxdata="UEsDBAoAAAAAAIdO4kAAAAAAAAAAAAAAAAAEAAAAZHJzL1BLAwQUAAAACACHTuJArnTUTr0AAADc&#10;AAAADwAAAGRycy9kb3ducmV2LnhtbEVPS2sCMRC+F/ofwhR6q4lS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NR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Assistant </w:t>
                        </w:r>
                        <w:r>
                          <w:rPr>
                            <w:rFonts w:ascii="Consolas"/>
                            <w:color w:val="333333"/>
                            <w:w w:val="105"/>
                            <w:sz w:val="17"/>
                          </w:rPr>
                          <w:t>{</w:t>
                        </w:r>
                      </w:p>
                      <w:p>
                        <w:pPr>
                          <w:spacing w:before="72" w:line="244" w:lineRule="auto"/>
                          <w:ind w:left="1036" w:right="4550" w:hanging="404"/>
                          <w:jc w:val="left"/>
                          <w:rPr>
                            <w:rFonts w:ascii="Consolas" w:eastAsia="Consolas"/>
                            <w:sz w:val="17"/>
                          </w:rPr>
                        </w:pPr>
                        <w:r>
                          <w:rPr>
                            <w:rFonts w:ascii="Consolas" w:eastAsia="Consolas"/>
                            <w:color w:val="770087"/>
                            <w:w w:val="105"/>
                            <w:sz w:val="17"/>
                          </w:rPr>
                          <w:t xml:space="preserve">public </w:t>
                        </w:r>
                        <w:r>
                          <w:rPr>
                            <w:rFonts w:ascii="Consolas" w:eastAsia="Consolas"/>
                            <w:color w:val="008754"/>
                            <w:w w:val="105"/>
                            <w:sz w:val="17"/>
                          </w:rPr>
                          <w:t xml:space="preserve">void </w:t>
                        </w:r>
                        <w:r>
                          <w:rPr>
                            <w:rFonts w:ascii="Consolas" w:eastAsia="Consolas"/>
                            <w:w w:val="105"/>
                            <w:sz w:val="17"/>
                          </w:rPr>
                          <w:t>dealFile</w:t>
                        </w:r>
                        <w:r>
                          <w:rPr>
                            <w:rFonts w:ascii="Consolas" w:eastAsia="Consolas"/>
                            <w:color w:val="333333"/>
                            <w:w w:val="105"/>
                            <w:sz w:val="17"/>
                          </w:rPr>
                          <w:t>(</w:t>
                        </w:r>
                        <w:r>
                          <w:rPr>
                            <w:rFonts w:ascii="Consolas" w:eastAsia="Consolas"/>
                            <w:color w:val="008754"/>
                            <w:w w:val="105"/>
                            <w:sz w:val="17"/>
                          </w:rPr>
                          <w:t xml:space="preserve">String </w:t>
                        </w:r>
                        <w:r>
                          <w:rPr>
                            <w:rFonts w:ascii="Consolas" w:eastAsia="Consolas"/>
                            <w:w w:val="105"/>
                            <w:sz w:val="17"/>
                          </w:rPr>
                          <w:t>file</w:t>
                        </w:r>
                        <w:r>
                          <w:rPr>
                            <w:rFonts w:ascii="Consolas" w:eastAsia="Consolas"/>
                            <w:color w:val="333333"/>
                            <w:w w:val="105"/>
                            <w:sz w:val="17"/>
                          </w:rPr>
                          <w:t xml:space="preserve">) { </w:t>
                        </w:r>
                        <w:r>
                          <w:rPr>
                            <w:rFonts w:ascii="Consolas" w:eastAsia="Consolas"/>
                            <w:w w:val="105"/>
                            <w:sz w:val="17"/>
                          </w:rPr>
                          <w:t>System</w:t>
                        </w:r>
                        <w:r>
                          <w:rPr>
                            <w:rFonts w:ascii="Consolas" w:eastAsia="Consolas"/>
                            <w:color w:val="333333"/>
                            <w:w w:val="105"/>
                            <w:sz w:val="17"/>
                          </w:rPr>
                          <w:t>.</w:t>
                        </w:r>
                        <w:r>
                          <w:rPr>
                            <w:rFonts w:ascii="Consolas" w:eastAsia="Consolas"/>
                            <w:w w:val="105"/>
                            <w:sz w:val="17"/>
                          </w:rPr>
                          <w:t>out</w:t>
                        </w:r>
                        <w:r>
                          <w:rPr>
                            <w:rFonts w:ascii="Consolas" w:eastAsia="Consolas"/>
                            <w:color w:val="333333"/>
                            <w:w w:val="105"/>
                            <w:sz w:val="17"/>
                          </w:rPr>
                          <w:t>.</w:t>
                        </w:r>
                        <w:r>
                          <w:rPr>
                            <w:rFonts w:ascii="Consolas" w:eastAsia="Consolas"/>
                            <w:w w:val="105"/>
                            <w:sz w:val="17"/>
                          </w:rPr>
                          <w:t>println</w:t>
                        </w:r>
                        <w:r>
                          <w:rPr>
                            <w:rFonts w:ascii="Consolas" w:eastAsia="Consolas"/>
                            <w:color w:val="333333"/>
                            <w:w w:val="105"/>
                            <w:sz w:val="17"/>
                          </w:rPr>
                          <w:t>(</w:t>
                        </w:r>
                        <w:r>
                          <w:rPr>
                            <w:rFonts w:ascii="Consolas" w:eastAsia="Consolas"/>
                            <w:color w:val="AA1111"/>
                            <w:w w:val="105"/>
                            <w:sz w:val="17"/>
                          </w:rPr>
                          <w:t>"</w:t>
                        </w:r>
                        <w:r>
                          <w:rPr>
                            <w:color w:val="AA1111"/>
                            <w:w w:val="105"/>
                            <w:sz w:val="17"/>
                          </w:rPr>
                          <w:t>帮忙处理文件：</w:t>
                        </w:r>
                        <w:r>
                          <w:rPr>
                            <w:rFonts w:ascii="Consolas" w:eastAsia="Consolas"/>
                            <w:color w:val="AA1111"/>
                            <w:w w:val="105"/>
                            <w:sz w:val="17"/>
                          </w:rPr>
                          <w:t xml:space="preserve">" </w:t>
                        </w:r>
                        <w:r>
                          <w:rPr>
                            <w:rFonts w:ascii="Consolas" w:eastAsia="Consolas"/>
                            <w:color w:val="971A1A"/>
                            <w:w w:val="105"/>
                            <w:sz w:val="17"/>
                          </w:rPr>
                          <w:t xml:space="preserve">+ </w:t>
                        </w:r>
                        <w:r>
                          <w:rPr>
                            <w:rFonts w:ascii="Consolas" w:eastAsia="Consolas"/>
                            <w:w w:val="105"/>
                            <w:sz w:val="17"/>
                          </w:rPr>
                          <w:t>file</w:t>
                        </w:r>
                        <w:r>
                          <w:rPr>
                            <w:rFonts w:ascii="Consolas" w:eastAsia="Consolas"/>
                            <w:color w:val="333333"/>
                            <w:w w:val="105"/>
                            <w:sz w:val="17"/>
                          </w:rPr>
                          <w:t>);</w:t>
                        </w:r>
                      </w:p>
                      <w:p>
                        <w:pPr>
                          <w:spacing w:before="17"/>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none"/>
                <w10:anchorlock/>
              </v:group>
            </w:pict>
          </mc:Fallback>
        </mc:AlternateContent>
      </w:r>
    </w:p>
    <w:p>
      <w:pPr>
        <w:pStyle w:val="5"/>
        <w:spacing w:before="17"/>
        <w:ind w:left="0"/>
        <w:rPr>
          <w:sz w:val="5"/>
        </w:rPr>
      </w:pPr>
    </w:p>
    <w:p>
      <w:pPr>
        <w:spacing w:after="0"/>
        <w:rPr>
          <w:sz w:val="5"/>
        </w:rPr>
        <w:sectPr>
          <w:type w:val="continuous"/>
          <w:pgSz w:w="11900" w:h="16820"/>
          <w:pgMar w:top="1520" w:right="940" w:bottom="280" w:left="940" w:header="720" w:footer="720" w:gutter="0"/>
        </w:sectPr>
      </w:pPr>
    </w:p>
    <w:p>
      <w:pPr>
        <w:pStyle w:val="5"/>
        <w:spacing w:before="56" w:line="342" w:lineRule="exact"/>
      </w:pPr>
      <w:r>
        <mc:AlternateContent>
          <mc:Choice Requires="wpg">
            <w:drawing>
              <wp:anchor distT="0" distB="0" distL="114300" distR="114300" simplePos="0" relativeHeight="251850752" behindDoc="0" locked="0" layoutInCell="1" allowOverlap="1">
                <wp:simplePos x="0" y="0"/>
                <wp:positionH relativeFrom="page">
                  <wp:posOffset>2029460</wp:posOffset>
                </wp:positionH>
                <wp:positionV relativeFrom="paragraph">
                  <wp:posOffset>60960</wp:posOffset>
                </wp:positionV>
                <wp:extent cx="705485" cy="172085"/>
                <wp:effectExtent l="635" t="635" r="17780" b="17780"/>
                <wp:wrapNone/>
                <wp:docPr id="127" name="组合 127"/>
                <wp:cNvGraphicFramePr/>
                <a:graphic xmlns:a="http://schemas.openxmlformats.org/drawingml/2006/main">
                  <a:graphicData uri="http://schemas.microsoft.com/office/word/2010/wordprocessingGroup">
                    <wpg:wgp>
                      <wpg:cNvGrpSpPr/>
                      <wpg:grpSpPr>
                        <a:xfrm>
                          <a:off x="0" y="0"/>
                          <a:ext cx="705485" cy="172085"/>
                          <a:chOff x="3196" y="97"/>
                          <a:chExt cx="1111" cy="271"/>
                        </a:xfrm>
                      </wpg:grpSpPr>
                      <wps:wsp>
                        <wps:cNvPr id="124" name="任意多边形 124"/>
                        <wps:cNvSpPr/>
                        <wps:spPr>
                          <a:xfrm>
                            <a:off x="3196" y="96"/>
                            <a:ext cx="1111" cy="271"/>
                          </a:xfrm>
                          <a:custGeom>
                            <a:avLst/>
                            <a:gdLst/>
                            <a:ahLst/>
                            <a:cxnLst/>
                            <a:pathLst>
                              <a:path w="1111" h="271">
                                <a:moveTo>
                                  <a:pt x="1066" y="270"/>
                                </a:moveTo>
                                <a:lnTo>
                                  <a:pt x="45" y="270"/>
                                </a:lnTo>
                                <a:lnTo>
                                  <a:pt x="26" y="267"/>
                                </a:lnTo>
                                <a:lnTo>
                                  <a:pt x="12" y="259"/>
                                </a:lnTo>
                                <a:lnTo>
                                  <a:pt x="3" y="244"/>
                                </a:lnTo>
                                <a:lnTo>
                                  <a:pt x="0" y="225"/>
                                </a:lnTo>
                                <a:lnTo>
                                  <a:pt x="0" y="45"/>
                                </a:lnTo>
                                <a:lnTo>
                                  <a:pt x="3" y="25"/>
                                </a:lnTo>
                                <a:lnTo>
                                  <a:pt x="12" y="11"/>
                                </a:lnTo>
                                <a:lnTo>
                                  <a:pt x="26" y="2"/>
                                </a:lnTo>
                                <a:lnTo>
                                  <a:pt x="45" y="0"/>
                                </a:lnTo>
                                <a:lnTo>
                                  <a:pt x="1066" y="0"/>
                                </a:lnTo>
                                <a:lnTo>
                                  <a:pt x="1085" y="2"/>
                                </a:lnTo>
                                <a:lnTo>
                                  <a:pt x="1100" y="11"/>
                                </a:lnTo>
                                <a:lnTo>
                                  <a:pt x="1108" y="25"/>
                                </a:lnTo>
                                <a:lnTo>
                                  <a:pt x="1111" y="45"/>
                                </a:lnTo>
                                <a:lnTo>
                                  <a:pt x="1111" y="225"/>
                                </a:lnTo>
                                <a:lnTo>
                                  <a:pt x="1108" y="244"/>
                                </a:lnTo>
                                <a:lnTo>
                                  <a:pt x="1100" y="259"/>
                                </a:lnTo>
                                <a:lnTo>
                                  <a:pt x="1085" y="267"/>
                                </a:lnTo>
                                <a:lnTo>
                                  <a:pt x="1066" y="270"/>
                                </a:lnTo>
                                <a:close/>
                              </a:path>
                            </a:pathLst>
                          </a:custGeom>
                          <a:solidFill>
                            <a:srgbClr val="F8F8F8"/>
                          </a:solidFill>
                          <a:ln>
                            <a:noFill/>
                          </a:ln>
                        </wps:spPr>
                        <wps:bodyPr upright="1"/>
                      </wps:wsp>
                      <wps:wsp>
                        <wps:cNvPr id="125" name="任意多边形 125"/>
                        <wps:cNvSpPr/>
                        <wps:spPr>
                          <a:xfrm>
                            <a:off x="3203" y="104"/>
                            <a:ext cx="1096" cy="256"/>
                          </a:xfrm>
                          <a:custGeom>
                            <a:avLst/>
                            <a:gdLst/>
                            <a:ahLst/>
                            <a:cxnLst/>
                            <a:pathLst>
                              <a:path w="1096" h="256">
                                <a:moveTo>
                                  <a:pt x="0" y="218"/>
                                </a:moveTo>
                                <a:lnTo>
                                  <a:pt x="0" y="38"/>
                                </a:lnTo>
                                <a:lnTo>
                                  <a:pt x="2" y="21"/>
                                </a:lnTo>
                                <a:lnTo>
                                  <a:pt x="9" y="10"/>
                                </a:lnTo>
                                <a:lnTo>
                                  <a:pt x="21" y="3"/>
                                </a:lnTo>
                                <a:lnTo>
                                  <a:pt x="37" y="0"/>
                                </a:lnTo>
                                <a:lnTo>
                                  <a:pt x="1058" y="0"/>
                                </a:lnTo>
                                <a:lnTo>
                                  <a:pt x="1074" y="3"/>
                                </a:lnTo>
                                <a:lnTo>
                                  <a:pt x="1086" y="10"/>
                                </a:lnTo>
                                <a:lnTo>
                                  <a:pt x="1093" y="21"/>
                                </a:lnTo>
                                <a:lnTo>
                                  <a:pt x="1095" y="38"/>
                                </a:lnTo>
                                <a:lnTo>
                                  <a:pt x="1095" y="218"/>
                                </a:lnTo>
                                <a:lnTo>
                                  <a:pt x="1093" y="234"/>
                                </a:lnTo>
                                <a:lnTo>
                                  <a:pt x="1086" y="246"/>
                                </a:lnTo>
                                <a:lnTo>
                                  <a:pt x="1074" y="253"/>
                                </a:lnTo>
                                <a:lnTo>
                                  <a:pt x="105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126" name="文本框 126"/>
                        <wps:cNvSpPr txBox="1"/>
                        <wps:spPr>
                          <a:xfrm>
                            <a:off x="3196" y="96"/>
                            <a:ext cx="111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WorkHelper</w:t>
                              </w:r>
                            </w:p>
                          </w:txbxContent>
                        </wps:txbx>
                        <wps:bodyPr lIns="0" tIns="0" rIns="0" bIns="0" upright="1"/>
                      </wps:wsp>
                    </wpg:wgp>
                  </a:graphicData>
                </a:graphic>
              </wp:anchor>
            </w:drawing>
          </mc:Choice>
          <mc:Fallback>
            <w:pict>
              <v:group id="_x0000_s1026" o:spid="_x0000_s1026" o:spt="203" style="position:absolute;left:0pt;margin-left:159.8pt;margin-top:4.8pt;height:13.55pt;width:55.55pt;mso-position-horizontal-relative:page;z-index:251850752;mso-width-relative:page;mso-height-relative:page;" coordorigin="3196,97" coordsize="1111,271" o:gfxdata="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">
                <o:lock v:ext="edit" aspectratio="f"/>
                <v:shape id="_x0000_s1026" o:spid="_x0000_s1026" o:spt="100" style="position:absolute;left:3196;top:96;height:271;width:1111;" fillcolor="#F8F8F8" filled="t" stroked="f" coordsize="1111,271" o:gfxdata="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5jbC8AAAA&#10;3AAAAA8AAAAAAAAAAQAgAAAAIgAAAGRycy9kb3ducmV2LnhtbFBLAQIUABQAAAAIAIdO4kAzLwWe&#10;OwAAADkAAAAQAAAAAAAAAAEAIAAAAAsBAABkcnMvc2hhcGV4bWwueG1sUEsFBgAAAAAGAAYAWwEA&#10;ALUDAAAAAA==&#10;" path="m1066,270l45,270,26,267,12,259,3,244,0,225,0,45,3,25,12,11,26,2,45,0,1066,0,1085,2,1100,11,1108,25,1111,45,1111,225,1108,244,1100,259,1085,267,1066,270xe">
                  <v:fill on="t" focussize="0,0"/>
                  <v:stroke on="f"/>
                  <v:imagedata o:title=""/>
                  <o:lock v:ext="edit" aspectratio="f"/>
                </v:shape>
                <v:shape id="_x0000_s1026" o:spid="_x0000_s1026" o:spt="100" style="position:absolute;left:3203;top:104;height:256;width:1096;" filled="f" stroked="t" coordsize="1096,256" o:gfxdata="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U7J47sAAADc&#10;AAAADwAAAAAAAAABACAAAAAiAAAAZHJzL2Rvd25yZXYueG1sUEsBAhQAFAAAAAgAh07iQDMvBZ47&#10;AAAAOQAAABAAAAAAAAAAAQAgAAAACgEAAGRycy9zaGFwZXhtbC54bWxQSwUGAAAAAAYABgBbAQAA&#10;tAMAAAAA&#10;" path="m0,218l0,38,2,21,9,10,21,3,37,0,1058,0,1074,3,1086,10,1093,21,1095,38,1095,218,1093,234,1086,246,1074,253,1058,255,37,255,21,253,9,246,2,234,0,218xe">
                  <v:fill on="f" focussize="0,0"/>
                  <v:stroke weight="0.750314960629921pt" color="#DDDDDD" joinstyle="round"/>
                  <v:imagedata o:title=""/>
                  <o:lock v:ext="edit" aspectratio="f"/>
                </v:shape>
                <v:shape id="_x0000_s1026" o:spid="_x0000_s1026" o:spt="202" type="#_x0000_t202" style="position:absolute;left:3196;top:96;height:271;width:1111;" filled="f" stroked="f" coordsize="21600,21600" o:gfxdata="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QN+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WorkHelper</w:t>
                        </w:r>
                      </w:p>
                    </w:txbxContent>
                  </v:textbox>
                </v:shape>
              </v:group>
            </w:pict>
          </mc:Fallback>
        </mc:AlternateContent>
      </w:r>
      <w:r>
        <w:rPr>
          <w:color w:val="333333"/>
        </w:rPr>
        <w:t>请自定义一个函数式接口</w:t>
      </w:r>
    </w:p>
    <w:p>
      <w:pPr>
        <w:pStyle w:val="5"/>
        <w:spacing w:before="56" w:line="342" w:lineRule="exact"/>
      </w:pPr>
      <w:r>
        <w:br w:type="column"/>
      </w:r>
      <w:r>
        <w:rPr>
          <w:color w:val="333333"/>
        </w:rPr>
        <w:t>，其中的抽象方法</w:t>
      </w:r>
    </w:p>
    <w:p>
      <w:pPr>
        <w:pStyle w:val="5"/>
        <w:spacing w:before="56" w:line="342" w:lineRule="exact"/>
      </w:pPr>
      <w:r>
        <w:br w:type="column"/>
      </w:r>
      <w:r>
        <w:rPr>
          <w:color w:val="333333"/>
          <w:w w:val="105"/>
        </w:rPr>
        <w:t>的预期行为与</w:t>
      </w:r>
    </w:p>
    <w:p>
      <w:pPr>
        <w:pStyle w:val="5"/>
        <w:spacing w:before="56" w:line="342" w:lineRule="exact"/>
      </w:pPr>
      <w:r>
        <w:br w:type="column"/>
      </w:r>
      <w:r>
        <w:rPr>
          <w:color w:val="333333"/>
          <w:w w:val="105"/>
        </w:rPr>
        <w:t>方法一致，并定义一个方法</w:t>
      </w:r>
    </w:p>
    <w:p>
      <w:pPr>
        <w:spacing w:after="0" w:line="342" w:lineRule="exact"/>
        <w:sectPr>
          <w:type w:val="continuous"/>
          <w:pgSz w:w="11900" w:h="16820"/>
          <w:pgMar w:top="1520" w:right="940" w:bottom="280" w:left="940" w:header="720" w:footer="720" w:gutter="0"/>
          <w:cols w:equalWidth="0" w:num="4">
            <w:col w:w="2294" w:space="967"/>
            <w:col w:w="1708" w:space="388"/>
            <w:col w:w="1318" w:space="775"/>
            <w:col w:w="2570"/>
          </w:cols>
        </w:sectPr>
      </w:pPr>
    </w:p>
    <w:p>
      <w:pPr>
        <w:pStyle w:val="5"/>
        <w:spacing w:line="308" w:lineRule="exact"/>
      </w:pPr>
      <w:r>
        <mc:AlternateContent>
          <mc:Choice Requires="wpg">
            <w:drawing>
              <wp:anchor distT="0" distB="0" distL="114300" distR="114300" simplePos="0" relativeHeight="251852800" behindDoc="0" locked="0" layoutInCell="1" allowOverlap="1">
                <wp:simplePos x="0" y="0"/>
                <wp:positionH relativeFrom="page">
                  <wp:posOffset>3725545</wp:posOffset>
                </wp:positionH>
                <wp:positionV relativeFrom="paragraph">
                  <wp:posOffset>-191135</wp:posOffset>
                </wp:positionV>
                <wp:extent cx="343535" cy="172085"/>
                <wp:effectExtent l="635" t="635" r="17780" b="17780"/>
                <wp:wrapNone/>
                <wp:docPr id="131" name="组合 131"/>
                <wp:cNvGraphicFramePr/>
                <a:graphic xmlns:a="http://schemas.openxmlformats.org/drawingml/2006/main">
                  <a:graphicData uri="http://schemas.microsoft.com/office/word/2010/wordprocessingGroup">
                    <wpg:wgp>
                      <wpg:cNvGrpSpPr/>
                      <wpg:grpSpPr>
                        <a:xfrm>
                          <a:off x="0" y="0"/>
                          <a:ext cx="343535" cy="172085"/>
                          <a:chOff x="5867" y="-301"/>
                          <a:chExt cx="541" cy="271"/>
                        </a:xfrm>
                      </wpg:grpSpPr>
                      <wps:wsp>
                        <wps:cNvPr id="128" name="任意多边形 128"/>
                        <wps:cNvSpPr/>
                        <wps:spPr>
                          <a:xfrm>
                            <a:off x="5867" y="-302"/>
                            <a:ext cx="541" cy="271"/>
                          </a:xfrm>
                          <a:custGeom>
                            <a:avLst/>
                            <a:gdLst/>
                            <a:ahLst/>
                            <a:cxnLst/>
                            <a:pathLst>
                              <a:path w="541" h="271">
                                <a:moveTo>
                                  <a:pt x="496" y="270"/>
                                </a:moveTo>
                                <a:lnTo>
                                  <a:pt x="45" y="270"/>
                                </a:lnTo>
                                <a:lnTo>
                                  <a:pt x="26" y="267"/>
                                </a:lnTo>
                                <a:lnTo>
                                  <a:pt x="12" y="259"/>
                                </a:lnTo>
                                <a:lnTo>
                                  <a:pt x="3" y="245"/>
                                </a:lnTo>
                                <a:lnTo>
                                  <a:pt x="0" y="225"/>
                                </a:lnTo>
                                <a:lnTo>
                                  <a:pt x="0" y="45"/>
                                </a:lnTo>
                                <a:lnTo>
                                  <a:pt x="3" y="25"/>
                                </a:lnTo>
                                <a:lnTo>
                                  <a:pt x="12" y="11"/>
                                </a:lnTo>
                                <a:lnTo>
                                  <a:pt x="26" y="3"/>
                                </a:lnTo>
                                <a:lnTo>
                                  <a:pt x="45" y="0"/>
                                </a:lnTo>
                                <a:lnTo>
                                  <a:pt x="496" y="0"/>
                                </a:lnTo>
                                <a:lnTo>
                                  <a:pt x="515" y="3"/>
                                </a:lnTo>
                                <a:lnTo>
                                  <a:pt x="529" y="11"/>
                                </a:lnTo>
                                <a:lnTo>
                                  <a:pt x="538" y="25"/>
                                </a:lnTo>
                                <a:lnTo>
                                  <a:pt x="541" y="45"/>
                                </a:lnTo>
                                <a:lnTo>
                                  <a:pt x="541" y="225"/>
                                </a:lnTo>
                                <a:lnTo>
                                  <a:pt x="538" y="245"/>
                                </a:lnTo>
                                <a:lnTo>
                                  <a:pt x="529" y="259"/>
                                </a:lnTo>
                                <a:lnTo>
                                  <a:pt x="515" y="267"/>
                                </a:lnTo>
                                <a:lnTo>
                                  <a:pt x="496" y="270"/>
                                </a:lnTo>
                                <a:close/>
                              </a:path>
                            </a:pathLst>
                          </a:custGeom>
                          <a:solidFill>
                            <a:srgbClr val="F8F8F8"/>
                          </a:solidFill>
                          <a:ln>
                            <a:noFill/>
                          </a:ln>
                        </wps:spPr>
                        <wps:bodyPr upright="1"/>
                      </wps:wsp>
                      <wps:wsp>
                        <wps:cNvPr id="129" name="任意多边形 129"/>
                        <wps:cNvSpPr/>
                        <wps:spPr>
                          <a:xfrm>
                            <a:off x="5874" y="-294"/>
                            <a:ext cx="526" cy="256"/>
                          </a:xfrm>
                          <a:custGeom>
                            <a:avLst/>
                            <a:gdLst/>
                            <a:ahLst/>
                            <a:cxnLst/>
                            <a:pathLst>
                              <a:path w="526" h="256">
                                <a:moveTo>
                                  <a:pt x="0" y="218"/>
                                </a:moveTo>
                                <a:lnTo>
                                  <a:pt x="0" y="38"/>
                                </a:lnTo>
                                <a:lnTo>
                                  <a:pt x="2" y="21"/>
                                </a:lnTo>
                                <a:lnTo>
                                  <a:pt x="9" y="10"/>
                                </a:lnTo>
                                <a:lnTo>
                                  <a:pt x="21" y="3"/>
                                </a:lnTo>
                                <a:lnTo>
                                  <a:pt x="37" y="0"/>
                                </a:lnTo>
                                <a:lnTo>
                                  <a:pt x="488" y="0"/>
                                </a:lnTo>
                                <a:lnTo>
                                  <a:pt x="504" y="3"/>
                                </a:lnTo>
                                <a:lnTo>
                                  <a:pt x="516" y="10"/>
                                </a:lnTo>
                                <a:lnTo>
                                  <a:pt x="523" y="21"/>
                                </a:lnTo>
                                <a:lnTo>
                                  <a:pt x="525" y="38"/>
                                </a:lnTo>
                                <a:lnTo>
                                  <a:pt x="525" y="218"/>
                                </a:lnTo>
                                <a:lnTo>
                                  <a:pt x="523" y="234"/>
                                </a:lnTo>
                                <a:lnTo>
                                  <a:pt x="516" y="246"/>
                                </a:lnTo>
                                <a:lnTo>
                                  <a:pt x="504" y="253"/>
                                </a:lnTo>
                                <a:lnTo>
                                  <a:pt x="48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130" name="文本框 130"/>
                        <wps:cNvSpPr txBox="1"/>
                        <wps:spPr>
                          <a:xfrm>
                            <a:off x="5867" y="-302"/>
                            <a:ext cx="541" cy="271"/>
                          </a:xfrm>
                          <a:prstGeom prst="rect">
                            <a:avLst/>
                          </a:prstGeom>
                          <a:noFill/>
                          <a:ln>
                            <a:noFill/>
                          </a:ln>
                        </wps:spPr>
                        <wps:txbx>
                          <w:txbxContent>
                            <w:p>
                              <w:pPr>
                                <w:spacing w:before="53"/>
                                <w:ind w:left="76" w:right="0" w:firstLine="0"/>
                                <w:jc w:val="left"/>
                                <w:rPr>
                                  <w:rFonts w:ascii="Consolas"/>
                                  <w:sz w:val="17"/>
                                </w:rPr>
                              </w:pPr>
                              <w:r>
                                <w:rPr>
                                  <w:rFonts w:ascii="Consolas"/>
                                  <w:color w:val="333333"/>
                                  <w:w w:val="105"/>
                                  <w:sz w:val="17"/>
                                </w:rPr>
                                <w:t>help</w:t>
                              </w:r>
                            </w:p>
                          </w:txbxContent>
                        </wps:txbx>
                        <wps:bodyPr lIns="0" tIns="0" rIns="0" bIns="0" upright="1"/>
                      </wps:wsp>
                    </wpg:wgp>
                  </a:graphicData>
                </a:graphic>
              </wp:anchor>
            </w:drawing>
          </mc:Choice>
          <mc:Fallback>
            <w:pict>
              <v:group id="_x0000_s1026" o:spid="_x0000_s1026" o:spt="203" style="position:absolute;left:0pt;margin-left:293.35pt;margin-top:-15.05pt;height:13.55pt;width:27.05pt;mso-position-horizontal-relative:page;z-index:251852800;mso-width-relative:page;mso-height-relative:page;" coordorigin="5867,-301" coordsize="541,271" o:gfxdata="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HNiDw9kA&#10;AAAKAQAADwAAAAAAAAABACAAAAAiAAAAZHJzL2Rvd25yZXYueG1sUEsBAhQAFAAAAAgAh07iQDvO&#10;HAxYBAAABA8AAA4AAAAAAAAAAQAgAAAAKAEAAGRycy9lMm9Eb2MueG1sUEsFBgAAAAAGAAYAWQEA&#10;APIHAAAAAA==&#10;">
                <o:lock v:ext="edit" aspectratio="f"/>
                <v:shape id="_x0000_s1026" o:spid="_x0000_s1026" o:spt="100" style="position:absolute;left:5867;top:-302;height:271;width:541;" fillcolor="#F8F8F8" filled="t" stroked="f" coordsize="541,271" o:gfxdata="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WBxr74A&#10;AADcAAAADwAAAAAAAAABACAAAAAiAAAAZHJzL2Rvd25yZXYueG1sUEsBAhQAFAAAAAgAh07iQDMv&#10;BZ47AAAAOQAAABAAAAAAAAAAAQAgAAAADQEAAGRycy9zaGFwZXhtbC54bWxQSwUGAAAAAAYABgBb&#10;AQAAtwMAAAAA&#10;" path="m496,270l45,270,26,267,12,259,3,245,0,225,0,45,3,25,12,11,26,3,45,0,496,0,515,3,529,11,538,25,541,45,541,225,538,245,529,259,515,267,496,270xe">
                  <v:fill on="t" focussize="0,0"/>
                  <v:stroke on="f"/>
                  <v:imagedata o:title=""/>
                  <o:lock v:ext="edit" aspectratio="f"/>
                </v:shape>
                <v:shape id="_x0000_s1026" o:spid="_x0000_s1026" o:spt="100" style="position:absolute;left:5874;top:-294;height:256;width:526;" filled="f" stroked="t" coordsize="526,256" o:gfxdata="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6/DxrsAAADc&#10;AAAADwAAAAAAAAABACAAAAAiAAAAZHJzL2Rvd25yZXYueG1sUEsBAhQAFAAAAAgAh07iQDMvBZ47&#10;AAAAOQAAABAAAAAAAAAAAQAgAAAACgEAAGRycy9zaGFwZXhtbC54bWxQSwUGAAAAAAYABgBbAQAA&#10;tAMAAAAA&#10;" path="m0,218l0,38,2,21,9,10,21,3,37,0,488,0,504,3,516,10,523,21,525,38,525,218,523,234,516,246,504,253,488,255,37,255,21,253,9,246,2,234,0,218xe">
                  <v:fill on="f" focussize="0,0"/>
                  <v:stroke weight="0.750314960629921pt" color="#DDDDDD" joinstyle="round"/>
                  <v:imagedata o:title=""/>
                  <o:lock v:ext="edit" aspectratio="f"/>
                </v:shape>
                <v:shape id="_x0000_s1026" o:spid="_x0000_s1026" o:spt="202" type="#_x0000_t202" style="position:absolute;left:5867;top:-302;height:271;width:541;" filled="f" stroked="f" coordsize="21600,21600" o:gfxdata="UEsDBAoAAAAAAIdO4kAAAAAAAAAAAAAAAAAEAAAAZHJzL1BLAwQUAAAACACHTuJAaeyc378AAADc&#10;AAAADwAAAGRycy9kb3ducmV2LnhtbEWPQUvDQBCF74L/YZmCN7tbh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snN+/&#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6" w:right="0" w:firstLine="0"/>
                          <w:jc w:val="left"/>
                          <w:rPr>
                            <w:rFonts w:ascii="Consolas"/>
                            <w:sz w:val="17"/>
                          </w:rPr>
                        </w:pPr>
                        <w:r>
                          <w:rPr>
                            <w:rFonts w:ascii="Consolas"/>
                            <w:color w:val="333333"/>
                            <w:w w:val="105"/>
                            <w:sz w:val="17"/>
                          </w:rPr>
                          <w:t>help</w:t>
                        </w:r>
                      </w:p>
                    </w:txbxContent>
                  </v:textbox>
                </v:shape>
              </v:group>
            </w:pict>
          </mc:Fallback>
        </mc:AlternateContent>
      </w:r>
      <w:r>
        <mc:AlternateContent>
          <mc:Choice Requires="wpg">
            <w:drawing>
              <wp:anchor distT="0" distB="0" distL="114300" distR="114300" simplePos="0" relativeHeight="251854848" behindDoc="0" locked="0" layoutInCell="1" allowOverlap="1">
                <wp:simplePos x="0" y="0"/>
                <wp:positionH relativeFrom="page">
                  <wp:posOffset>4812030</wp:posOffset>
                </wp:positionH>
                <wp:positionV relativeFrom="paragraph">
                  <wp:posOffset>-191135</wp:posOffset>
                </wp:positionV>
                <wp:extent cx="581660" cy="172085"/>
                <wp:effectExtent l="635" t="635" r="8255" b="17780"/>
                <wp:wrapNone/>
                <wp:docPr id="179" name="组合 179"/>
                <wp:cNvGraphicFramePr/>
                <a:graphic xmlns:a="http://schemas.openxmlformats.org/drawingml/2006/main">
                  <a:graphicData uri="http://schemas.microsoft.com/office/word/2010/wordprocessingGroup">
                    <wpg:wgp>
                      <wpg:cNvGrpSpPr/>
                      <wpg:grpSpPr>
                        <a:xfrm>
                          <a:off x="0" y="0"/>
                          <a:ext cx="581660" cy="172085"/>
                          <a:chOff x="7578" y="-301"/>
                          <a:chExt cx="916" cy="271"/>
                        </a:xfrm>
                      </wpg:grpSpPr>
                      <wps:wsp>
                        <wps:cNvPr id="176" name="任意多边形 176"/>
                        <wps:cNvSpPr/>
                        <wps:spPr>
                          <a:xfrm>
                            <a:off x="7578" y="-302"/>
                            <a:ext cx="916" cy="271"/>
                          </a:xfrm>
                          <a:custGeom>
                            <a:avLst/>
                            <a:gdLst/>
                            <a:ahLst/>
                            <a:cxnLst/>
                            <a:pathLst>
                              <a:path w="916" h="271">
                                <a:moveTo>
                                  <a:pt x="871" y="270"/>
                                </a:moveTo>
                                <a:lnTo>
                                  <a:pt x="45" y="270"/>
                                </a:lnTo>
                                <a:lnTo>
                                  <a:pt x="26" y="267"/>
                                </a:lnTo>
                                <a:lnTo>
                                  <a:pt x="11" y="259"/>
                                </a:lnTo>
                                <a:lnTo>
                                  <a:pt x="3" y="245"/>
                                </a:lnTo>
                                <a:lnTo>
                                  <a:pt x="0" y="225"/>
                                </a:lnTo>
                                <a:lnTo>
                                  <a:pt x="0" y="45"/>
                                </a:lnTo>
                                <a:lnTo>
                                  <a:pt x="3" y="25"/>
                                </a:lnTo>
                                <a:lnTo>
                                  <a:pt x="11" y="11"/>
                                </a:lnTo>
                                <a:lnTo>
                                  <a:pt x="26" y="3"/>
                                </a:lnTo>
                                <a:lnTo>
                                  <a:pt x="45" y="0"/>
                                </a:lnTo>
                                <a:lnTo>
                                  <a:pt x="871" y="0"/>
                                </a:lnTo>
                                <a:lnTo>
                                  <a:pt x="890" y="3"/>
                                </a:lnTo>
                                <a:lnTo>
                                  <a:pt x="904" y="11"/>
                                </a:lnTo>
                                <a:lnTo>
                                  <a:pt x="913" y="25"/>
                                </a:lnTo>
                                <a:lnTo>
                                  <a:pt x="916" y="45"/>
                                </a:lnTo>
                                <a:lnTo>
                                  <a:pt x="916" y="225"/>
                                </a:lnTo>
                                <a:lnTo>
                                  <a:pt x="913" y="245"/>
                                </a:lnTo>
                                <a:lnTo>
                                  <a:pt x="904" y="259"/>
                                </a:lnTo>
                                <a:lnTo>
                                  <a:pt x="890" y="267"/>
                                </a:lnTo>
                                <a:lnTo>
                                  <a:pt x="871" y="270"/>
                                </a:lnTo>
                                <a:close/>
                              </a:path>
                            </a:pathLst>
                          </a:custGeom>
                          <a:solidFill>
                            <a:srgbClr val="F8F8F8"/>
                          </a:solidFill>
                          <a:ln>
                            <a:noFill/>
                          </a:ln>
                        </wps:spPr>
                        <wps:bodyPr upright="1"/>
                      </wps:wsp>
                      <wps:wsp>
                        <wps:cNvPr id="177" name="任意多边形 177"/>
                        <wps:cNvSpPr/>
                        <wps:spPr>
                          <a:xfrm>
                            <a:off x="7585" y="-294"/>
                            <a:ext cx="901" cy="256"/>
                          </a:xfrm>
                          <a:custGeom>
                            <a:avLst/>
                            <a:gdLst/>
                            <a:ahLst/>
                            <a:cxnLst/>
                            <a:pathLst>
                              <a:path w="901" h="256">
                                <a:moveTo>
                                  <a:pt x="0" y="218"/>
                                </a:moveTo>
                                <a:lnTo>
                                  <a:pt x="0" y="38"/>
                                </a:lnTo>
                                <a:lnTo>
                                  <a:pt x="2" y="21"/>
                                </a:lnTo>
                                <a:lnTo>
                                  <a:pt x="9" y="10"/>
                                </a:lnTo>
                                <a:lnTo>
                                  <a:pt x="21" y="3"/>
                                </a:lnTo>
                                <a:lnTo>
                                  <a:pt x="37" y="0"/>
                                </a:lnTo>
                                <a:lnTo>
                                  <a:pt x="863" y="0"/>
                                </a:lnTo>
                                <a:lnTo>
                                  <a:pt x="879" y="3"/>
                                </a:lnTo>
                                <a:lnTo>
                                  <a:pt x="891" y="10"/>
                                </a:lnTo>
                                <a:lnTo>
                                  <a:pt x="898" y="21"/>
                                </a:lnTo>
                                <a:lnTo>
                                  <a:pt x="900" y="38"/>
                                </a:lnTo>
                                <a:lnTo>
                                  <a:pt x="900" y="218"/>
                                </a:lnTo>
                                <a:lnTo>
                                  <a:pt x="898" y="234"/>
                                </a:lnTo>
                                <a:lnTo>
                                  <a:pt x="891" y="246"/>
                                </a:lnTo>
                                <a:lnTo>
                                  <a:pt x="879" y="253"/>
                                </a:lnTo>
                                <a:lnTo>
                                  <a:pt x="86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178" name="文本框 178"/>
                        <wps:cNvSpPr txBox="1"/>
                        <wps:spPr>
                          <a:xfrm>
                            <a:off x="7578" y="-302"/>
                            <a:ext cx="916" cy="271"/>
                          </a:xfrm>
                          <a:prstGeom prst="rect">
                            <a:avLst/>
                          </a:prstGeom>
                          <a:noFill/>
                          <a:ln>
                            <a:noFill/>
                          </a:ln>
                        </wps:spPr>
                        <wps:txbx>
                          <w:txbxContent>
                            <w:p>
                              <w:pPr>
                                <w:spacing w:before="53"/>
                                <w:ind w:left="72" w:right="0" w:firstLine="0"/>
                                <w:jc w:val="left"/>
                                <w:rPr>
                                  <w:rFonts w:ascii="Consolas"/>
                                  <w:sz w:val="17"/>
                                </w:rPr>
                              </w:pPr>
                              <w:r>
                                <w:rPr>
                                  <w:rFonts w:ascii="Consolas"/>
                                  <w:color w:val="333333"/>
                                  <w:w w:val="105"/>
                                  <w:sz w:val="17"/>
                                </w:rPr>
                                <w:t>dealFile</w:t>
                              </w:r>
                            </w:p>
                          </w:txbxContent>
                        </wps:txbx>
                        <wps:bodyPr lIns="0" tIns="0" rIns="0" bIns="0" upright="1"/>
                      </wps:wsp>
                    </wpg:wgp>
                  </a:graphicData>
                </a:graphic>
              </wp:anchor>
            </w:drawing>
          </mc:Choice>
          <mc:Fallback>
            <w:pict>
              <v:group id="_x0000_s1026" o:spid="_x0000_s1026" o:spt="203" style="position:absolute;left:0pt;margin-left:378.9pt;margin-top:-15.05pt;height:13.55pt;width:45.8pt;mso-position-horizontal-relative:page;z-index:251854848;mso-width-relative:page;mso-height-relative:page;" coordorigin="7578,-301" coordsize="916,271" o:gfxdata="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55Xk89oA&#10;AAAKAQAADwAAAAAAAAABACAAAAAiAAAAZHJzL2Rvd25yZXYueG1sUEsBAhQAFAAAAAgAh07iQPWI&#10;c3pXBAAABA8AAA4AAAAAAAAAAQAgAAAAKQEAAGRycy9lMm9Eb2MueG1sUEsFBgAAAAAGAAYAWQEA&#10;APIHAAAAAA==&#10;">
                <o:lock v:ext="edit" aspectratio="f"/>
                <v:shape id="_x0000_s1026" o:spid="_x0000_s1026" o:spt="100" style="position:absolute;left:7578;top:-302;height:271;width:916;" fillcolor="#F8F8F8" filled="t" stroked="f" coordsize="916,271" o:gfxdata="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X7r+8AAAA&#10;3AAAAA8AAAAAAAAAAQAgAAAAIgAAAGRycy9kb3ducmV2LnhtbFBLAQIUABQAAAAIAIdO4kAzLwWe&#10;OwAAADkAAAAQAAAAAAAAAAEAIAAAAAsBAABkcnMvc2hhcGV4bWwueG1sUEsFBgAAAAAGAAYAWwEA&#10;ALUDAAAAAA==&#10;" path="m871,270l45,270,26,267,11,259,3,245,0,225,0,45,3,25,11,11,26,3,45,0,871,0,890,3,904,11,913,25,916,45,916,225,913,245,904,259,890,267,871,270xe">
                  <v:fill on="t" focussize="0,0"/>
                  <v:stroke on="f"/>
                  <v:imagedata o:title=""/>
                  <o:lock v:ext="edit" aspectratio="f"/>
                </v:shape>
                <v:shape id="_x0000_s1026" o:spid="_x0000_s1026" o:spt="100" style="position:absolute;left:7585;top:-294;height:256;width:901;" filled="f" stroked="t" coordsize="901,256" o:gfxdata="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5sarsAAADc&#10;AAAADwAAAAAAAAABACAAAAAiAAAAZHJzL2Rvd25yZXYueG1sUEsBAhQAFAAAAAgAh07iQDMvBZ47&#10;AAAAOQAAABAAAAAAAAAAAQAgAAAACgEAAGRycy9zaGFwZXhtbC54bWxQSwUGAAAAAAYABgBbAQAA&#10;tAMAAAAA&#10;" path="m0,218l0,38,2,21,9,10,21,3,37,0,863,0,879,3,891,10,898,21,900,38,900,218,898,234,891,246,879,253,863,255,37,255,21,253,9,246,2,234,0,218xe">
                  <v:fill on="f" focussize="0,0"/>
                  <v:stroke weight="0.750314960629921pt" color="#DDDDDD" joinstyle="round"/>
                  <v:imagedata o:title=""/>
                  <o:lock v:ext="edit" aspectratio="f"/>
                </v:shape>
                <v:shape id="_x0000_s1026" o:spid="_x0000_s1026" o:spt="202" type="#_x0000_t202" style="position:absolute;left:7578;top:-302;height:271;width:916;" filled="f" stroked="f" coordsize="21600,21600" o:gfxdata="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8CkZ&#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before="53"/>
                          <w:ind w:left="72" w:right="0" w:firstLine="0"/>
                          <w:jc w:val="left"/>
                          <w:rPr>
                            <w:rFonts w:ascii="Consolas"/>
                            <w:sz w:val="17"/>
                          </w:rPr>
                        </w:pPr>
                        <w:r>
                          <w:rPr>
                            <w:rFonts w:ascii="Consolas"/>
                            <w:color w:val="333333"/>
                            <w:w w:val="105"/>
                            <w:sz w:val="17"/>
                          </w:rPr>
                          <w:t>dealFile</w:t>
                        </w:r>
                      </w:p>
                    </w:txbxContent>
                  </v:textbox>
                </v:shape>
              </v:group>
            </w:pict>
          </mc:Fallback>
        </mc:AlternateContent>
      </w:r>
      <w:r>
        <mc:AlternateContent>
          <mc:Choice Requires="wpg">
            <w:drawing>
              <wp:anchor distT="0" distB="0" distL="114300" distR="114300" simplePos="0" relativeHeight="251856896" behindDoc="0" locked="0" layoutInCell="1" allowOverlap="1">
                <wp:simplePos x="0" y="0"/>
                <wp:positionH relativeFrom="page">
                  <wp:posOffset>4382770</wp:posOffset>
                </wp:positionH>
                <wp:positionV relativeFrom="paragraph">
                  <wp:posOffset>-635</wp:posOffset>
                </wp:positionV>
                <wp:extent cx="343535" cy="172085"/>
                <wp:effectExtent l="635" t="635" r="17780" b="17780"/>
                <wp:wrapNone/>
                <wp:docPr id="135" name="组合 135"/>
                <wp:cNvGraphicFramePr/>
                <a:graphic xmlns:a="http://schemas.openxmlformats.org/drawingml/2006/main">
                  <a:graphicData uri="http://schemas.microsoft.com/office/word/2010/wordprocessingGroup">
                    <wpg:wgp>
                      <wpg:cNvGrpSpPr/>
                      <wpg:grpSpPr>
                        <a:xfrm>
                          <a:off x="0" y="0"/>
                          <a:ext cx="343535" cy="172085"/>
                          <a:chOff x="6903" y="-1"/>
                          <a:chExt cx="541" cy="271"/>
                        </a:xfrm>
                      </wpg:grpSpPr>
                      <wps:wsp>
                        <wps:cNvPr id="132" name="任意多边形 132"/>
                        <wps:cNvSpPr/>
                        <wps:spPr>
                          <a:xfrm>
                            <a:off x="6902" y="-2"/>
                            <a:ext cx="541" cy="271"/>
                          </a:xfrm>
                          <a:custGeom>
                            <a:avLst/>
                            <a:gdLst/>
                            <a:ahLst/>
                            <a:cxnLst/>
                            <a:pathLst>
                              <a:path w="541" h="271">
                                <a:moveTo>
                                  <a:pt x="495" y="270"/>
                                </a:moveTo>
                                <a:lnTo>
                                  <a:pt x="45" y="270"/>
                                </a:lnTo>
                                <a:lnTo>
                                  <a:pt x="25" y="267"/>
                                </a:lnTo>
                                <a:lnTo>
                                  <a:pt x="11" y="259"/>
                                </a:lnTo>
                                <a:lnTo>
                                  <a:pt x="3" y="245"/>
                                </a:lnTo>
                                <a:lnTo>
                                  <a:pt x="0" y="225"/>
                                </a:lnTo>
                                <a:lnTo>
                                  <a:pt x="0" y="45"/>
                                </a:lnTo>
                                <a:lnTo>
                                  <a:pt x="3" y="25"/>
                                </a:lnTo>
                                <a:lnTo>
                                  <a:pt x="11" y="11"/>
                                </a:lnTo>
                                <a:lnTo>
                                  <a:pt x="25" y="3"/>
                                </a:lnTo>
                                <a:lnTo>
                                  <a:pt x="45" y="0"/>
                                </a:lnTo>
                                <a:lnTo>
                                  <a:pt x="495" y="0"/>
                                </a:lnTo>
                                <a:lnTo>
                                  <a:pt x="515" y="3"/>
                                </a:lnTo>
                                <a:lnTo>
                                  <a:pt x="529" y="11"/>
                                </a:lnTo>
                                <a:lnTo>
                                  <a:pt x="537" y="25"/>
                                </a:lnTo>
                                <a:lnTo>
                                  <a:pt x="540" y="45"/>
                                </a:lnTo>
                                <a:lnTo>
                                  <a:pt x="540" y="225"/>
                                </a:lnTo>
                                <a:lnTo>
                                  <a:pt x="537" y="245"/>
                                </a:lnTo>
                                <a:lnTo>
                                  <a:pt x="529" y="259"/>
                                </a:lnTo>
                                <a:lnTo>
                                  <a:pt x="515" y="267"/>
                                </a:lnTo>
                                <a:lnTo>
                                  <a:pt x="495" y="270"/>
                                </a:lnTo>
                                <a:close/>
                              </a:path>
                            </a:pathLst>
                          </a:custGeom>
                          <a:solidFill>
                            <a:srgbClr val="F8F8F8"/>
                          </a:solidFill>
                          <a:ln>
                            <a:noFill/>
                          </a:ln>
                        </wps:spPr>
                        <wps:bodyPr upright="1"/>
                      </wps:wsp>
                      <wps:wsp>
                        <wps:cNvPr id="133" name="任意多边形 133"/>
                        <wps:cNvSpPr/>
                        <wps:spPr>
                          <a:xfrm>
                            <a:off x="6910" y="6"/>
                            <a:ext cx="526" cy="256"/>
                          </a:xfrm>
                          <a:custGeom>
                            <a:avLst/>
                            <a:gdLst/>
                            <a:ahLst/>
                            <a:cxnLst/>
                            <a:pathLst>
                              <a:path w="526" h="256">
                                <a:moveTo>
                                  <a:pt x="0" y="218"/>
                                </a:moveTo>
                                <a:lnTo>
                                  <a:pt x="0" y="38"/>
                                </a:lnTo>
                                <a:lnTo>
                                  <a:pt x="3" y="21"/>
                                </a:lnTo>
                                <a:lnTo>
                                  <a:pt x="10" y="10"/>
                                </a:lnTo>
                                <a:lnTo>
                                  <a:pt x="22" y="3"/>
                                </a:lnTo>
                                <a:lnTo>
                                  <a:pt x="38" y="0"/>
                                </a:lnTo>
                                <a:lnTo>
                                  <a:pt x="488" y="0"/>
                                </a:lnTo>
                                <a:lnTo>
                                  <a:pt x="505" y="3"/>
                                </a:lnTo>
                                <a:lnTo>
                                  <a:pt x="516" y="10"/>
                                </a:lnTo>
                                <a:lnTo>
                                  <a:pt x="523" y="21"/>
                                </a:lnTo>
                                <a:lnTo>
                                  <a:pt x="526" y="38"/>
                                </a:lnTo>
                                <a:lnTo>
                                  <a:pt x="526" y="218"/>
                                </a:lnTo>
                                <a:lnTo>
                                  <a:pt x="523" y="234"/>
                                </a:lnTo>
                                <a:lnTo>
                                  <a:pt x="516" y="246"/>
                                </a:lnTo>
                                <a:lnTo>
                                  <a:pt x="505" y="253"/>
                                </a:lnTo>
                                <a:lnTo>
                                  <a:pt x="488" y="255"/>
                                </a:lnTo>
                                <a:lnTo>
                                  <a:pt x="38" y="255"/>
                                </a:lnTo>
                                <a:lnTo>
                                  <a:pt x="22"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134" name="文本框 134"/>
                        <wps:cNvSpPr txBox="1"/>
                        <wps:spPr>
                          <a:xfrm>
                            <a:off x="6902" y="-2"/>
                            <a:ext cx="54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help</w:t>
                              </w:r>
                            </w:p>
                          </w:txbxContent>
                        </wps:txbx>
                        <wps:bodyPr lIns="0" tIns="0" rIns="0" bIns="0" upright="1"/>
                      </wps:wsp>
                    </wpg:wgp>
                  </a:graphicData>
                </a:graphic>
              </wp:anchor>
            </w:drawing>
          </mc:Choice>
          <mc:Fallback>
            <w:pict>
              <v:group id="_x0000_s1026" o:spid="_x0000_s1026" o:spt="203" style="position:absolute;left:0pt;margin-left:345.1pt;margin-top:-0.05pt;height:13.55pt;width:27.05pt;mso-position-horizontal-relative:page;z-index:251856896;mso-width-relative:page;mso-height-relative:page;" coordorigin="6903,-1" coordsize="541,271" o:gfxdata="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">
                <o:lock v:ext="edit" aspectratio="f"/>
                <v:shape id="_x0000_s1026" o:spid="_x0000_s1026" o:spt="100" style="position:absolute;left:6902;top:-2;height:271;width:541;" fillcolor="#F8F8F8" filled="t" stroked="f" coordsize="541,271" o:gfxdata="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UdCYugAAANwA&#10;AAAPAAAAAAAAAAEAIAAAACIAAABkcnMvZG93bnJldi54bWxQSwECFAAUAAAACACHTuJAMy8FnjsA&#10;AAA5AAAAEAAAAAAAAAABACAAAAAJAQAAZHJzL3NoYXBleG1sLnhtbFBLBQYAAAAABgAGAFsBAACz&#10;AwAAAAA=&#10;" path="m495,270l45,270,25,267,11,259,3,245,0,225,0,45,3,25,11,11,25,3,45,0,495,0,515,3,529,11,537,25,540,45,540,225,537,245,529,259,515,267,495,270xe">
                  <v:fill on="t" focussize="0,0"/>
                  <v:stroke on="f"/>
                  <v:imagedata o:title=""/>
                  <o:lock v:ext="edit" aspectratio="f"/>
                </v:shape>
                <v:shape id="_x0000_s1026" o:spid="_x0000_s1026" o:spt="100" style="position:absolute;left:6910;top:6;height:256;width:526;" filled="f" stroked="t" coordsize="526,256" o:gfxdata="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55i8bsAAADc&#10;AAAADwAAAAAAAAABACAAAAAiAAAAZHJzL2Rvd25yZXYueG1sUEsBAhQAFAAAAAgAh07iQDMvBZ47&#10;AAAAOQAAABAAAAAAAAAAAQAgAAAACgEAAGRycy9zaGFwZXhtbC54bWxQSwUGAAAAAAYABgBbAQAA&#10;tAMAAAAA&#10;" path="m0,218l0,38,3,21,10,10,22,3,38,0,488,0,505,3,516,10,523,21,526,38,526,218,523,234,516,246,505,253,488,255,38,255,22,253,10,246,3,234,0,218xe">
                  <v:fill on="f" focussize="0,0"/>
                  <v:stroke weight="0.750314960629921pt" color="#DDDDDD" joinstyle="round"/>
                  <v:imagedata o:title=""/>
                  <o:lock v:ext="edit" aspectratio="f"/>
                </v:shape>
                <v:shape id="_x0000_s1026" o:spid="_x0000_s1026" o:spt="202" type="#_x0000_t202" style="position:absolute;left:6902;top:-2;height:271;width:541;" filled="f" stroked="f" coordsize="21600,21600" o:gfxdata="UEsDBAoAAAAAAIdO4kAAAAAAAAAAAAAAAAAEAAAAZHJzL1BLAwQUAAAACACHTuJAFtea3L0AAADc&#10;AAAADwAAAGRycy9kb3ducmV2LnhtbEVPTWsCMRC9C/0PYQreNLGK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15rc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help</w:t>
                        </w:r>
                      </w:p>
                    </w:txbxContent>
                  </v:textbox>
                </v:shape>
              </v:group>
            </w:pict>
          </mc:Fallback>
        </mc:AlternateContent>
      </w:r>
      <w:r>
        <w:rPr>
          <w:color w:val="333333"/>
        </w:rPr>
        <w:t>使用该函数式接口作为参数。通过方法引用的形式，将助理对象中的</w:t>
      </w:r>
    </w:p>
    <w:p>
      <w:pPr>
        <w:pStyle w:val="4"/>
      </w:pPr>
      <w:bookmarkStart w:id="48" w:name="解答"/>
      <w:bookmarkEnd w:id="48"/>
      <w:r>
        <w:rPr>
          <w:color w:val="333333"/>
        </w:rPr>
        <w:t>解答</w:t>
      </w:r>
    </w:p>
    <w:p>
      <w:pPr>
        <w:pStyle w:val="5"/>
        <w:spacing w:before="107"/>
      </w:pPr>
      <w:r>
        <w:rPr>
          <w:color w:val="333333"/>
          <w:w w:val="105"/>
        </w:rPr>
        <w:t>函数式接口可以定义为：</w:t>
      </w:r>
    </w:p>
    <w:p>
      <w:pPr>
        <w:pStyle w:val="5"/>
        <w:spacing w:line="308" w:lineRule="exact"/>
      </w:pPr>
      <w:r>
        <w:br w:type="column"/>
      </w:r>
      <w:r>
        <w:rPr>
          <w:color w:val="333333"/>
          <w:w w:val="105"/>
        </w:rPr>
        <w:t>方法作为</w:t>
      </w:r>
      <w:r>
        <w:rPr>
          <w:rFonts w:ascii="Open Sans" w:eastAsia="Open Sans"/>
          <w:color w:val="333333"/>
          <w:w w:val="105"/>
        </w:rPr>
        <w:t>Lambda</w:t>
      </w:r>
      <w:r>
        <w:rPr>
          <w:color w:val="333333"/>
          <w:w w:val="105"/>
        </w:rPr>
        <w:t>的实现。</w:t>
      </w:r>
    </w:p>
    <w:p>
      <w:pPr>
        <w:spacing w:after="0" w:line="308" w:lineRule="exact"/>
        <w:sectPr>
          <w:type w:val="continuous"/>
          <w:pgSz w:w="11900" w:h="16820"/>
          <w:pgMar w:top="1520" w:right="940" w:bottom="280" w:left="940" w:header="720" w:footer="720" w:gutter="0"/>
          <w:cols w:equalWidth="0" w:num="2">
            <w:col w:w="6000" w:space="388"/>
            <w:col w:w="3632"/>
          </w:cols>
        </w:sectPr>
      </w:pPr>
    </w:p>
    <w:p>
      <w:pPr>
        <w:pStyle w:val="6"/>
        <w:keepNext w:val="0"/>
        <w:keepLines w:val="0"/>
        <w:widowControl/>
        <w:suppressLineNumbers w:val="0"/>
        <w:shd w:val="clear" w:fill="2B2B2B"/>
        <w:rPr>
          <w:rFonts w:hint="eastAsia" w:asciiTheme="minorEastAsia" w:hAnsiTheme="minorEastAsia" w:eastAsiaTheme="minorEastAsia" w:cstheme="minorEastAsia"/>
          <w:color w:val="A9B7C6"/>
          <w:sz w:val="30"/>
          <w:szCs w:val="30"/>
        </w:rPr>
      </w:pPr>
      <w:r>
        <w:rPr>
          <w:rFonts w:hint="eastAsia" w:asciiTheme="minorEastAsia" w:hAnsiTheme="minorEastAsia" w:eastAsiaTheme="minorEastAsia" w:cstheme="minorEastAsia"/>
          <w:color w:val="BBB529"/>
          <w:sz w:val="30"/>
          <w:szCs w:val="30"/>
          <w:shd w:val="clear" w:fill="2B2B2B"/>
        </w:rPr>
        <w:t>@FunctionalInterface</w:t>
      </w:r>
      <w:r>
        <w:rPr>
          <w:rFonts w:hint="eastAsia" w:asciiTheme="minorEastAsia" w:hAnsiTheme="minorEastAsia" w:eastAsiaTheme="minorEastAsia" w:cstheme="minorEastAsia"/>
          <w:color w:val="BBB529"/>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public interface </w:t>
      </w:r>
      <w:r>
        <w:rPr>
          <w:rFonts w:hint="eastAsia" w:asciiTheme="minorEastAsia" w:hAnsiTheme="minorEastAsia" w:eastAsiaTheme="minorEastAsia" w:cstheme="minorEastAsia"/>
          <w:color w:val="A9B7C6"/>
          <w:sz w:val="30"/>
          <w:szCs w:val="30"/>
          <w:shd w:val="clear" w:fill="2B2B2B"/>
        </w:rPr>
        <w:t>WorkHelper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void </w:t>
      </w:r>
      <w:r>
        <w:rPr>
          <w:rFonts w:hint="eastAsia" w:asciiTheme="minorEastAsia" w:hAnsiTheme="minorEastAsia" w:eastAsiaTheme="minorEastAsia" w:cstheme="minorEastAsia"/>
          <w:color w:val="FFC66D"/>
          <w:sz w:val="30"/>
          <w:szCs w:val="30"/>
          <w:shd w:val="clear" w:fill="2B2B2B"/>
        </w:rPr>
        <w:t>help</w:t>
      </w:r>
      <w:r>
        <w:rPr>
          <w:rFonts w:hint="eastAsia" w:asciiTheme="minorEastAsia" w:hAnsiTheme="minorEastAsia" w:eastAsiaTheme="minorEastAsia" w:cstheme="minorEastAsia"/>
          <w:color w:val="A9B7C6"/>
          <w:sz w:val="30"/>
          <w:szCs w:val="30"/>
          <w:shd w:val="clear" w:fill="2B2B2B"/>
        </w:rPr>
        <w:t>(String file)</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w:t>
      </w:r>
    </w:p>
    <w:p>
      <w:pPr>
        <w:pStyle w:val="5"/>
        <w:spacing w:before="16"/>
        <w:ind w:left="0"/>
        <w:rPr>
          <w:sz w:val="10"/>
        </w:rPr>
      </w:pPr>
    </w:p>
    <w:p>
      <w:pPr>
        <w:pStyle w:val="5"/>
        <w:ind w:left="109"/>
        <w:rPr>
          <w:sz w:val="20"/>
        </w:rPr>
      </w:pPr>
    </w:p>
    <w:p>
      <w:pPr>
        <w:pStyle w:val="5"/>
        <w:spacing w:before="17"/>
        <w:ind w:left="0"/>
        <w:rPr>
          <w:sz w:val="5"/>
        </w:rPr>
      </w:pPr>
    </w:p>
    <w:p>
      <w:pPr>
        <w:pStyle w:val="5"/>
        <w:spacing w:before="56"/>
      </w:pPr>
      <w:r>
        <w:rPr>
          <w:color w:val="333333"/>
          <w:w w:val="105"/>
        </w:rPr>
        <w:t>通过对象名引用成员方法的使用场景代码为：</w:t>
      </w:r>
    </w:p>
    <w:p>
      <w:pPr>
        <w:pStyle w:val="6"/>
        <w:keepNext w:val="0"/>
        <w:keepLines w:val="0"/>
        <w:widowControl/>
        <w:suppressLineNumbers w:val="0"/>
        <w:shd w:val="clear" w:fill="2B2B2B"/>
        <w:rPr>
          <w:rFonts w:hint="eastAsia" w:asciiTheme="minorEastAsia" w:hAnsiTheme="minorEastAsia" w:eastAsiaTheme="minorEastAsia" w:cstheme="minorEastAsia"/>
          <w:color w:val="A9B7C6"/>
          <w:sz w:val="30"/>
          <w:szCs w:val="30"/>
        </w:rPr>
      </w:pPr>
      <w:r>
        <w:rPr>
          <w:rFonts w:hint="eastAsia" w:asciiTheme="minorEastAsia" w:hAnsiTheme="minorEastAsia" w:eastAsiaTheme="minorEastAsia" w:cstheme="minorEastAsia"/>
          <w:color w:val="CC7832"/>
          <w:sz w:val="30"/>
          <w:szCs w:val="30"/>
          <w:shd w:val="clear" w:fill="2B2B2B"/>
        </w:rPr>
        <w:t xml:space="preserve">public class </w:t>
      </w:r>
      <w:r>
        <w:rPr>
          <w:rFonts w:hint="eastAsia" w:asciiTheme="minorEastAsia" w:hAnsiTheme="minorEastAsia" w:eastAsiaTheme="minorEastAsia" w:cstheme="minorEastAsia"/>
          <w:color w:val="A9B7C6"/>
          <w:sz w:val="30"/>
          <w:szCs w:val="30"/>
          <w:shd w:val="clear" w:fill="2B2B2B"/>
        </w:rPr>
        <w:t>Demo3_6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private static void </w:t>
      </w:r>
      <w:r>
        <w:rPr>
          <w:rFonts w:hint="eastAsia" w:asciiTheme="minorEastAsia" w:hAnsiTheme="minorEastAsia" w:eastAsiaTheme="minorEastAsia" w:cstheme="minorEastAsia"/>
          <w:color w:val="FFC66D"/>
          <w:sz w:val="30"/>
          <w:szCs w:val="30"/>
          <w:shd w:val="clear" w:fill="2B2B2B"/>
        </w:rPr>
        <w:t>helpString</w:t>
      </w:r>
      <w:r>
        <w:rPr>
          <w:rFonts w:hint="eastAsia" w:asciiTheme="minorEastAsia" w:hAnsiTheme="minorEastAsia" w:eastAsiaTheme="minorEastAsia" w:cstheme="minorEastAsia"/>
          <w:color w:val="A9B7C6"/>
          <w:sz w:val="30"/>
          <w:szCs w:val="30"/>
          <w:shd w:val="clear" w:fill="2B2B2B"/>
        </w:rPr>
        <w:t>(WorkHelper helper){</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helper.help(</w:t>
      </w:r>
      <w:r>
        <w:rPr>
          <w:rFonts w:hint="eastAsia" w:asciiTheme="minorEastAsia" w:hAnsiTheme="minorEastAsia" w:eastAsiaTheme="minorEastAsia" w:cstheme="minorEastAsia"/>
          <w:color w:val="6A8759"/>
          <w:sz w:val="30"/>
          <w:szCs w:val="30"/>
          <w:shd w:val="clear" w:fill="2B2B2B"/>
        </w:rPr>
        <w:t>"workHelp"</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public static void </w:t>
      </w:r>
      <w:r>
        <w:rPr>
          <w:rFonts w:hint="eastAsia" w:asciiTheme="minorEastAsia" w:hAnsiTheme="minorEastAsia" w:eastAsiaTheme="minorEastAsia" w:cstheme="minorEastAsia"/>
          <w:color w:val="FFC66D"/>
          <w:sz w:val="30"/>
          <w:szCs w:val="30"/>
          <w:shd w:val="clear" w:fill="2B2B2B"/>
        </w:rPr>
        <w:t>main</w:t>
      </w:r>
      <w:r>
        <w:rPr>
          <w:rFonts w:hint="eastAsia" w:asciiTheme="minorEastAsia" w:hAnsiTheme="minorEastAsia" w:eastAsiaTheme="minorEastAsia" w:cstheme="minorEastAsia"/>
          <w:color w:val="A9B7C6"/>
          <w:sz w:val="30"/>
          <w:szCs w:val="30"/>
          <w:shd w:val="clear" w:fill="2B2B2B"/>
        </w:rPr>
        <w:t>(String[] args)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Assistant a = </w:t>
      </w:r>
      <w:r>
        <w:rPr>
          <w:rFonts w:hint="eastAsia" w:asciiTheme="minorEastAsia" w:hAnsiTheme="minorEastAsia" w:eastAsiaTheme="minorEastAsia" w:cstheme="minorEastAsia"/>
          <w:color w:val="CC7832"/>
          <w:sz w:val="30"/>
          <w:szCs w:val="30"/>
          <w:shd w:val="clear" w:fill="2B2B2B"/>
        </w:rPr>
        <w:t xml:space="preserve">new </w:t>
      </w:r>
      <w:r>
        <w:rPr>
          <w:rFonts w:hint="eastAsia" w:asciiTheme="minorEastAsia" w:hAnsiTheme="minorEastAsia" w:eastAsiaTheme="minorEastAsia" w:cstheme="minorEastAsia"/>
          <w:color w:val="A9B7C6"/>
          <w:sz w:val="30"/>
          <w:szCs w:val="30"/>
          <w:shd w:val="clear" w:fill="2B2B2B"/>
        </w:rPr>
        <w:t>Assistant()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i/>
          <w:color w:val="A9B7C6"/>
          <w:sz w:val="30"/>
          <w:szCs w:val="30"/>
          <w:shd w:val="clear" w:fill="2B2B2B"/>
        </w:rPr>
        <w:t>helpString</w:t>
      </w:r>
      <w:r>
        <w:rPr>
          <w:rFonts w:hint="eastAsia" w:asciiTheme="minorEastAsia" w:hAnsiTheme="minorEastAsia" w:eastAsiaTheme="minorEastAsia" w:cstheme="minorEastAsia"/>
          <w:color w:val="A9B7C6"/>
          <w:sz w:val="30"/>
          <w:szCs w:val="30"/>
          <w:shd w:val="clear" w:fill="2B2B2B"/>
        </w:rPr>
        <w:t>(a::deelFile)</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w:t>
      </w:r>
    </w:p>
    <w:p>
      <w:pPr>
        <w:pStyle w:val="5"/>
        <w:spacing w:before="14"/>
        <w:ind w:left="0"/>
        <w:rPr>
          <w:sz w:val="8"/>
        </w:rPr>
      </w:pPr>
    </w:p>
    <w:p>
      <w:pPr>
        <w:pStyle w:val="3"/>
        <w:numPr>
          <w:ilvl w:val="1"/>
          <w:numId w:val="3"/>
        </w:numPr>
        <w:tabs>
          <w:tab w:val="left" w:pos="683"/>
        </w:tabs>
        <w:spacing w:before="77" w:after="0" w:line="240" w:lineRule="auto"/>
        <w:ind w:left="682" w:right="0" w:hanging="576"/>
        <w:jc w:val="left"/>
      </w:pPr>
      <w:bookmarkStart w:id="49" w:name="3.7 通过类名称引用静态方法"/>
      <w:bookmarkEnd w:id="49"/>
      <w:bookmarkStart w:id="50" w:name="3.7 通过类名称引用静态方法"/>
      <w:bookmarkEnd w:id="50"/>
      <w:r>
        <w:rPr>
          <w:color w:val="333333"/>
        </w:rPr>
        <w:t>通过类名称引用静态方法</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185" name="组合 185"/>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184" name="直接连接符 184"/>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V0qfdMAAAADAQAADwAAAAAAAAABACAAAAAiAAAA&#10;ZHJzL2Rvd25yZXYueG1sUEsBAhQAFAAAAAgAh07iQNtv8dZFAgAAwQQAAA4AAAAAAAAAAQAgAAAA&#10;IgEAAGRycy9lMm9Eb2MueG1sUEsFBgAAAAAGAAYAWQEAANkFAAAAAA==&#10;">
                <o:lock v:ext="edit" aspectratio="f"/>
                <v:line id="_x0000_s1026" o:spid="_x0000_s1026" o:spt="20" style="position:absolute;left:0;top:8;height:0;width:9799;" filled="f" stroked="t" coordsize="21600,21600" o:gfxdata="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v3sJS5AAAA3AAA&#10;AA8AAAAAAAAAAQAgAAAAIgAAAGRycy9kb3ducmV2LnhtbFBLAQIUABQAAAAIAIdO4kAzLwWeOwAA&#10;ADkAAAAQAAAAAAAAAAEAIAAAAAgBAABkcnMvc2hhcGV4bWwueG1sUEsFBgAAAAAGAAYAWwEAALID&#10;AAAAAA==&#10;">
                  <v:fill on="f" focussize="0,0"/>
                  <v:stroke weight="0.750314960629921pt" color="#EDEDED" joinstyle="round"/>
                  <v:imagedata o:title=""/>
                  <o:lock v:ext="edit" aspectratio="f"/>
                </v:line>
                <w10:wrap type="none"/>
                <w10:anchorlock/>
              </v:group>
            </w:pict>
          </mc:Fallback>
        </mc:AlternateContent>
      </w:r>
    </w:p>
    <w:p>
      <w:pPr>
        <w:pStyle w:val="5"/>
        <w:spacing w:before="15"/>
        <w:ind w:left="0"/>
        <w:rPr>
          <w:b/>
          <w:sz w:val="5"/>
        </w:rPr>
      </w:pPr>
    </w:p>
    <w:p>
      <w:pPr>
        <w:spacing w:after="0"/>
        <w:rPr>
          <w:sz w:val="5"/>
        </w:rPr>
        <w:sectPr>
          <w:type w:val="continuous"/>
          <w:pgSz w:w="11900" w:h="16820"/>
          <w:pgMar w:top="1520" w:right="940" w:bottom="280" w:left="940" w:header="720" w:footer="720" w:gutter="0"/>
        </w:sectPr>
      </w:pPr>
    </w:p>
    <w:p>
      <w:pPr>
        <w:pStyle w:val="5"/>
        <w:spacing w:before="57" w:line="344" w:lineRule="exact"/>
      </w:pPr>
      <w:r>
        <mc:AlternateContent>
          <mc:Choice Requires="wpg">
            <w:drawing>
              <wp:anchor distT="0" distB="0" distL="114300" distR="114300" simplePos="0" relativeHeight="251858944" behindDoc="0" locked="0" layoutInCell="1" allowOverlap="1">
                <wp:simplePos x="0" y="0"/>
                <wp:positionH relativeFrom="page">
                  <wp:posOffset>1038225</wp:posOffset>
                </wp:positionH>
                <wp:positionV relativeFrom="paragraph">
                  <wp:posOffset>61595</wp:posOffset>
                </wp:positionV>
                <wp:extent cx="953135" cy="172085"/>
                <wp:effectExtent l="635" t="635" r="17780" b="17780"/>
                <wp:wrapNone/>
                <wp:docPr id="189" name="组合 189"/>
                <wp:cNvGraphicFramePr/>
                <a:graphic xmlns:a="http://schemas.openxmlformats.org/drawingml/2006/main">
                  <a:graphicData uri="http://schemas.microsoft.com/office/word/2010/wordprocessingGroup">
                    <wpg:wgp>
                      <wpg:cNvGrpSpPr/>
                      <wpg:grpSpPr>
                        <a:xfrm>
                          <a:off x="0" y="0"/>
                          <a:ext cx="953135" cy="172085"/>
                          <a:chOff x="1636" y="98"/>
                          <a:chExt cx="1501" cy="271"/>
                        </a:xfrm>
                      </wpg:grpSpPr>
                      <wps:wsp>
                        <wps:cNvPr id="186" name="任意多边形 186"/>
                        <wps:cNvSpPr/>
                        <wps:spPr>
                          <a:xfrm>
                            <a:off x="1635" y="97"/>
                            <a:ext cx="1501" cy="271"/>
                          </a:xfrm>
                          <a:custGeom>
                            <a:avLst/>
                            <a:gdLst/>
                            <a:ahLst/>
                            <a:cxnLst/>
                            <a:pathLst>
                              <a:path w="1501" h="271">
                                <a:moveTo>
                                  <a:pt x="1455" y="270"/>
                                </a:moveTo>
                                <a:lnTo>
                                  <a:pt x="45" y="270"/>
                                </a:lnTo>
                                <a:lnTo>
                                  <a:pt x="25" y="267"/>
                                </a:lnTo>
                                <a:lnTo>
                                  <a:pt x="11" y="259"/>
                                </a:lnTo>
                                <a:lnTo>
                                  <a:pt x="3" y="244"/>
                                </a:lnTo>
                                <a:lnTo>
                                  <a:pt x="0" y="225"/>
                                </a:lnTo>
                                <a:lnTo>
                                  <a:pt x="0" y="45"/>
                                </a:lnTo>
                                <a:lnTo>
                                  <a:pt x="3" y="25"/>
                                </a:lnTo>
                                <a:lnTo>
                                  <a:pt x="11" y="11"/>
                                </a:lnTo>
                                <a:lnTo>
                                  <a:pt x="25" y="2"/>
                                </a:lnTo>
                                <a:lnTo>
                                  <a:pt x="45" y="0"/>
                                </a:lnTo>
                                <a:lnTo>
                                  <a:pt x="1455" y="0"/>
                                </a:lnTo>
                                <a:lnTo>
                                  <a:pt x="1475" y="2"/>
                                </a:lnTo>
                                <a:lnTo>
                                  <a:pt x="1489" y="11"/>
                                </a:lnTo>
                                <a:lnTo>
                                  <a:pt x="1498" y="25"/>
                                </a:lnTo>
                                <a:lnTo>
                                  <a:pt x="1500" y="45"/>
                                </a:lnTo>
                                <a:lnTo>
                                  <a:pt x="1500" y="225"/>
                                </a:lnTo>
                                <a:lnTo>
                                  <a:pt x="1498" y="244"/>
                                </a:lnTo>
                                <a:lnTo>
                                  <a:pt x="1489" y="259"/>
                                </a:lnTo>
                                <a:lnTo>
                                  <a:pt x="1475" y="267"/>
                                </a:lnTo>
                                <a:lnTo>
                                  <a:pt x="1455" y="270"/>
                                </a:lnTo>
                                <a:close/>
                              </a:path>
                            </a:pathLst>
                          </a:custGeom>
                          <a:solidFill>
                            <a:srgbClr val="F8F8F8"/>
                          </a:solidFill>
                          <a:ln>
                            <a:noFill/>
                          </a:ln>
                        </wps:spPr>
                        <wps:bodyPr upright="1"/>
                      </wps:wsp>
                      <wps:wsp>
                        <wps:cNvPr id="187" name="任意多边形 187"/>
                        <wps:cNvSpPr/>
                        <wps:spPr>
                          <a:xfrm>
                            <a:off x="1643" y="105"/>
                            <a:ext cx="1486" cy="256"/>
                          </a:xfrm>
                          <a:custGeom>
                            <a:avLst/>
                            <a:gdLst/>
                            <a:ahLst/>
                            <a:cxnLst/>
                            <a:pathLst>
                              <a:path w="1486" h="256">
                                <a:moveTo>
                                  <a:pt x="0" y="218"/>
                                </a:moveTo>
                                <a:lnTo>
                                  <a:pt x="0" y="38"/>
                                </a:lnTo>
                                <a:lnTo>
                                  <a:pt x="3" y="21"/>
                                </a:lnTo>
                                <a:lnTo>
                                  <a:pt x="10" y="10"/>
                                </a:lnTo>
                                <a:lnTo>
                                  <a:pt x="21" y="3"/>
                                </a:lnTo>
                                <a:lnTo>
                                  <a:pt x="38" y="0"/>
                                </a:lnTo>
                                <a:lnTo>
                                  <a:pt x="1448" y="0"/>
                                </a:lnTo>
                                <a:lnTo>
                                  <a:pt x="1465" y="3"/>
                                </a:lnTo>
                                <a:lnTo>
                                  <a:pt x="1476" y="10"/>
                                </a:lnTo>
                                <a:lnTo>
                                  <a:pt x="1483" y="21"/>
                                </a:lnTo>
                                <a:lnTo>
                                  <a:pt x="1486" y="38"/>
                                </a:lnTo>
                                <a:lnTo>
                                  <a:pt x="1486" y="218"/>
                                </a:lnTo>
                                <a:lnTo>
                                  <a:pt x="1483" y="234"/>
                                </a:lnTo>
                                <a:lnTo>
                                  <a:pt x="1476" y="246"/>
                                </a:lnTo>
                                <a:lnTo>
                                  <a:pt x="1465" y="253"/>
                                </a:lnTo>
                                <a:lnTo>
                                  <a:pt x="1448"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188" name="文本框 188"/>
                        <wps:cNvSpPr txBox="1"/>
                        <wps:spPr>
                          <a:xfrm>
                            <a:off x="1635" y="97"/>
                            <a:ext cx="150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java.lang.Math</w:t>
                              </w:r>
                            </w:p>
                          </w:txbxContent>
                        </wps:txbx>
                        <wps:bodyPr lIns="0" tIns="0" rIns="0" bIns="0" upright="1"/>
                      </wps:wsp>
                    </wpg:wgp>
                  </a:graphicData>
                </a:graphic>
              </wp:anchor>
            </w:drawing>
          </mc:Choice>
          <mc:Fallback>
            <w:pict>
              <v:group id="_x0000_s1026" o:spid="_x0000_s1026" o:spt="203" style="position:absolute;left:0pt;margin-left:81.75pt;margin-top:4.85pt;height:13.55pt;width:75.05pt;mso-position-horizontal-relative:page;z-index:251858944;mso-width-relative:page;mso-height-relative:page;" coordorigin="1636,98" coordsize="1501,271" o:gfxdata="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">
                <o:lock v:ext="edit" aspectratio="f"/>
                <v:shape id="_x0000_s1026" o:spid="_x0000_s1026" o:spt="100" style="position:absolute;left:1635;top:97;height:271;width:1501;" fillcolor="#F8F8F8" filled="t" stroked="f" coordsize="1501,271" o:gfxdata="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r6nFvQAA&#10;ANwAAAAPAAAAAAAAAAEAIAAAACIAAABkcnMvZG93bnJldi54bWxQSwECFAAUAAAACACHTuJAMy8F&#10;njsAAAA5AAAAEAAAAAAAAAABACAAAAAMAQAAZHJzL3NoYXBleG1sLnhtbFBLBQYAAAAABgAGAFsB&#10;AAC2AwAAAAA=&#10;" path="m1455,270l45,270,25,267,11,259,3,244,0,225,0,45,3,25,11,11,25,2,45,0,1455,0,1475,2,1489,11,1498,25,1500,45,1500,225,1498,244,1489,259,1475,267,1455,270xe">
                  <v:fill on="t" focussize="0,0"/>
                  <v:stroke on="f"/>
                  <v:imagedata o:title=""/>
                  <o:lock v:ext="edit" aspectratio="f"/>
                </v:shape>
                <v:shape id="_x0000_s1026" o:spid="_x0000_s1026" o:spt="100" style="position:absolute;left:1643;top:105;height:256;width:1486;" filled="f" stroked="t" coordsize="1486,256" o:gfxdata="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zrMWvQAA&#10;ANwAAAAPAAAAAAAAAAEAIAAAACIAAABkcnMvZG93bnJldi54bWxQSwECFAAUAAAACACHTuJAMy8F&#10;njsAAAA5AAAAEAAAAAAAAAABACAAAAAMAQAAZHJzL3NoYXBleG1sLnhtbFBLBQYAAAAABgAGAFsB&#10;AAC2AwAAAAA=&#10;" path="m0,218l0,38,3,21,10,10,21,3,38,0,1448,0,1465,3,1476,10,1483,21,1486,38,1486,218,1483,234,1476,246,1465,253,1448,255,38,255,21,253,10,246,3,234,0,218xe">
                  <v:fill on="f" focussize="0,0"/>
                  <v:stroke weight="0.750314960629921pt" color="#DDDDDD" joinstyle="round"/>
                  <v:imagedata o:title=""/>
                  <o:lock v:ext="edit" aspectratio="f"/>
                </v:shape>
                <v:shape id="_x0000_s1026" o:spid="_x0000_s1026" o:spt="202" type="#_x0000_t202" style="position:absolute;left:1635;top:97;height:271;width:1501;" filled="f" stroked="f" coordsize="21600,21600" o:gfxdata="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lWT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java.lang.Math</w:t>
                        </w:r>
                      </w:p>
                    </w:txbxContent>
                  </v:textbox>
                </v:shape>
              </v:group>
            </w:pict>
          </mc:Fallback>
        </mc:AlternateContent>
      </w:r>
      <w:r>
        <mc:AlternateContent>
          <mc:Choice Requires="wpg">
            <w:drawing>
              <wp:anchor distT="0" distB="0" distL="114300" distR="114300" simplePos="0" relativeHeight="251860992" behindDoc="0" locked="0" layoutInCell="1" allowOverlap="1">
                <wp:simplePos x="0" y="0"/>
                <wp:positionH relativeFrom="page">
                  <wp:posOffset>3354070</wp:posOffset>
                </wp:positionH>
                <wp:positionV relativeFrom="paragraph">
                  <wp:posOffset>61595</wp:posOffset>
                </wp:positionV>
                <wp:extent cx="276860" cy="172085"/>
                <wp:effectExtent l="635" t="635" r="8255" b="17780"/>
                <wp:wrapNone/>
                <wp:docPr id="37" name="组合 37"/>
                <wp:cNvGraphicFramePr/>
                <a:graphic xmlns:a="http://schemas.openxmlformats.org/drawingml/2006/main">
                  <a:graphicData uri="http://schemas.microsoft.com/office/word/2010/wordprocessingGroup">
                    <wpg:wgp>
                      <wpg:cNvGrpSpPr/>
                      <wpg:grpSpPr>
                        <a:xfrm>
                          <a:off x="0" y="0"/>
                          <a:ext cx="276860" cy="172085"/>
                          <a:chOff x="5282" y="98"/>
                          <a:chExt cx="436" cy="271"/>
                        </a:xfrm>
                      </wpg:grpSpPr>
                      <wps:wsp>
                        <wps:cNvPr id="34" name="任意多边形 34"/>
                        <wps:cNvSpPr/>
                        <wps:spPr>
                          <a:xfrm>
                            <a:off x="5282" y="97"/>
                            <a:ext cx="436" cy="271"/>
                          </a:xfrm>
                          <a:custGeom>
                            <a:avLst/>
                            <a:gdLst/>
                            <a:ahLst/>
                            <a:cxnLst/>
                            <a:pathLst>
                              <a:path w="436" h="271">
                                <a:moveTo>
                                  <a:pt x="390" y="270"/>
                                </a:moveTo>
                                <a:lnTo>
                                  <a:pt x="45" y="270"/>
                                </a:lnTo>
                                <a:lnTo>
                                  <a:pt x="26" y="267"/>
                                </a:lnTo>
                                <a:lnTo>
                                  <a:pt x="11" y="259"/>
                                </a:lnTo>
                                <a:lnTo>
                                  <a:pt x="3" y="244"/>
                                </a:lnTo>
                                <a:lnTo>
                                  <a:pt x="0" y="225"/>
                                </a:lnTo>
                                <a:lnTo>
                                  <a:pt x="0" y="45"/>
                                </a:lnTo>
                                <a:lnTo>
                                  <a:pt x="3" y="25"/>
                                </a:lnTo>
                                <a:lnTo>
                                  <a:pt x="11" y="11"/>
                                </a:lnTo>
                                <a:lnTo>
                                  <a:pt x="26" y="2"/>
                                </a:lnTo>
                                <a:lnTo>
                                  <a:pt x="45" y="0"/>
                                </a:lnTo>
                                <a:lnTo>
                                  <a:pt x="390" y="0"/>
                                </a:lnTo>
                                <a:lnTo>
                                  <a:pt x="410" y="2"/>
                                </a:lnTo>
                                <a:lnTo>
                                  <a:pt x="424" y="11"/>
                                </a:lnTo>
                                <a:lnTo>
                                  <a:pt x="433" y="25"/>
                                </a:lnTo>
                                <a:lnTo>
                                  <a:pt x="435" y="45"/>
                                </a:lnTo>
                                <a:lnTo>
                                  <a:pt x="435" y="225"/>
                                </a:lnTo>
                                <a:lnTo>
                                  <a:pt x="433" y="244"/>
                                </a:lnTo>
                                <a:lnTo>
                                  <a:pt x="424" y="259"/>
                                </a:lnTo>
                                <a:lnTo>
                                  <a:pt x="410" y="267"/>
                                </a:lnTo>
                                <a:lnTo>
                                  <a:pt x="390" y="270"/>
                                </a:lnTo>
                                <a:close/>
                              </a:path>
                            </a:pathLst>
                          </a:custGeom>
                          <a:solidFill>
                            <a:srgbClr val="F8F8F8"/>
                          </a:solidFill>
                          <a:ln>
                            <a:noFill/>
                          </a:ln>
                        </wps:spPr>
                        <wps:bodyPr upright="1"/>
                      </wps:wsp>
                      <wps:wsp>
                        <wps:cNvPr id="35" name="任意多边形 35"/>
                        <wps:cNvSpPr/>
                        <wps:spPr>
                          <a:xfrm>
                            <a:off x="5289" y="105"/>
                            <a:ext cx="421" cy="256"/>
                          </a:xfrm>
                          <a:custGeom>
                            <a:avLst/>
                            <a:gdLst/>
                            <a:ahLst/>
                            <a:cxnLst/>
                            <a:pathLst>
                              <a:path w="421" h="256">
                                <a:moveTo>
                                  <a:pt x="0" y="218"/>
                                </a:moveTo>
                                <a:lnTo>
                                  <a:pt x="0" y="38"/>
                                </a:lnTo>
                                <a:lnTo>
                                  <a:pt x="2" y="21"/>
                                </a:lnTo>
                                <a:lnTo>
                                  <a:pt x="9" y="10"/>
                                </a:lnTo>
                                <a:lnTo>
                                  <a:pt x="21" y="3"/>
                                </a:lnTo>
                                <a:lnTo>
                                  <a:pt x="37" y="0"/>
                                </a:lnTo>
                                <a:lnTo>
                                  <a:pt x="382" y="0"/>
                                </a:lnTo>
                                <a:lnTo>
                                  <a:pt x="399" y="3"/>
                                </a:lnTo>
                                <a:lnTo>
                                  <a:pt x="411" y="10"/>
                                </a:lnTo>
                                <a:lnTo>
                                  <a:pt x="418" y="21"/>
                                </a:lnTo>
                                <a:lnTo>
                                  <a:pt x="420" y="38"/>
                                </a:lnTo>
                                <a:lnTo>
                                  <a:pt x="420" y="218"/>
                                </a:lnTo>
                                <a:lnTo>
                                  <a:pt x="418" y="234"/>
                                </a:lnTo>
                                <a:lnTo>
                                  <a:pt x="411" y="246"/>
                                </a:lnTo>
                                <a:lnTo>
                                  <a:pt x="399" y="253"/>
                                </a:lnTo>
                                <a:lnTo>
                                  <a:pt x="382"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36" name="文本框 36"/>
                        <wps:cNvSpPr txBox="1"/>
                        <wps:spPr>
                          <a:xfrm>
                            <a:off x="5282" y="97"/>
                            <a:ext cx="436" cy="271"/>
                          </a:xfrm>
                          <a:prstGeom prst="rect">
                            <a:avLst/>
                          </a:prstGeom>
                          <a:noFill/>
                          <a:ln>
                            <a:noFill/>
                          </a:ln>
                        </wps:spPr>
                        <wps:txbx>
                          <w:txbxContent>
                            <w:p>
                              <w:pPr>
                                <w:spacing w:before="53"/>
                                <w:ind w:left="72" w:right="0" w:firstLine="0"/>
                                <w:jc w:val="left"/>
                                <w:rPr>
                                  <w:rFonts w:ascii="Consolas"/>
                                  <w:sz w:val="17"/>
                                </w:rPr>
                              </w:pPr>
                              <w:r>
                                <w:rPr>
                                  <w:rFonts w:ascii="Consolas"/>
                                  <w:color w:val="333333"/>
                                  <w:w w:val="105"/>
                                  <w:sz w:val="17"/>
                                </w:rPr>
                                <w:t>abs</w:t>
                              </w:r>
                            </w:p>
                          </w:txbxContent>
                        </wps:txbx>
                        <wps:bodyPr lIns="0" tIns="0" rIns="0" bIns="0" upright="1"/>
                      </wps:wsp>
                    </wpg:wgp>
                  </a:graphicData>
                </a:graphic>
              </wp:anchor>
            </w:drawing>
          </mc:Choice>
          <mc:Fallback>
            <w:pict>
              <v:group id="_x0000_s1026" o:spid="_x0000_s1026" o:spt="203" style="position:absolute;left:0pt;margin-left:264.1pt;margin-top:4.85pt;height:13.55pt;width:21.8pt;mso-position-horizontal-relative:page;z-index:251860992;mso-width-relative:page;mso-height-relative:page;" coordorigin="5282,98" coordsize="436,271" o:gfxdata="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">
                <o:lock v:ext="edit" aspectratio="f"/>
                <v:shape id="_x0000_s1026" o:spid="_x0000_s1026" o:spt="100" style="position:absolute;left:5282;top:97;height:271;width:436;" fillcolor="#F8F8F8" filled="t" stroked="f" coordsize="436,271" o:gfxdata="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fR9d&#10;wAAAANsAAAAPAAAAAAAAAAEAIAAAACIAAABkcnMvZG93bnJldi54bWxQSwECFAAUAAAACACHTuJA&#10;My8FnjsAAAA5AAAAEAAAAAAAAAABACAAAAAPAQAAZHJzL3NoYXBleG1sLnhtbFBLBQYAAAAABgAG&#10;AFsBAAC5AwAAAAA=&#10;" path="m390,270l45,270,26,267,11,259,3,244,0,225,0,45,3,25,11,11,26,2,45,0,390,0,410,2,424,11,433,25,435,45,435,225,433,244,424,259,410,267,390,270xe">
                  <v:fill on="t" focussize="0,0"/>
                  <v:stroke on="f"/>
                  <v:imagedata o:title=""/>
                  <o:lock v:ext="edit" aspectratio="f"/>
                </v:shape>
                <v:shape id="_x0000_s1026" o:spid="_x0000_s1026" o:spt="100" style="position:absolute;left:5289;top:105;height:256;width:421;" filled="f" stroked="t" coordsize="421,256" o:gfxdata="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q+8/vQAA&#10;ANsAAAAPAAAAAAAAAAEAIAAAACIAAABkcnMvZG93bnJldi54bWxQSwECFAAUAAAACACHTuJAMy8F&#10;njsAAAA5AAAAEAAAAAAAAAABACAAAAAMAQAAZHJzL3NoYXBleG1sLnhtbFBLBQYAAAAABgAGAFsB&#10;AAC2AwAAAAA=&#10;" path="m0,218l0,38,2,21,9,10,21,3,37,0,382,0,399,3,411,10,418,21,420,38,420,218,418,234,411,246,399,253,382,255,37,255,21,253,9,246,2,234,0,218xe">
                  <v:fill on="f" focussize="0,0"/>
                  <v:stroke weight="0.750314960629921pt" color="#DDDDDD" joinstyle="round"/>
                  <v:imagedata o:title=""/>
                  <o:lock v:ext="edit" aspectratio="f"/>
                </v:shape>
                <v:shape id="_x0000_s1026" o:spid="_x0000_s1026" o:spt="202" type="#_x0000_t202" style="position:absolute;left:5282;top:97;height:271;width:436;" filled="f" stroked="f" coordsize="21600,21600" o:gfxdata="UEsDBAoAAAAAAIdO4kAAAAAAAAAAAAAAAAAEAAAAZHJzL1BLAwQUAAAACACHTuJAoRqQN70AAADb&#10;AAAADwAAAGRycy9kb3ducmV2LnhtbEWPQWsCMRSE7wX/Q3hCbzWxha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pA3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53"/>
                          <w:ind w:left="72" w:right="0" w:firstLine="0"/>
                          <w:jc w:val="left"/>
                          <w:rPr>
                            <w:rFonts w:ascii="Consolas"/>
                            <w:sz w:val="17"/>
                          </w:rPr>
                        </w:pPr>
                        <w:r>
                          <w:rPr>
                            <w:rFonts w:ascii="Consolas"/>
                            <w:color w:val="333333"/>
                            <w:w w:val="105"/>
                            <w:sz w:val="17"/>
                          </w:rPr>
                          <w:t>abs</w:t>
                        </w:r>
                      </w:p>
                    </w:txbxContent>
                  </v:textbox>
                </v:shape>
              </v:group>
            </w:pict>
          </mc:Fallback>
        </mc:AlternateContent>
      </w:r>
      <w:r>
        <w:rPr>
          <w:color w:val="333333"/>
          <w:w w:val="105"/>
        </w:rPr>
        <w:t>由于在</w:t>
      </w:r>
    </w:p>
    <w:p>
      <w:pPr>
        <w:pStyle w:val="5"/>
        <w:spacing w:before="57" w:line="344" w:lineRule="exact"/>
      </w:pPr>
      <w:r>
        <w:br w:type="column"/>
      </w:r>
      <w:r>
        <w:rPr>
          <w:color w:val="333333"/>
        </w:rPr>
        <w:t>类中已经存在了静态方法</w:t>
      </w:r>
    </w:p>
    <w:p>
      <w:pPr>
        <w:pStyle w:val="5"/>
        <w:spacing w:before="57" w:line="344" w:lineRule="exact"/>
      </w:pPr>
      <w:r>
        <w:br w:type="column"/>
      </w:r>
      <w:r>
        <w:rPr>
          <w:color w:val="333333"/>
          <w:w w:val="105"/>
        </w:rPr>
        <w:t>，所以当我们需要通过</w:t>
      </w:r>
      <w:r>
        <w:rPr>
          <w:rFonts w:ascii="Open Sans" w:eastAsia="Open Sans"/>
          <w:color w:val="333333"/>
          <w:w w:val="105"/>
        </w:rPr>
        <w:t>Lambda</w:t>
      </w:r>
      <w:r>
        <w:rPr>
          <w:color w:val="333333"/>
          <w:w w:val="105"/>
        </w:rPr>
        <w:t>来调用该方法时，有两种写</w:t>
      </w:r>
    </w:p>
    <w:p>
      <w:pPr>
        <w:spacing w:after="0" w:line="344" w:lineRule="exact"/>
        <w:sectPr>
          <w:type w:val="continuous"/>
          <w:pgSz w:w="11900" w:h="16820"/>
          <w:pgMar w:top="1520" w:right="940" w:bottom="280" w:left="940" w:header="720" w:footer="720" w:gutter="0"/>
          <w:cols w:equalWidth="0" w:num="3">
            <w:col w:w="733" w:space="1354"/>
            <w:col w:w="2294" w:space="292"/>
            <w:col w:w="5347"/>
          </w:cols>
        </w:sectPr>
      </w:pPr>
    </w:p>
    <w:p>
      <w:pPr>
        <w:pStyle w:val="5"/>
        <w:spacing w:line="307" w:lineRule="exact"/>
      </w:pPr>
      <w:r>
        <mc:AlternateContent>
          <mc:Choice Requires="wpg">
            <w:drawing>
              <wp:anchor distT="0" distB="0" distL="114300" distR="114300" simplePos="0" relativeHeight="251848704" behindDoc="0" locked="0" layoutInCell="1" allowOverlap="1">
                <wp:simplePos x="0" y="0"/>
                <wp:positionH relativeFrom="page">
                  <wp:posOffset>3420745</wp:posOffset>
                </wp:positionH>
                <wp:positionV relativeFrom="page">
                  <wp:posOffset>720725</wp:posOffset>
                </wp:positionV>
                <wp:extent cx="581660" cy="172085"/>
                <wp:effectExtent l="635" t="635" r="8255" b="17780"/>
                <wp:wrapNone/>
                <wp:docPr id="8" name="组合 8"/>
                <wp:cNvGraphicFramePr/>
                <a:graphic xmlns:a="http://schemas.openxmlformats.org/drawingml/2006/main">
                  <a:graphicData uri="http://schemas.microsoft.com/office/word/2010/wordprocessingGroup">
                    <wpg:wgp>
                      <wpg:cNvGrpSpPr/>
                      <wpg:grpSpPr>
                        <a:xfrm>
                          <a:off x="0" y="0"/>
                          <a:ext cx="581660" cy="172085"/>
                          <a:chOff x="5387" y="1135"/>
                          <a:chExt cx="916" cy="271"/>
                        </a:xfrm>
                      </wpg:grpSpPr>
                      <wps:wsp>
                        <wps:cNvPr id="2" name="任意多边形 2"/>
                        <wps:cNvSpPr/>
                        <wps:spPr>
                          <a:xfrm>
                            <a:off x="5387" y="1135"/>
                            <a:ext cx="916" cy="271"/>
                          </a:xfrm>
                          <a:custGeom>
                            <a:avLst/>
                            <a:gdLst/>
                            <a:ahLst/>
                            <a:cxnLst/>
                            <a:pathLst>
                              <a:path w="916" h="271">
                                <a:moveTo>
                                  <a:pt x="871" y="270"/>
                                </a:moveTo>
                                <a:lnTo>
                                  <a:pt x="45" y="270"/>
                                </a:lnTo>
                                <a:lnTo>
                                  <a:pt x="26" y="267"/>
                                </a:lnTo>
                                <a:lnTo>
                                  <a:pt x="12" y="259"/>
                                </a:lnTo>
                                <a:lnTo>
                                  <a:pt x="3" y="245"/>
                                </a:lnTo>
                                <a:lnTo>
                                  <a:pt x="0" y="225"/>
                                </a:lnTo>
                                <a:lnTo>
                                  <a:pt x="0" y="45"/>
                                </a:lnTo>
                                <a:lnTo>
                                  <a:pt x="3" y="25"/>
                                </a:lnTo>
                                <a:lnTo>
                                  <a:pt x="12" y="11"/>
                                </a:lnTo>
                                <a:lnTo>
                                  <a:pt x="26" y="3"/>
                                </a:lnTo>
                                <a:lnTo>
                                  <a:pt x="45" y="0"/>
                                </a:lnTo>
                                <a:lnTo>
                                  <a:pt x="871" y="0"/>
                                </a:lnTo>
                                <a:lnTo>
                                  <a:pt x="890" y="3"/>
                                </a:lnTo>
                                <a:lnTo>
                                  <a:pt x="904" y="11"/>
                                </a:lnTo>
                                <a:lnTo>
                                  <a:pt x="913" y="25"/>
                                </a:lnTo>
                                <a:lnTo>
                                  <a:pt x="916" y="45"/>
                                </a:lnTo>
                                <a:lnTo>
                                  <a:pt x="916" y="225"/>
                                </a:lnTo>
                                <a:lnTo>
                                  <a:pt x="913" y="245"/>
                                </a:lnTo>
                                <a:lnTo>
                                  <a:pt x="904" y="259"/>
                                </a:lnTo>
                                <a:lnTo>
                                  <a:pt x="890" y="267"/>
                                </a:lnTo>
                                <a:lnTo>
                                  <a:pt x="871" y="270"/>
                                </a:lnTo>
                                <a:close/>
                              </a:path>
                            </a:pathLst>
                          </a:custGeom>
                          <a:solidFill>
                            <a:srgbClr val="F8F8F8"/>
                          </a:solidFill>
                          <a:ln>
                            <a:noFill/>
                          </a:ln>
                        </wps:spPr>
                        <wps:bodyPr upright="1"/>
                      </wps:wsp>
                      <wps:wsp>
                        <wps:cNvPr id="4" name="任意多边形 4"/>
                        <wps:cNvSpPr/>
                        <wps:spPr>
                          <a:xfrm>
                            <a:off x="5394" y="1142"/>
                            <a:ext cx="901" cy="256"/>
                          </a:xfrm>
                          <a:custGeom>
                            <a:avLst/>
                            <a:gdLst/>
                            <a:ahLst/>
                            <a:cxnLst/>
                            <a:pathLst>
                              <a:path w="901" h="256">
                                <a:moveTo>
                                  <a:pt x="0" y="217"/>
                                </a:moveTo>
                                <a:lnTo>
                                  <a:pt x="0" y="37"/>
                                </a:lnTo>
                                <a:lnTo>
                                  <a:pt x="2" y="21"/>
                                </a:lnTo>
                                <a:lnTo>
                                  <a:pt x="9" y="9"/>
                                </a:lnTo>
                                <a:lnTo>
                                  <a:pt x="21" y="2"/>
                                </a:lnTo>
                                <a:lnTo>
                                  <a:pt x="37" y="0"/>
                                </a:lnTo>
                                <a:lnTo>
                                  <a:pt x="863" y="0"/>
                                </a:lnTo>
                                <a:lnTo>
                                  <a:pt x="879" y="2"/>
                                </a:lnTo>
                                <a:lnTo>
                                  <a:pt x="891" y="9"/>
                                </a:lnTo>
                                <a:lnTo>
                                  <a:pt x="898" y="21"/>
                                </a:lnTo>
                                <a:lnTo>
                                  <a:pt x="900" y="37"/>
                                </a:lnTo>
                                <a:lnTo>
                                  <a:pt x="900" y="217"/>
                                </a:lnTo>
                                <a:lnTo>
                                  <a:pt x="898" y="234"/>
                                </a:lnTo>
                                <a:lnTo>
                                  <a:pt x="891" y="245"/>
                                </a:lnTo>
                                <a:lnTo>
                                  <a:pt x="879" y="252"/>
                                </a:lnTo>
                                <a:lnTo>
                                  <a:pt x="863" y="255"/>
                                </a:lnTo>
                                <a:lnTo>
                                  <a:pt x="37" y="255"/>
                                </a:lnTo>
                                <a:lnTo>
                                  <a:pt x="21" y="252"/>
                                </a:lnTo>
                                <a:lnTo>
                                  <a:pt x="9" y="245"/>
                                </a:lnTo>
                                <a:lnTo>
                                  <a:pt x="2" y="234"/>
                                </a:lnTo>
                                <a:lnTo>
                                  <a:pt x="0" y="217"/>
                                </a:lnTo>
                                <a:close/>
                              </a:path>
                            </a:pathLst>
                          </a:custGeom>
                          <a:noFill/>
                          <a:ln w="9529" cap="flat" cmpd="sng">
                            <a:solidFill>
                              <a:srgbClr val="DDDDDD"/>
                            </a:solidFill>
                            <a:prstDash val="solid"/>
                            <a:headEnd type="none" w="med" len="med"/>
                            <a:tailEnd type="none" w="med" len="med"/>
                          </a:ln>
                        </wps:spPr>
                        <wps:bodyPr upright="1"/>
                      </wps:wsp>
                      <wps:wsp>
                        <wps:cNvPr id="6" name="文本框 6"/>
                        <wps:cNvSpPr txBox="1"/>
                        <wps:spPr>
                          <a:xfrm>
                            <a:off x="5387" y="1135"/>
                            <a:ext cx="916" cy="271"/>
                          </a:xfrm>
                          <a:prstGeom prst="rect">
                            <a:avLst/>
                          </a:prstGeom>
                          <a:noFill/>
                          <a:ln>
                            <a:noFill/>
                          </a:ln>
                        </wps:spPr>
                        <wps:txbx>
                          <w:txbxContent>
                            <w:p>
                              <w:pPr>
                                <w:spacing w:before="53"/>
                                <w:ind w:left="70" w:right="0" w:firstLine="0"/>
                                <w:jc w:val="left"/>
                                <w:rPr>
                                  <w:rFonts w:ascii="Consolas"/>
                                  <w:sz w:val="17"/>
                                </w:rPr>
                              </w:pPr>
                              <w:r>
                                <w:rPr>
                                  <w:rFonts w:ascii="Consolas"/>
                                  <w:color w:val="333333"/>
                                  <w:w w:val="105"/>
                                  <w:sz w:val="17"/>
                                </w:rPr>
                                <w:t>dealFile</w:t>
                              </w:r>
                            </w:p>
                          </w:txbxContent>
                        </wps:txbx>
                        <wps:bodyPr lIns="0" tIns="0" rIns="0" bIns="0" upright="1"/>
                      </wps:wsp>
                    </wpg:wgp>
                  </a:graphicData>
                </a:graphic>
              </wp:anchor>
            </w:drawing>
          </mc:Choice>
          <mc:Fallback>
            <w:pict>
              <v:group id="_x0000_s1026" o:spid="_x0000_s1026" o:spt="203" style="position:absolute;left:0pt;margin-left:269.35pt;margin-top:56.75pt;height:13.55pt;width:45.8pt;mso-position-horizontal-relative:page;mso-position-vertical-relative:page;z-index:251848704;mso-width-relative:page;mso-height-relative:page;" coordorigin="5387,1135" coordsize="916,271" o:gfxdata="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">
                <o:lock v:ext="edit" aspectratio="f"/>
                <v:shape id="_x0000_s1026" o:spid="_x0000_s1026" o:spt="100" style="position:absolute;left:5387;top:1135;height:271;width:916;" fillcolor="#F8F8F8" filled="t" stroked="f" coordsize="916,271" o:gfxdata="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ebhe8AAAA&#10;2gAAAA8AAAAAAAAAAQAgAAAAIgAAAGRycy9kb3ducmV2LnhtbFBLAQIUABQAAAAIAIdO4kAzLwWe&#10;OwAAADkAAAAQAAAAAAAAAAEAIAAAAAsBAABkcnMvc2hhcGV4bWwueG1sUEsFBgAAAAAGAAYAWwEA&#10;ALUDAAAAAA==&#10;" path="m871,270l45,270,26,267,12,259,3,245,0,225,0,45,3,25,12,11,26,3,45,0,871,0,890,3,904,11,913,25,916,45,916,225,913,245,904,259,890,267,871,270xe">
                  <v:fill on="t" focussize="0,0"/>
                  <v:stroke on="f"/>
                  <v:imagedata o:title=""/>
                  <o:lock v:ext="edit" aspectratio="f"/>
                </v:shape>
                <v:shape id="_x0000_s1026" o:spid="_x0000_s1026" o:spt="100" style="position:absolute;left:5394;top:1142;height:256;width:901;" filled="f" stroked="t" coordsize="901,256" o:gfxdata="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o/nugAAANoA&#10;AAAPAAAAAAAAAAEAIAAAACIAAABkcnMvZG93bnJldi54bWxQSwECFAAUAAAACACHTuJAMy8FnjsA&#10;AAA5AAAAEAAAAAAAAAABACAAAAAJAQAAZHJzL3NoYXBleG1sLnhtbFBLBQYAAAAABgAGAFsBAACz&#10;AwAAAAA=&#10;" path="m0,217l0,37,2,21,9,9,21,2,37,0,863,0,879,2,891,9,898,21,900,37,900,217,898,234,891,245,879,252,863,255,37,255,21,252,9,245,2,234,0,217xe">
                  <v:fill on="f" focussize="0,0"/>
                  <v:stroke weight="0.750314960629921pt" color="#DDDDDD" joinstyle="round"/>
                  <v:imagedata o:title=""/>
                  <o:lock v:ext="edit" aspectratio="f"/>
                </v:shape>
                <v:shape id="_x0000_s1026" o:spid="_x0000_s1026" o:spt="202" type="#_x0000_t202" style="position:absolute;left:5387;top:1135;height:271;width:916;" filled="f" stroked="f" coordsize="21600,21600" o:gfxdata="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lsL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53"/>
                          <w:ind w:left="70" w:right="0" w:firstLine="0"/>
                          <w:jc w:val="left"/>
                          <w:rPr>
                            <w:rFonts w:ascii="Consolas"/>
                            <w:sz w:val="17"/>
                          </w:rPr>
                        </w:pPr>
                        <w:r>
                          <w:rPr>
                            <w:rFonts w:ascii="Consolas"/>
                            <w:color w:val="333333"/>
                            <w:w w:val="105"/>
                            <w:sz w:val="17"/>
                          </w:rPr>
                          <w:t>dealFile</w:t>
                        </w:r>
                      </w:p>
                    </w:txbxContent>
                  </v:textbox>
                </v:shape>
              </v:group>
            </w:pict>
          </mc:Fallback>
        </mc:AlternateContent>
      </w:r>
      <w:r>
        <w:rPr>
          <w:color w:val="333333"/>
          <w:w w:val="105"/>
        </w:rPr>
        <w:t>法。首先是函数式接口：</w:t>
      </w:r>
    </w:p>
    <w:p>
      <w:pPr>
        <w:pStyle w:val="5"/>
        <w:spacing w:before="13"/>
        <w:ind w:left="0"/>
        <w:rPr>
          <w:sz w:val="8"/>
        </w:rPr>
      </w:pPr>
      <w:r>
        <mc:AlternateContent>
          <mc:Choice Requires="wpg">
            <w:drawing>
              <wp:anchor distT="0" distB="0" distL="114300" distR="114300" simplePos="0" relativeHeight="251844608" behindDoc="1" locked="0" layoutInCell="1" allowOverlap="1">
                <wp:simplePos x="0" y="0"/>
                <wp:positionH relativeFrom="page">
                  <wp:posOffset>666750</wp:posOffset>
                </wp:positionH>
                <wp:positionV relativeFrom="paragraph">
                  <wp:posOffset>127000</wp:posOffset>
                </wp:positionV>
                <wp:extent cx="6223000" cy="829310"/>
                <wp:effectExtent l="635" t="635" r="5715" b="8255"/>
                <wp:wrapTopAndBottom/>
                <wp:docPr id="33" name="组合 33"/>
                <wp:cNvGraphicFramePr/>
                <a:graphic xmlns:a="http://schemas.openxmlformats.org/drawingml/2006/main">
                  <a:graphicData uri="http://schemas.microsoft.com/office/word/2010/wordprocessingGroup">
                    <wpg:wgp>
                      <wpg:cNvGrpSpPr/>
                      <wpg:grpSpPr>
                        <a:xfrm>
                          <a:off x="0" y="0"/>
                          <a:ext cx="6223000" cy="829310"/>
                          <a:chOff x="1050" y="201"/>
                          <a:chExt cx="9800" cy="1306"/>
                        </a:xfrm>
                      </wpg:grpSpPr>
                      <wps:wsp>
                        <wps:cNvPr id="30" name="任意多边形 30"/>
                        <wps:cNvSpPr/>
                        <wps:spPr>
                          <a:xfrm>
                            <a:off x="1057" y="208"/>
                            <a:ext cx="9785" cy="1291"/>
                          </a:xfrm>
                          <a:custGeom>
                            <a:avLst/>
                            <a:gdLst/>
                            <a:ahLst/>
                            <a:cxnLst/>
                            <a:pathLst>
                              <a:path w="9785" h="1291">
                                <a:moveTo>
                                  <a:pt x="9747" y="1291"/>
                                </a:moveTo>
                                <a:lnTo>
                                  <a:pt x="37" y="1291"/>
                                </a:lnTo>
                                <a:lnTo>
                                  <a:pt x="21" y="1288"/>
                                </a:lnTo>
                                <a:lnTo>
                                  <a:pt x="9" y="1281"/>
                                </a:lnTo>
                                <a:lnTo>
                                  <a:pt x="2" y="1270"/>
                                </a:lnTo>
                                <a:lnTo>
                                  <a:pt x="0" y="1253"/>
                                </a:lnTo>
                                <a:lnTo>
                                  <a:pt x="0" y="38"/>
                                </a:lnTo>
                                <a:lnTo>
                                  <a:pt x="2" y="21"/>
                                </a:lnTo>
                                <a:lnTo>
                                  <a:pt x="9" y="10"/>
                                </a:lnTo>
                                <a:lnTo>
                                  <a:pt x="21" y="3"/>
                                </a:lnTo>
                                <a:lnTo>
                                  <a:pt x="37" y="0"/>
                                </a:lnTo>
                                <a:lnTo>
                                  <a:pt x="9747" y="0"/>
                                </a:lnTo>
                                <a:lnTo>
                                  <a:pt x="9763" y="3"/>
                                </a:lnTo>
                                <a:lnTo>
                                  <a:pt x="9775" y="10"/>
                                </a:lnTo>
                                <a:lnTo>
                                  <a:pt x="9782" y="21"/>
                                </a:lnTo>
                                <a:lnTo>
                                  <a:pt x="9784" y="38"/>
                                </a:lnTo>
                                <a:lnTo>
                                  <a:pt x="9784" y="1253"/>
                                </a:lnTo>
                                <a:lnTo>
                                  <a:pt x="9782" y="1270"/>
                                </a:lnTo>
                                <a:lnTo>
                                  <a:pt x="9775" y="1281"/>
                                </a:lnTo>
                                <a:lnTo>
                                  <a:pt x="9763" y="1288"/>
                                </a:lnTo>
                                <a:lnTo>
                                  <a:pt x="9747" y="1291"/>
                                </a:lnTo>
                                <a:close/>
                              </a:path>
                            </a:pathLst>
                          </a:custGeom>
                          <a:solidFill>
                            <a:srgbClr val="F8F8F8"/>
                          </a:solidFill>
                          <a:ln>
                            <a:noFill/>
                          </a:ln>
                        </wps:spPr>
                        <wps:bodyPr upright="1"/>
                      </wps:wsp>
                      <wps:wsp>
                        <wps:cNvPr id="31" name="任意多边形 31"/>
                        <wps:cNvSpPr/>
                        <wps:spPr>
                          <a:xfrm>
                            <a:off x="1057" y="208"/>
                            <a:ext cx="9785" cy="1291"/>
                          </a:xfrm>
                          <a:custGeom>
                            <a:avLst/>
                            <a:gdLst/>
                            <a:ahLst/>
                            <a:cxnLst/>
                            <a:pathLst>
                              <a:path w="9785" h="1291">
                                <a:moveTo>
                                  <a:pt x="0" y="1253"/>
                                </a:moveTo>
                                <a:lnTo>
                                  <a:pt x="0" y="38"/>
                                </a:lnTo>
                                <a:lnTo>
                                  <a:pt x="2" y="21"/>
                                </a:lnTo>
                                <a:lnTo>
                                  <a:pt x="9" y="10"/>
                                </a:lnTo>
                                <a:lnTo>
                                  <a:pt x="21" y="3"/>
                                </a:lnTo>
                                <a:lnTo>
                                  <a:pt x="37" y="0"/>
                                </a:lnTo>
                                <a:lnTo>
                                  <a:pt x="9747" y="0"/>
                                </a:lnTo>
                                <a:lnTo>
                                  <a:pt x="9763" y="3"/>
                                </a:lnTo>
                                <a:lnTo>
                                  <a:pt x="9775" y="10"/>
                                </a:lnTo>
                                <a:lnTo>
                                  <a:pt x="9782" y="21"/>
                                </a:lnTo>
                                <a:lnTo>
                                  <a:pt x="9784" y="38"/>
                                </a:lnTo>
                                <a:lnTo>
                                  <a:pt x="9784" y="1253"/>
                                </a:lnTo>
                                <a:lnTo>
                                  <a:pt x="9782" y="1270"/>
                                </a:lnTo>
                                <a:lnTo>
                                  <a:pt x="9775" y="1281"/>
                                </a:lnTo>
                                <a:lnTo>
                                  <a:pt x="9763" y="1288"/>
                                </a:lnTo>
                                <a:lnTo>
                                  <a:pt x="9747" y="1291"/>
                                </a:lnTo>
                                <a:lnTo>
                                  <a:pt x="37" y="1291"/>
                                </a:lnTo>
                                <a:lnTo>
                                  <a:pt x="21" y="1288"/>
                                </a:lnTo>
                                <a:lnTo>
                                  <a:pt x="9" y="1281"/>
                                </a:lnTo>
                                <a:lnTo>
                                  <a:pt x="2" y="1270"/>
                                </a:lnTo>
                                <a:lnTo>
                                  <a:pt x="0" y="1253"/>
                                </a:lnTo>
                                <a:close/>
                              </a:path>
                            </a:pathLst>
                          </a:custGeom>
                          <a:noFill/>
                          <a:ln w="9529" cap="flat" cmpd="sng">
                            <a:solidFill>
                              <a:srgbClr val="DDDDDD"/>
                            </a:solidFill>
                            <a:prstDash val="solid"/>
                            <a:headEnd type="none" w="med" len="med"/>
                            <a:tailEnd type="none" w="med" len="med"/>
                          </a:ln>
                        </wps:spPr>
                        <wps:bodyPr upright="1"/>
                      </wps:wsp>
                      <wps:wsp>
                        <wps:cNvPr id="32" name="文本框 32"/>
                        <wps:cNvSpPr txBox="1"/>
                        <wps:spPr>
                          <a:xfrm>
                            <a:off x="1050" y="200"/>
                            <a:ext cx="9800" cy="1306"/>
                          </a:xfrm>
                          <a:prstGeom prst="rect">
                            <a:avLst/>
                          </a:prstGeom>
                          <a:noFill/>
                          <a:ln>
                            <a:noFill/>
                          </a:ln>
                        </wps:spPr>
                        <wps:txbx>
                          <w:txbxContent>
                            <w:p>
                              <w:pPr>
                                <w:spacing w:before="158" w:line="326" w:lineRule="auto"/>
                                <w:ind w:left="247" w:right="6944" w:firstLine="0"/>
                                <w:jc w:val="left"/>
                                <w:rPr>
                                  <w:rFonts w:ascii="Consolas"/>
                                  <w:sz w:val="17"/>
                                </w:rPr>
                              </w:pPr>
                              <w:r>
                                <w:rPr>
                                  <w:rFonts w:ascii="Consolas"/>
                                  <w:color w:val="545454"/>
                                  <w:w w:val="105"/>
                                  <w:sz w:val="17"/>
                                </w:rPr>
                                <w:t>@FunctionalInterface</w:t>
                              </w:r>
                              <w:r>
                                <w:rPr>
                                  <w:rFonts w:ascii="Consolas"/>
                                  <w:color w:val="770087"/>
                                  <w:w w:val="105"/>
                                  <w:sz w:val="17"/>
                                </w:rPr>
                                <w:t xml:space="preserve"> public interface </w:t>
                              </w:r>
                              <w:r>
                                <w:rPr>
                                  <w:rFonts w:ascii="Consolas"/>
                                  <w:color w:val="0000FF"/>
                                  <w:w w:val="105"/>
                                  <w:sz w:val="17"/>
                                </w:rPr>
                                <w:t>Calcable</w:t>
                              </w:r>
                              <w:r>
                                <w:rPr>
                                  <w:rFonts w:ascii="Consolas"/>
                                  <w:color w:val="0000FF"/>
                                  <w:spacing w:val="-44"/>
                                  <w:w w:val="105"/>
                                  <w:sz w:val="17"/>
                                </w:rPr>
                                <w:t xml:space="preserve"> </w:t>
                              </w:r>
                              <w:r>
                                <w:rPr>
                                  <w:rFonts w:ascii="Consolas"/>
                                  <w:color w:val="333333"/>
                                  <w:spacing w:val="-16"/>
                                  <w:w w:val="105"/>
                                  <w:sz w:val="17"/>
                                </w:rPr>
                                <w:t>{</w:t>
                              </w:r>
                            </w:p>
                            <w:p>
                              <w:pPr>
                                <w:spacing w:before="0" w:line="198" w:lineRule="exact"/>
                                <w:ind w:left="650" w:right="0" w:firstLine="0"/>
                                <w:jc w:val="left"/>
                                <w:rPr>
                                  <w:rFonts w:ascii="Consolas"/>
                                  <w:sz w:val="17"/>
                                </w:rPr>
                              </w:pPr>
                              <w:r>
                                <w:rPr>
                                  <w:rFonts w:ascii="Consolas"/>
                                  <w:color w:val="008754"/>
                                  <w:w w:val="105"/>
                                  <w:sz w:val="17"/>
                                </w:rPr>
                                <w:t xml:space="preserve">int </w:t>
                              </w:r>
                              <w:r>
                                <w:rPr>
                                  <w:rFonts w:ascii="Consolas"/>
                                  <w:w w:val="105"/>
                                  <w:sz w:val="17"/>
                                </w:rPr>
                                <w:t>calc</w:t>
                              </w:r>
                              <w:r>
                                <w:rPr>
                                  <w:rFonts w:ascii="Consolas"/>
                                  <w:color w:val="333333"/>
                                  <w:w w:val="105"/>
                                  <w:sz w:val="17"/>
                                </w:rPr>
                                <w:t>(</w:t>
                              </w:r>
                              <w:r>
                                <w:rPr>
                                  <w:rFonts w:ascii="Consolas"/>
                                  <w:color w:val="008754"/>
                                  <w:w w:val="105"/>
                                  <w:sz w:val="17"/>
                                </w:rPr>
                                <w:t xml:space="preserve">int </w:t>
                              </w:r>
                              <w:r>
                                <w:rPr>
                                  <w:rFonts w:ascii="Consolas"/>
                                  <w:w w:val="105"/>
                                  <w:sz w:val="17"/>
                                </w:rPr>
                                <w:t>num</w:t>
                              </w:r>
                              <w:r>
                                <w:rPr>
                                  <w:rFonts w:ascii="Consolas"/>
                                  <w:color w:val="333333"/>
                                  <w:w w:val="105"/>
                                  <w:sz w:val="17"/>
                                </w:rPr>
                                <w:t>);</w:t>
                              </w:r>
                            </w:p>
                            <w:p>
                              <w:pPr>
                                <w:spacing w:before="72"/>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65.3pt;width:490pt;mso-position-horizontal-relative:page;mso-wrap-distance-bottom:0pt;mso-wrap-distance-top:0pt;z-index:-251471872;mso-width-relative:page;mso-height-relative:page;" coordorigin="1050,201" coordsize="9800,1306" o:gfxdata="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">
                <o:lock v:ext="edit" aspectratio="f"/>
                <v:shape id="_x0000_s1026" o:spid="_x0000_s1026" o:spt="100" style="position:absolute;left:1057;top:208;height:1291;width:9785;" fillcolor="#F8F8F8" filled="t" stroked="f" coordsize="9785,1291" o:gfxdata="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3JFwLsAAADb&#10;AAAADwAAAAAAAAABACAAAAAiAAAAZHJzL2Rvd25yZXYueG1sUEsBAhQAFAAAAAgAh07iQDMvBZ47&#10;AAAAOQAAABAAAAAAAAAAAQAgAAAACgEAAGRycy9zaGFwZXhtbC54bWxQSwUGAAAAAAYABgBbAQAA&#10;tAMAAAAA&#10;" path="m9747,1291l37,1291,21,1288,9,1281,2,1270,0,1253,0,38,2,21,9,10,21,3,37,0,9747,0,9763,3,9775,10,9782,21,9784,38,9784,1253,9782,1270,9775,1281,9763,1288,9747,1291xe">
                  <v:fill on="t" focussize="0,0"/>
                  <v:stroke on="f"/>
                  <v:imagedata o:title=""/>
                  <o:lock v:ext="edit" aspectratio="f"/>
                </v:shape>
                <v:shape id="_x0000_s1026" o:spid="_x0000_s1026" o:spt="100" style="position:absolute;left:1057;top:208;height:1291;width:9785;" filled="f" stroked="t" coordsize="9785,1291" o:gfxdata="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yBppugAAANsA&#10;AAAPAAAAAAAAAAEAIAAAACIAAABkcnMvZG93bnJldi54bWxQSwECFAAUAAAACACHTuJAMy8FnjsA&#10;AAA5AAAAEAAAAAAAAAABACAAAAAJAQAAZHJzL3NoYXBleG1sLnhtbFBLBQYAAAAABgAGAFsBAACz&#10;AwAAAAA=&#10;" path="m0,1253l0,38,2,21,9,10,21,3,37,0,9747,0,9763,3,9775,10,9782,21,9784,38,9784,1253,9782,1270,9775,1281,9763,1288,9747,1291,37,1291,21,1288,9,1281,2,1270,0,1253xe">
                  <v:fill on="f" focussize="0,0"/>
                  <v:stroke weight="0.750314960629921pt" color="#DDDDDD" joinstyle="round"/>
                  <v:imagedata o:title=""/>
                  <o:lock v:ext="edit" aspectratio="f"/>
                </v:shape>
                <v:shape id="_x0000_s1026" o:spid="_x0000_s1026" o:spt="202" type="#_x0000_t202" style="position:absolute;left:1050;top:200;height:1306;width:9800;"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58" w:line="326" w:lineRule="auto"/>
                          <w:ind w:left="247" w:right="6944" w:firstLine="0"/>
                          <w:jc w:val="left"/>
                          <w:rPr>
                            <w:rFonts w:ascii="Consolas"/>
                            <w:sz w:val="17"/>
                          </w:rPr>
                        </w:pPr>
                        <w:r>
                          <w:rPr>
                            <w:rFonts w:ascii="Consolas"/>
                            <w:color w:val="545454"/>
                            <w:w w:val="105"/>
                            <w:sz w:val="17"/>
                          </w:rPr>
                          <w:t>@FunctionalInterface</w:t>
                        </w:r>
                        <w:r>
                          <w:rPr>
                            <w:rFonts w:ascii="Consolas"/>
                            <w:color w:val="770087"/>
                            <w:w w:val="105"/>
                            <w:sz w:val="17"/>
                          </w:rPr>
                          <w:t xml:space="preserve"> public interface </w:t>
                        </w:r>
                        <w:r>
                          <w:rPr>
                            <w:rFonts w:ascii="Consolas"/>
                            <w:color w:val="0000FF"/>
                            <w:w w:val="105"/>
                            <w:sz w:val="17"/>
                          </w:rPr>
                          <w:t>Calcable</w:t>
                        </w:r>
                        <w:r>
                          <w:rPr>
                            <w:rFonts w:ascii="Consolas"/>
                            <w:color w:val="0000FF"/>
                            <w:spacing w:val="-44"/>
                            <w:w w:val="105"/>
                            <w:sz w:val="17"/>
                          </w:rPr>
                          <w:t xml:space="preserve"> </w:t>
                        </w:r>
                        <w:r>
                          <w:rPr>
                            <w:rFonts w:ascii="Consolas"/>
                            <w:color w:val="333333"/>
                            <w:spacing w:val="-16"/>
                            <w:w w:val="105"/>
                            <w:sz w:val="17"/>
                          </w:rPr>
                          <w:t>{</w:t>
                        </w:r>
                      </w:p>
                      <w:p>
                        <w:pPr>
                          <w:spacing w:before="0" w:line="198" w:lineRule="exact"/>
                          <w:ind w:left="650" w:right="0" w:firstLine="0"/>
                          <w:jc w:val="left"/>
                          <w:rPr>
                            <w:rFonts w:ascii="Consolas"/>
                            <w:sz w:val="17"/>
                          </w:rPr>
                        </w:pPr>
                        <w:r>
                          <w:rPr>
                            <w:rFonts w:ascii="Consolas"/>
                            <w:color w:val="008754"/>
                            <w:w w:val="105"/>
                            <w:sz w:val="17"/>
                          </w:rPr>
                          <w:t xml:space="preserve">int </w:t>
                        </w:r>
                        <w:r>
                          <w:rPr>
                            <w:rFonts w:ascii="Consolas"/>
                            <w:w w:val="105"/>
                            <w:sz w:val="17"/>
                          </w:rPr>
                          <w:t>calc</w:t>
                        </w:r>
                        <w:r>
                          <w:rPr>
                            <w:rFonts w:ascii="Consolas"/>
                            <w:color w:val="333333"/>
                            <w:w w:val="105"/>
                            <w:sz w:val="17"/>
                          </w:rPr>
                          <w:t>(</w:t>
                        </w:r>
                        <w:r>
                          <w:rPr>
                            <w:rFonts w:ascii="Consolas"/>
                            <w:color w:val="008754"/>
                            <w:w w:val="105"/>
                            <w:sz w:val="17"/>
                          </w:rPr>
                          <w:t xml:space="preserve">int </w:t>
                        </w:r>
                        <w:r>
                          <w:rPr>
                            <w:rFonts w:ascii="Consolas"/>
                            <w:w w:val="105"/>
                            <w:sz w:val="17"/>
                          </w:rPr>
                          <w:t>num</w:t>
                        </w:r>
                        <w:r>
                          <w:rPr>
                            <w:rFonts w:ascii="Consolas"/>
                            <w:color w:val="333333"/>
                            <w:w w:val="105"/>
                            <w:sz w:val="17"/>
                          </w:rPr>
                          <w:t>);</w:t>
                        </w:r>
                      </w:p>
                      <w:p>
                        <w:pPr>
                          <w:spacing w:before="72"/>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1"/>
        <w:ind w:left="0"/>
        <w:rPr>
          <w:sz w:val="6"/>
        </w:rPr>
      </w:pPr>
    </w:p>
    <w:p>
      <w:pPr>
        <w:pStyle w:val="5"/>
        <w:spacing w:before="58"/>
      </w:pPr>
      <w:r>
        <w:rPr>
          <w:color w:val="333333"/>
          <w:w w:val="105"/>
        </w:rPr>
        <w:t>第一种写法是使用</w:t>
      </w:r>
      <w:r>
        <w:rPr>
          <w:rFonts w:ascii="Open Sans" w:eastAsia="Open Sans"/>
          <w:color w:val="333333"/>
          <w:w w:val="105"/>
        </w:rPr>
        <w:t>Lambda</w:t>
      </w:r>
      <w:r>
        <w:rPr>
          <w:color w:val="333333"/>
          <w:w w:val="105"/>
        </w:rPr>
        <w:t>表达式：</w:t>
      </w:r>
    </w:p>
    <w:p>
      <w:pPr>
        <w:spacing w:after="0"/>
        <w:sectPr>
          <w:type w:val="continuous"/>
          <w:pgSz w:w="11900" w:h="16820"/>
          <w:pgMar w:top="1520" w:right="940" w:bottom="280" w:left="940" w:header="720" w:footer="720" w:gutter="0"/>
        </w:sectPr>
      </w:pPr>
    </w:p>
    <w:p>
      <w:pPr>
        <w:pStyle w:val="5"/>
        <w:ind w:left="109"/>
        <w:rPr>
          <w:sz w:val="20"/>
        </w:rPr>
      </w:pPr>
      <w:r>
        <w:rPr>
          <w:sz w:val="20"/>
        </w:rPr>
        <mc:AlternateContent>
          <mc:Choice Requires="wpg">
            <w:drawing>
              <wp:inline distT="0" distB="0" distL="114300" distR="114300">
                <wp:extent cx="6223000" cy="1687195"/>
                <wp:effectExtent l="635" t="635" r="5715" b="7620"/>
                <wp:docPr id="22" name="组合 22"/>
                <wp:cNvGraphicFramePr/>
                <a:graphic xmlns:a="http://schemas.openxmlformats.org/drawingml/2006/main">
                  <a:graphicData uri="http://schemas.microsoft.com/office/word/2010/wordprocessingGroup">
                    <wpg:wgp>
                      <wpg:cNvGrpSpPr/>
                      <wpg:grpSpPr>
                        <a:xfrm>
                          <a:off x="0" y="0"/>
                          <a:ext cx="6223000" cy="1687195"/>
                          <a:chOff x="0" y="0"/>
                          <a:chExt cx="9800" cy="2657"/>
                        </a:xfrm>
                      </wpg:grpSpPr>
                      <wps:wsp>
                        <wps:cNvPr id="19" name="任意多边形 19"/>
                        <wps:cNvSpPr/>
                        <wps:spPr>
                          <a:xfrm>
                            <a:off x="7" y="7"/>
                            <a:ext cx="9785" cy="2642"/>
                          </a:xfrm>
                          <a:custGeom>
                            <a:avLst/>
                            <a:gdLst/>
                            <a:ahLst/>
                            <a:cxnLst/>
                            <a:pathLst>
                              <a:path w="9785" h="2642">
                                <a:moveTo>
                                  <a:pt x="9746" y="2642"/>
                                </a:moveTo>
                                <a:lnTo>
                                  <a:pt x="37" y="2642"/>
                                </a:lnTo>
                                <a:lnTo>
                                  <a:pt x="21" y="2639"/>
                                </a:lnTo>
                                <a:lnTo>
                                  <a:pt x="9" y="2632"/>
                                </a:lnTo>
                                <a:lnTo>
                                  <a:pt x="2" y="2621"/>
                                </a:lnTo>
                                <a:lnTo>
                                  <a:pt x="0" y="2604"/>
                                </a:lnTo>
                                <a:lnTo>
                                  <a:pt x="0" y="38"/>
                                </a:lnTo>
                                <a:lnTo>
                                  <a:pt x="2" y="22"/>
                                </a:lnTo>
                                <a:lnTo>
                                  <a:pt x="9" y="10"/>
                                </a:lnTo>
                                <a:lnTo>
                                  <a:pt x="21" y="3"/>
                                </a:lnTo>
                                <a:lnTo>
                                  <a:pt x="37" y="0"/>
                                </a:lnTo>
                                <a:lnTo>
                                  <a:pt x="9746" y="0"/>
                                </a:lnTo>
                                <a:lnTo>
                                  <a:pt x="9763" y="3"/>
                                </a:lnTo>
                                <a:lnTo>
                                  <a:pt x="9774" y="10"/>
                                </a:lnTo>
                                <a:lnTo>
                                  <a:pt x="9781" y="22"/>
                                </a:lnTo>
                                <a:lnTo>
                                  <a:pt x="9784" y="38"/>
                                </a:lnTo>
                                <a:lnTo>
                                  <a:pt x="9784" y="2604"/>
                                </a:lnTo>
                                <a:lnTo>
                                  <a:pt x="9781" y="2621"/>
                                </a:lnTo>
                                <a:lnTo>
                                  <a:pt x="9774" y="2632"/>
                                </a:lnTo>
                                <a:lnTo>
                                  <a:pt x="9763" y="2639"/>
                                </a:lnTo>
                                <a:lnTo>
                                  <a:pt x="9746" y="2642"/>
                                </a:lnTo>
                                <a:close/>
                              </a:path>
                            </a:pathLst>
                          </a:custGeom>
                          <a:solidFill>
                            <a:srgbClr val="F8F8F8"/>
                          </a:solidFill>
                          <a:ln>
                            <a:noFill/>
                          </a:ln>
                        </wps:spPr>
                        <wps:bodyPr upright="1"/>
                      </wps:wsp>
                      <wps:wsp>
                        <wps:cNvPr id="20" name="任意多边形 20"/>
                        <wps:cNvSpPr/>
                        <wps:spPr>
                          <a:xfrm>
                            <a:off x="7" y="7"/>
                            <a:ext cx="9785" cy="2642"/>
                          </a:xfrm>
                          <a:custGeom>
                            <a:avLst/>
                            <a:gdLst/>
                            <a:ahLst/>
                            <a:cxnLst/>
                            <a:pathLst>
                              <a:path w="9785" h="2642">
                                <a:moveTo>
                                  <a:pt x="0" y="2603"/>
                                </a:moveTo>
                                <a:lnTo>
                                  <a:pt x="0" y="37"/>
                                </a:lnTo>
                                <a:lnTo>
                                  <a:pt x="2" y="21"/>
                                </a:lnTo>
                                <a:lnTo>
                                  <a:pt x="9" y="9"/>
                                </a:lnTo>
                                <a:lnTo>
                                  <a:pt x="21" y="2"/>
                                </a:lnTo>
                                <a:lnTo>
                                  <a:pt x="37" y="0"/>
                                </a:lnTo>
                                <a:lnTo>
                                  <a:pt x="9746" y="0"/>
                                </a:lnTo>
                                <a:lnTo>
                                  <a:pt x="9763" y="2"/>
                                </a:lnTo>
                                <a:lnTo>
                                  <a:pt x="9774" y="9"/>
                                </a:lnTo>
                                <a:lnTo>
                                  <a:pt x="9781" y="21"/>
                                </a:lnTo>
                                <a:lnTo>
                                  <a:pt x="9784" y="37"/>
                                </a:lnTo>
                                <a:lnTo>
                                  <a:pt x="9784" y="2603"/>
                                </a:lnTo>
                                <a:lnTo>
                                  <a:pt x="9781" y="2620"/>
                                </a:lnTo>
                                <a:lnTo>
                                  <a:pt x="9774" y="2631"/>
                                </a:lnTo>
                                <a:lnTo>
                                  <a:pt x="9763" y="2638"/>
                                </a:lnTo>
                                <a:lnTo>
                                  <a:pt x="9746" y="2641"/>
                                </a:lnTo>
                                <a:lnTo>
                                  <a:pt x="37" y="2641"/>
                                </a:lnTo>
                                <a:lnTo>
                                  <a:pt x="21" y="2638"/>
                                </a:lnTo>
                                <a:lnTo>
                                  <a:pt x="9" y="2631"/>
                                </a:lnTo>
                                <a:lnTo>
                                  <a:pt x="2" y="2620"/>
                                </a:lnTo>
                                <a:lnTo>
                                  <a:pt x="0" y="2603"/>
                                </a:lnTo>
                                <a:close/>
                              </a:path>
                            </a:pathLst>
                          </a:custGeom>
                          <a:noFill/>
                          <a:ln w="9529" cap="flat" cmpd="sng">
                            <a:solidFill>
                              <a:srgbClr val="DDDDDD"/>
                            </a:solidFill>
                            <a:prstDash val="solid"/>
                            <a:headEnd type="none" w="med" len="med"/>
                            <a:tailEnd type="none" w="med" len="med"/>
                          </a:ln>
                        </wps:spPr>
                        <wps:bodyPr upright="1"/>
                      </wps:wsp>
                      <wps:wsp>
                        <wps:cNvPr id="21" name="文本框 21"/>
                        <wps:cNvSpPr txBox="1"/>
                        <wps:spPr>
                          <a:xfrm>
                            <a:off x="0" y="0"/>
                            <a:ext cx="9800" cy="2657"/>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Demo05Lambda </w:t>
                              </w:r>
                              <w:r>
                                <w:rPr>
                                  <w:rFonts w:ascii="Consolas"/>
                                  <w:color w:val="333333"/>
                                  <w:w w:val="105"/>
                                  <w:sz w:val="17"/>
                                </w:rPr>
                                <w:t>{</w:t>
                              </w:r>
                            </w:p>
                            <w:p>
                              <w:pPr>
                                <w:spacing w:before="72" w:line="326" w:lineRule="auto"/>
                                <w:ind w:left="1036" w:right="3944" w:hanging="404"/>
                                <w:jc w:val="left"/>
                                <w:rPr>
                                  <w:rFonts w:ascii="Consolas"/>
                                  <w:sz w:val="17"/>
                                </w:rPr>
                              </w:pPr>
                              <w:r>
                                <w:rPr>
                                  <w:rFonts w:ascii="Consolas"/>
                                  <w:color w:val="770087"/>
                                  <w:w w:val="105"/>
                                  <w:sz w:val="17"/>
                                </w:rPr>
                                <w:t>private</w:t>
                              </w:r>
                              <w:r>
                                <w:rPr>
                                  <w:rFonts w:ascii="Consolas"/>
                                  <w:color w:val="770087"/>
                                  <w:spacing w:val="-14"/>
                                  <w:w w:val="105"/>
                                  <w:sz w:val="17"/>
                                </w:rPr>
                                <w:t xml:space="preserve"> </w:t>
                              </w:r>
                              <w:r>
                                <w:rPr>
                                  <w:rFonts w:ascii="Consolas"/>
                                  <w:color w:val="770087"/>
                                  <w:w w:val="105"/>
                                  <w:sz w:val="17"/>
                                </w:rPr>
                                <w:t>static</w:t>
                              </w:r>
                              <w:r>
                                <w:rPr>
                                  <w:rFonts w:ascii="Consolas"/>
                                  <w:color w:val="770087"/>
                                  <w:spacing w:val="-14"/>
                                  <w:w w:val="105"/>
                                  <w:sz w:val="17"/>
                                </w:rPr>
                                <w:t xml:space="preserve"> </w:t>
                              </w:r>
                              <w:r>
                                <w:rPr>
                                  <w:rFonts w:ascii="Consolas"/>
                                  <w:color w:val="008754"/>
                                  <w:w w:val="105"/>
                                  <w:sz w:val="17"/>
                                </w:rPr>
                                <w:t>void</w:t>
                              </w:r>
                              <w:r>
                                <w:rPr>
                                  <w:rFonts w:ascii="Consolas"/>
                                  <w:color w:val="008754"/>
                                  <w:spacing w:val="-14"/>
                                  <w:w w:val="105"/>
                                  <w:sz w:val="17"/>
                                </w:rPr>
                                <w:t xml:space="preserve"> </w:t>
                              </w:r>
                              <w:r>
                                <w:rPr>
                                  <w:rFonts w:ascii="Consolas"/>
                                  <w:w w:val="105"/>
                                  <w:sz w:val="17"/>
                                </w:rPr>
                                <w:t>method</w:t>
                              </w:r>
                              <w:r>
                                <w:rPr>
                                  <w:rFonts w:ascii="Consolas"/>
                                  <w:color w:val="333333"/>
                                  <w:w w:val="105"/>
                                  <w:sz w:val="17"/>
                                </w:rPr>
                                <w:t>(</w:t>
                              </w:r>
                              <w:r>
                                <w:rPr>
                                  <w:rFonts w:ascii="Consolas"/>
                                  <w:color w:val="008754"/>
                                  <w:w w:val="105"/>
                                  <w:sz w:val="17"/>
                                </w:rPr>
                                <w:t>int</w:t>
                              </w:r>
                              <w:r>
                                <w:rPr>
                                  <w:rFonts w:ascii="Consolas"/>
                                  <w:color w:val="008754"/>
                                  <w:spacing w:val="-14"/>
                                  <w:w w:val="105"/>
                                  <w:sz w:val="17"/>
                                </w:rPr>
                                <w:t xml:space="preserve"> </w:t>
                              </w:r>
                              <w:r>
                                <w:rPr>
                                  <w:rFonts w:ascii="Consolas"/>
                                  <w:w w:val="105"/>
                                  <w:sz w:val="17"/>
                                </w:rPr>
                                <w:t>num</w:t>
                              </w:r>
                              <w:r>
                                <w:rPr>
                                  <w:rFonts w:ascii="Consolas"/>
                                  <w:color w:val="333333"/>
                                  <w:w w:val="105"/>
                                  <w:sz w:val="17"/>
                                </w:rPr>
                                <w:t>,</w:t>
                              </w:r>
                              <w:r>
                                <w:rPr>
                                  <w:rFonts w:ascii="Consolas"/>
                                  <w:color w:val="333333"/>
                                  <w:spacing w:val="-14"/>
                                  <w:w w:val="105"/>
                                  <w:sz w:val="17"/>
                                </w:rPr>
                                <w:t xml:space="preserve"> </w:t>
                              </w:r>
                              <w:r>
                                <w:rPr>
                                  <w:rFonts w:ascii="Consolas"/>
                                  <w:w w:val="105"/>
                                  <w:sz w:val="17"/>
                                </w:rPr>
                                <w:t>Calcable</w:t>
                              </w:r>
                              <w:r>
                                <w:rPr>
                                  <w:rFonts w:ascii="Consolas"/>
                                  <w:spacing w:val="-13"/>
                                  <w:w w:val="105"/>
                                  <w:sz w:val="17"/>
                                </w:rPr>
                                <w:t xml:space="preserve"> </w:t>
                              </w:r>
                              <w:r>
                                <w:rPr>
                                  <w:rFonts w:ascii="Consolas"/>
                                  <w:w w:val="105"/>
                                  <w:sz w:val="17"/>
                                </w:rPr>
                                <w:t>lambda</w:t>
                              </w:r>
                              <w:r>
                                <w:rPr>
                                  <w:rFonts w:ascii="Consolas"/>
                                  <w:color w:val="333333"/>
                                  <w:w w:val="105"/>
                                  <w:sz w:val="17"/>
                                </w:rPr>
                                <w:t>)</w:t>
                              </w:r>
                              <w:r>
                                <w:rPr>
                                  <w:rFonts w:ascii="Consolas"/>
                                  <w:color w:val="333333"/>
                                  <w:spacing w:val="-13"/>
                                  <w:w w:val="105"/>
                                  <w:sz w:val="17"/>
                                </w:rPr>
                                <w:t xml:space="preserve"> </w:t>
                              </w:r>
                              <w:r>
                                <w:rPr>
                                  <w:rFonts w:ascii="Consolas"/>
                                  <w:color w:val="333333"/>
                                  <w:w w:val="105"/>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lambda</w:t>
                              </w:r>
                              <w:r>
                                <w:rPr>
                                  <w:rFonts w:ascii="Consolas"/>
                                  <w:color w:val="333333"/>
                                  <w:w w:val="105"/>
                                  <w:sz w:val="17"/>
                                </w:rPr>
                                <w:t>.</w:t>
                              </w:r>
                              <w:r>
                                <w:rPr>
                                  <w:rFonts w:ascii="Consolas"/>
                                  <w:w w:val="105"/>
                                  <w:sz w:val="17"/>
                                </w:rPr>
                                <w:t>calc</w:t>
                              </w:r>
                              <w:r>
                                <w:rPr>
                                  <w:rFonts w:ascii="Consolas"/>
                                  <w:color w:val="333333"/>
                                  <w:w w:val="105"/>
                                  <w:sz w:val="17"/>
                                </w:rPr>
                                <w:t>(</w:t>
                              </w:r>
                              <w:r>
                                <w:rPr>
                                  <w:rFonts w:ascii="Consolas"/>
                                  <w:w w:val="105"/>
                                  <w:sz w:val="17"/>
                                </w:rPr>
                                <w:t>num</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36" w:right="5302" w:hanging="404"/>
                                <w:jc w:val="left"/>
                                <w:rPr>
                                  <w:rFonts w:ascii="Consolas" w:hAnsi="Consolas"/>
                                  <w:sz w:val="17"/>
                                </w:rPr>
                              </w:pPr>
                              <w:r>
                                <w:rPr>
                                  <w:rFonts w:ascii="Consolas" w:hAnsi="Consolas"/>
                                  <w:color w:val="770087"/>
                                  <w:w w:val="105"/>
                                  <w:sz w:val="17"/>
                                </w:rPr>
                                <w:t xml:space="preserve">public static </w:t>
                              </w:r>
                              <w:r>
                                <w:rPr>
                                  <w:rFonts w:ascii="Consolas" w:hAnsi="Consolas"/>
                                  <w:color w:val="008754"/>
                                  <w:w w:val="105"/>
                                  <w:sz w:val="17"/>
                                </w:rPr>
                                <w:t xml:space="preserve">void </w:t>
                              </w:r>
                              <w:r>
                                <w:rPr>
                                  <w:rFonts w:ascii="Consolas" w:hAnsi="Consolas"/>
                                  <w:w w:val="105"/>
                                  <w:sz w:val="17"/>
                                </w:rPr>
                                <w:t>main</w:t>
                              </w:r>
                              <w:r>
                                <w:rPr>
                                  <w:rFonts w:ascii="Consolas" w:hAnsi="Consolas"/>
                                  <w:color w:val="333333"/>
                                  <w:w w:val="105"/>
                                  <w:sz w:val="17"/>
                                </w:rPr>
                                <w:t>(</w:t>
                              </w:r>
                              <w:r>
                                <w:rPr>
                                  <w:rFonts w:ascii="Consolas" w:hAnsi="Consolas"/>
                                  <w:color w:val="008754"/>
                                  <w:w w:val="105"/>
                                  <w:sz w:val="17"/>
                                </w:rPr>
                                <w:t>String</w:t>
                              </w:r>
                              <w:r>
                                <w:rPr>
                                  <w:rFonts w:ascii="Consolas" w:hAnsi="Consolas"/>
                                  <w:color w:val="333333"/>
                                  <w:w w:val="105"/>
                                  <w:sz w:val="17"/>
                                </w:rPr>
                                <w:t xml:space="preserve">[] </w:t>
                              </w:r>
                              <w:r>
                                <w:rPr>
                                  <w:rFonts w:ascii="Consolas" w:hAnsi="Consolas"/>
                                  <w:w w:val="105"/>
                                  <w:sz w:val="17"/>
                                </w:rPr>
                                <w:t>args</w:t>
                              </w:r>
                              <w:r>
                                <w:rPr>
                                  <w:rFonts w:ascii="Consolas" w:hAnsi="Consolas"/>
                                  <w:color w:val="333333"/>
                                  <w:w w:val="105"/>
                                  <w:sz w:val="17"/>
                                </w:rPr>
                                <w:t>)</w:t>
                              </w:r>
                              <w:r>
                                <w:rPr>
                                  <w:rFonts w:ascii="Consolas" w:hAnsi="Consolas"/>
                                  <w:color w:val="333333"/>
                                  <w:spacing w:val="-69"/>
                                  <w:w w:val="105"/>
                                  <w:sz w:val="17"/>
                                </w:rPr>
                                <w:t xml:space="preserve"> </w:t>
                              </w:r>
                              <w:r>
                                <w:rPr>
                                  <w:rFonts w:ascii="Consolas" w:hAnsi="Consolas"/>
                                  <w:color w:val="333333"/>
                                  <w:spacing w:val="-11"/>
                                  <w:w w:val="105"/>
                                  <w:sz w:val="17"/>
                                </w:rPr>
                                <w:t xml:space="preserve">{ </w:t>
                              </w:r>
                              <w:r>
                                <w:rPr>
                                  <w:rFonts w:ascii="Consolas" w:hAnsi="Consolas"/>
                                  <w:w w:val="105"/>
                                  <w:sz w:val="17"/>
                                </w:rPr>
                                <w:t>method</w:t>
                              </w:r>
                              <w:r>
                                <w:rPr>
                                  <w:rFonts w:ascii="Consolas" w:hAnsi="Consolas"/>
                                  <w:color w:val="333333"/>
                                  <w:w w:val="105"/>
                                  <w:sz w:val="17"/>
                                </w:rPr>
                                <w:t>(</w:t>
                              </w:r>
                              <w:r>
                                <w:rPr>
                                  <w:rFonts w:ascii="Consolas" w:hAnsi="Consolas"/>
                                  <w:color w:val="971A1A"/>
                                  <w:w w:val="105"/>
                                  <w:sz w:val="17"/>
                                </w:rPr>
                                <w:t>‐</w:t>
                              </w:r>
                              <w:r>
                                <w:rPr>
                                  <w:rFonts w:ascii="Consolas" w:hAnsi="Consolas"/>
                                  <w:color w:val="116644"/>
                                  <w:w w:val="105"/>
                                  <w:sz w:val="17"/>
                                </w:rPr>
                                <w:t>10</w:t>
                              </w:r>
                              <w:r>
                                <w:rPr>
                                  <w:rFonts w:ascii="Consolas" w:hAnsi="Consolas"/>
                                  <w:color w:val="333333"/>
                                  <w:w w:val="105"/>
                                  <w:sz w:val="17"/>
                                </w:rPr>
                                <w:t xml:space="preserve">, </w:t>
                              </w:r>
                              <w:r>
                                <w:rPr>
                                  <w:rFonts w:ascii="Consolas" w:hAnsi="Consolas"/>
                                  <w:w w:val="105"/>
                                  <w:sz w:val="17"/>
                                </w:rPr>
                                <w:t xml:space="preserve">n </w:t>
                              </w:r>
                              <w:r>
                                <w:rPr>
                                  <w:rFonts w:ascii="Consolas" w:hAnsi="Consolas"/>
                                  <w:color w:val="971A1A"/>
                                  <w:w w:val="105"/>
                                  <w:sz w:val="17"/>
                                </w:rPr>
                                <w:t xml:space="preserve">‐&gt; </w:t>
                              </w:r>
                              <w:r>
                                <w:rPr>
                                  <w:rFonts w:ascii="Consolas" w:hAnsi="Consolas"/>
                                  <w:w w:val="105"/>
                                  <w:sz w:val="17"/>
                                </w:rPr>
                                <w:t>Math</w:t>
                              </w:r>
                              <w:r>
                                <w:rPr>
                                  <w:rFonts w:ascii="Consolas" w:hAnsi="Consolas"/>
                                  <w:color w:val="333333"/>
                                  <w:w w:val="105"/>
                                  <w:sz w:val="17"/>
                                </w:rPr>
                                <w:t>.</w:t>
                              </w:r>
                              <w:r>
                                <w:rPr>
                                  <w:rFonts w:ascii="Consolas" w:hAnsi="Consolas"/>
                                  <w:w w:val="105"/>
                                  <w:sz w:val="17"/>
                                </w:rPr>
                                <w:t>abs</w:t>
                              </w:r>
                              <w:r>
                                <w:rPr>
                                  <w:rFonts w:ascii="Consolas" w:hAnsi="Consolas"/>
                                  <w:color w:val="333333"/>
                                  <w:w w:val="105"/>
                                  <w:sz w:val="17"/>
                                </w:rPr>
                                <w:t>(</w:t>
                              </w:r>
                              <w:r>
                                <w:rPr>
                                  <w:rFonts w:ascii="Consolas" w:hAnsi="Consolas"/>
                                  <w:w w:val="105"/>
                                  <w:sz w:val="17"/>
                                </w:rPr>
                                <w:t>n</w:t>
                              </w:r>
                              <w:r>
                                <w:rPr>
                                  <w:rFonts w:ascii="Consolas" w:hAns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inline>
            </w:drawing>
          </mc:Choice>
          <mc:Fallback>
            <w:pict>
              <v:group id="_x0000_s1026" o:spid="_x0000_s1026" o:spt="203" style="height:132.85pt;width:490pt;" coordsize="9800,2657" o:gfxdata="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BA5uWa1gAAAAUBAAAPAAAAAAAAAAEAIAAAACIAAABkcnMvZG93bnJl&#10;di54bWxQSwECFAAUAAAACACHTuJAmN29GTkEAAAZDwAADgAAAAAAAAABACAAAAAlAQAAZHJzL2Uy&#10;b0RvYy54bWxQSwUGAAAAAAYABgBZAQAA0AcAAAAA&#10;">
                <o:lock v:ext="edit" aspectratio="f"/>
                <v:shape id="_x0000_s1026" o:spid="_x0000_s1026" o:spt="100" style="position:absolute;left:7;top:7;height:2642;width:9785;" fillcolor="#F8F8F8" filled="t" stroked="f" coordsize="9785,2642" o:gfxdata="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8r/bsAAADb&#10;AAAADwAAAAAAAAABACAAAAAiAAAAZHJzL2Rvd25yZXYueG1sUEsBAhQAFAAAAAgAh07iQDMvBZ47&#10;AAAAOQAAABAAAAAAAAAAAQAgAAAACgEAAGRycy9zaGFwZXhtbC54bWxQSwUGAAAAAAYABgBbAQAA&#10;tAMAAAAA&#10;" path="m9746,2642l37,2642,21,2639,9,2632,2,2621,0,2604,0,38,2,22,9,10,21,3,37,0,9746,0,9763,3,9774,10,9781,22,9784,38,9784,2604,9781,2621,9774,2632,9763,2639,9746,2642xe">
                  <v:fill on="t" focussize="0,0"/>
                  <v:stroke on="f"/>
                  <v:imagedata o:title=""/>
                  <o:lock v:ext="edit" aspectratio="f"/>
                </v:shape>
                <v:shape id="_x0000_s1026" o:spid="_x0000_s1026" o:spt="100" style="position:absolute;left:7;top:7;height:2642;width:9785;" filled="f" stroked="t" coordsize="9785,2642" o:gfxdata="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4elVrsAAADb&#10;AAAADwAAAAAAAAABACAAAAAiAAAAZHJzL2Rvd25yZXYueG1sUEsBAhQAFAAAAAgAh07iQDMvBZ47&#10;AAAAOQAAABAAAAAAAAAAAQAgAAAACgEAAGRycy9zaGFwZXhtbC54bWxQSwUGAAAAAAYABgBbAQAA&#10;tAMAAAAA&#10;" path="m0,2603l0,37,2,21,9,9,21,2,37,0,9746,0,9763,2,9774,9,9781,21,9784,37,9784,2603,9781,2620,9774,2631,9763,2638,9746,2641,37,2641,21,2638,9,2631,2,2620,0,2603xe">
                  <v:fill on="f" focussize="0,0"/>
                  <v:stroke weight="0.750314960629921pt" color="#DDDDDD" joinstyle="round"/>
                  <v:imagedata o:title=""/>
                  <o:lock v:ext="edit" aspectratio="f"/>
                </v:shape>
                <v:shape id="_x0000_s1026" o:spid="_x0000_s1026" o:spt="202" type="#_x0000_t202" style="position:absolute;left:0;top:0;height:2657;width:9800;" filled="f" stroked="f" coordsize="21600,21600" o:gfxdata="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qen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Demo05Lambda </w:t>
                        </w:r>
                        <w:r>
                          <w:rPr>
                            <w:rFonts w:ascii="Consolas"/>
                            <w:color w:val="333333"/>
                            <w:w w:val="105"/>
                            <w:sz w:val="17"/>
                          </w:rPr>
                          <w:t>{</w:t>
                        </w:r>
                      </w:p>
                      <w:p>
                        <w:pPr>
                          <w:spacing w:before="72" w:line="326" w:lineRule="auto"/>
                          <w:ind w:left="1036" w:right="3944" w:hanging="404"/>
                          <w:jc w:val="left"/>
                          <w:rPr>
                            <w:rFonts w:ascii="Consolas"/>
                            <w:sz w:val="17"/>
                          </w:rPr>
                        </w:pPr>
                        <w:r>
                          <w:rPr>
                            <w:rFonts w:ascii="Consolas"/>
                            <w:color w:val="770087"/>
                            <w:w w:val="105"/>
                            <w:sz w:val="17"/>
                          </w:rPr>
                          <w:t>private</w:t>
                        </w:r>
                        <w:r>
                          <w:rPr>
                            <w:rFonts w:ascii="Consolas"/>
                            <w:color w:val="770087"/>
                            <w:spacing w:val="-14"/>
                            <w:w w:val="105"/>
                            <w:sz w:val="17"/>
                          </w:rPr>
                          <w:t xml:space="preserve"> </w:t>
                        </w:r>
                        <w:r>
                          <w:rPr>
                            <w:rFonts w:ascii="Consolas"/>
                            <w:color w:val="770087"/>
                            <w:w w:val="105"/>
                            <w:sz w:val="17"/>
                          </w:rPr>
                          <w:t>static</w:t>
                        </w:r>
                        <w:r>
                          <w:rPr>
                            <w:rFonts w:ascii="Consolas"/>
                            <w:color w:val="770087"/>
                            <w:spacing w:val="-14"/>
                            <w:w w:val="105"/>
                            <w:sz w:val="17"/>
                          </w:rPr>
                          <w:t xml:space="preserve"> </w:t>
                        </w:r>
                        <w:r>
                          <w:rPr>
                            <w:rFonts w:ascii="Consolas"/>
                            <w:color w:val="008754"/>
                            <w:w w:val="105"/>
                            <w:sz w:val="17"/>
                          </w:rPr>
                          <w:t>void</w:t>
                        </w:r>
                        <w:r>
                          <w:rPr>
                            <w:rFonts w:ascii="Consolas"/>
                            <w:color w:val="008754"/>
                            <w:spacing w:val="-14"/>
                            <w:w w:val="105"/>
                            <w:sz w:val="17"/>
                          </w:rPr>
                          <w:t xml:space="preserve"> </w:t>
                        </w:r>
                        <w:r>
                          <w:rPr>
                            <w:rFonts w:ascii="Consolas"/>
                            <w:w w:val="105"/>
                            <w:sz w:val="17"/>
                          </w:rPr>
                          <w:t>method</w:t>
                        </w:r>
                        <w:r>
                          <w:rPr>
                            <w:rFonts w:ascii="Consolas"/>
                            <w:color w:val="333333"/>
                            <w:w w:val="105"/>
                            <w:sz w:val="17"/>
                          </w:rPr>
                          <w:t>(</w:t>
                        </w:r>
                        <w:r>
                          <w:rPr>
                            <w:rFonts w:ascii="Consolas"/>
                            <w:color w:val="008754"/>
                            <w:w w:val="105"/>
                            <w:sz w:val="17"/>
                          </w:rPr>
                          <w:t>int</w:t>
                        </w:r>
                        <w:r>
                          <w:rPr>
                            <w:rFonts w:ascii="Consolas"/>
                            <w:color w:val="008754"/>
                            <w:spacing w:val="-14"/>
                            <w:w w:val="105"/>
                            <w:sz w:val="17"/>
                          </w:rPr>
                          <w:t xml:space="preserve"> </w:t>
                        </w:r>
                        <w:r>
                          <w:rPr>
                            <w:rFonts w:ascii="Consolas"/>
                            <w:w w:val="105"/>
                            <w:sz w:val="17"/>
                          </w:rPr>
                          <w:t>num</w:t>
                        </w:r>
                        <w:r>
                          <w:rPr>
                            <w:rFonts w:ascii="Consolas"/>
                            <w:color w:val="333333"/>
                            <w:w w:val="105"/>
                            <w:sz w:val="17"/>
                          </w:rPr>
                          <w:t>,</w:t>
                        </w:r>
                        <w:r>
                          <w:rPr>
                            <w:rFonts w:ascii="Consolas"/>
                            <w:color w:val="333333"/>
                            <w:spacing w:val="-14"/>
                            <w:w w:val="105"/>
                            <w:sz w:val="17"/>
                          </w:rPr>
                          <w:t xml:space="preserve"> </w:t>
                        </w:r>
                        <w:r>
                          <w:rPr>
                            <w:rFonts w:ascii="Consolas"/>
                            <w:w w:val="105"/>
                            <w:sz w:val="17"/>
                          </w:rPr>
                          <w:t>Calcable</w:t>
                        </w:r>
                        <w:r>
                          <w:rPr>
                            <w:rFonts w:ascii="Consolas"/>
                            <w:spacing w:val="-13"/>
                            <w:w w:val="105"/>
                            <w:sz w:val="17"/>
                          </w:rPr>
                          <w:t xml:space="preserve"> </w:t>
                        </w:r>
                        <w:r>
                          <w:rPr>
                            <w:rFonts w:ascii="Consolas"/>
                            <w:w w:val="105"/>
                            <w:sz w:val="17"/>
                          </w:rPr>
                          <w:t>lambda</w:t>
                        </w:r>
                        <w:r>
                          <w:rPr>
                            <w:rFonts w:ascii="Consolas"/>
                            <w:color w:val="333333"/>
                            <w:w w:val="105"/>
                            <w:sz w:val="17"/>
                          </w:rPr>
                          <w:t>)</w:t>
                        </w:r>
                        <w:r>
                          <w:rPr>
                            <w:rFonts w:ascii="Consolas"/>
                            <w:color w:val="333333"/>
                            <w:spacing w:val="-13"/>
                            <w:w w:val="105"/>
                            <w:sz w:val="17"/>
                          </w:rPr>
                          <w:t xml:space="preserve"> </w:t>
                        </w:r>
                        <w:r>
                          <w:rPr>
                            <w:rFonts w:ascii="Consolas"/>
                            <w:color w:val="333333"/>
                            <w:w w:val="105"/>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lambda</w:t>
                        </w:r>
                        <w:r>
                          <w:rPr>
                            <w:rFonts w:ascii="Consolas"/>
                            <w:color w:val="333333"/>
                            <w:w w:val="105"/>
                            <w:sz w:val="17"/>
                          </w:rPr>
                          <w:t>.</w:t>
                        </w:r>
                        <w:r>
                          <w:rPr>
                            <w:rFonts w:ascii="Consolas"/>
                            <w:w w:val="105"/>
                            <w:sz w:val="17"/>
                          </w:rPr>
                          <w:t>calc</w:t>
                        </w:r>
                        <w:r>
                          <w:rPr>
                            <w:rFonts w:ascii="Consolas"/>
                            <w:color w:val="333333"/>
                            <w:w w:val="105"/>
                            <w:sz w:val="17"/>
                          </w:rPr>
                          <w:t>(</w:t>
                        </w:r>
                        <w:r>
                          <w:rPr>
                            <w:rFonts w:ascii="Consolas"/>
                            <w:w w:val="105"/>
                            <w:sz w:val="17"/>
                          </w:rPr>
                          <w:t>num</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36" w:right="5302" w:hanging="404"/>
                          <w:jc w:val="left"/>
                          <w:rPr>
                            <w:rFonts w:ascii="Consolas" w:hAnsi="Consolas"/>
                            <w:sz w:val="17"/>
                          </w:rPr>
                        </w:pPr>
                        <w:r>
                          <w:rPr>
                            <w:rFonts w:ascii="Consolas" w:hAnsi="Consolas"/>
                            <w:color w:val="770087"/>
                            <w:w w:val="105"/>
                            <w:sz w:val="17"/>
                          </w:rPr>
                          <w:t xml:space="preserve">public static </w:t>
                        </w:r>
                        <w:r>
                          <w:rPr>
                            <w:rFonts w:ascii="Consolas" w:hAnsi="Consolas"/>
                            <w:color w:val="008754"/>
                            <w:w w:val="105"/>
                            <w:sz w:val="17"/>
                          </w:rPr>
                          <w:t xml:space="preserve">void </w:t>
                        </w:r>
                        <w:r>
                          <w:rPr>
                            <w:rFonts w:ascii="Consolas" w:hAnsi="Consolas"/>
                            <w:w w:val="105"/>
                            <w:sz w:val="17"/>
                          </w:rPr>
                          <w:t>main</w:t>
                        </w:r>
                        <w:r>
                          <w:rPr>
                            <w:rFonts w:ascii="Consolas" w:hAnsi="Consolas"/>
                            <w:color w:val="333333"/>
                            <w:w w:val="105"/>
                            <w:sz w:val="17"/>
                          </w:rPr>
                          <w:t>(</w:t>
                        </w:r>
                        <w:r>
                          <w:rPr>
                            <w:rFonts w:ascii="Consolas" w:hAnsi="Consolas"/>
                            <w:color w:val="008754"/>
                            <w:w w:val="105"/>
                            <w:sz w:val="17"/>
                          </w:rPr>
                          <w:t>String</w:t>
                        </w:r>
                        <w:r>
                          <w:rPr>
                            <w:rFonts w:ascii="Consolas" w:hAnsi="Consolas"/>
                            <w:color w:val="333333"/>
                            <w:w w:val="105"/>
                            <w:sz w:val="17"/>
                          </w:rPr>
                          <w:t xml:space="preserve">[] </w:t>
                        </w:r>
                        <w:r>
                          <w:rPr>
                            <w:rFonts w:ascii="Consolas" w:hAnsi="Consolas"/>
                            <w:w w:val="105"/>
                            <w:sz w:val="17"/>
                          </w:rPr>
                          <w:t>args</w:t>
                        </w:r>
                        <w:r>
                          <w:rPr>
                            <w:rFonts w:ascii="Consolas" w:hAnsi="Consolas"/>
                            <w:color w:val="333333"/>
                            <w:w w:val="105"/>
                            <w:sz w:val="17"/>
                          </w:rPr>
                          <w:t>)</w:t>
                        </w:r>
                        <w:r>
                          <w:rPr>
                            <w:rFonts w:ascii="Consolas" w:hAnsi="Consolas"/>
                            <w:color w:val="333333"/>
                            <w:spacing w:val="-69"/>
                            <w:w w:val="105"/>
                            <w:sz w:val="17"/>
                          </w:rPr>
                          <w:t xml:space="preserve"> </w:t>
                        </w:r>
                        <w:r>
                          <w:rPr>
                            <w:rFonts w:ascii="Consolas" w:hAnsi="Consolas"/>
                            <w:color w:val="333333"/>
                            <w:spacing w:val="-11"/>
                            <w:w w:val="105"/>
                            <w:sz w:val="17"/>
                          </w:rPr>
                          <w:t xml:space="preserve">{ </w:t>
                        </w:r>
                        <w:r>
                          <w:rPr>
                            <w:rFonts w:ascii="Consolas" w:hAnsi="Consolas"/>
                            <w:w w:val="105"/>
                            <w:sz w:val="17"/>
                          </w:rPr>
                          <w:t>method</w:t>
                        </w:r>
                        <w:r>
                          <w:rPr>
                            <w:rFonts w:ascii="Consolas" w:hAnsi="Consolas"/>
                            <w:color w:val="333333"/>
                            <w:w w:val="105"/>
                            <w:sz w:val="17"/>
                          </w:rPr>
                          <w:t>(</w:t>
                        </w:r>
                        <w:r>
                          <w:rPr>
                            <w:rFonts w:ascii="Consolas" w:hAnsi="Consolas"/>
                            <w:color w:val="971A1A"/>
                            <w:w w:val="105"/>
                            <w:sz w:val="17"/>
                          </w:rPr>
                          <w:t>‐</w:t>
                        </w:r>
                        <w:r>
                          <w:rPr>
                            <w:rFonts w:ascii="Consolas" w:hAnsi="Consolas"/>
                            <w:color w:val="116644"/>
                            <w:w w:val="105"/>
                            <w:sz w:val="17"/>
                          </w:rPr>
                          <w:t>10</w:t>
                        </w:r>
                        <w:r>
                          <w:rPr>
                            <w:rFonts w:ascii="Consolas" w:hAnsi="Consolas"/>
                            <w:color w:val="333333"/>
                            <w:w w:val="105"/>
                            <w:sz w:val="17"/>
                          </w:rPr>
                          <w:t xml:space="preserve">, </w:t>
                        </w:r>
                        <w:r>
                          <w:rPr>
                            <w:rFonts w:ascii="Consolas" w:hAnsi="Consolas"/>
                            <w:w w:val="105"/>
                            <w:sz w:val="17"/>
                          </w:rPr>
                          <w:t xml:space="preserve">n </w:t>
                        </w:r>
                        <w:r>
                          <w:rPr>
                            <w:rFonts w:ascii="Consolas" w:hAnsi="Consolas"/>
                            <w:color w:val="971A1A"/>
                            <w:w w:val="105"/>
                            <w:sz w:val="17"/>
                          </w:rPr>
                          <w:t xml:space="preserve">‐&gt; </w:t>
                        </w:r>
                        <w:r>
                          <w:rPr>
                            <w:rFonts w:ascii="Consolas" w:hAnsi="Consolas"/>
                            <w:w w:val="105"/>
                            <w:sz w:val="17"/>
                          </w:rPr>
                          <w:t>Math</w:t>
                        </w:r>
                        <w:r>
                          <w:rPr>
                            <w:rFonts w:ascii="Consolas" w:hAnsi="Consolas"/>
                            <w:color w:val="333333"/>
                            <w:w w:val="105"/>
                            <w:sz w:val="17"/>
                          </w:rPr>
                          <w:t>.</w:t>
                        </w:r>
                        <w:r>
                          <w:rPr>
                            <w:rFonts w:ascii="Consolas" w:hAnsi="Consolas"/>
                            <w:w w:val="105"/>
                            <w:sz w:val="17"/>
                          </w:rPr>
                          <w:t>abs</w:t>
                        </w:r>
                        <w:r>
                          <w:rPr>
                            <w:rFonts w:ascii="Consolas" w:hAnsi="Consolas"/>
                            <w:color w:val="333333"/>
                            <w:w w:val="105"/>
                            <w:sz w:val="17"/>
                          </w:rPr>
                          <w:t>(</w:t>
                        </w:r>
                        <w:r>
                          <w:rPr>
                            <w:rFonts w:ascii="Consolas" w:hAnsi="Consolas"/>
                            <w:w w:val="105"/>
                            <w:sz w:val="17"/>
                          </w:rPr>
                          <w:t>n</w:t>
                        </w:r>
                        <w:r>
                          <w:rPr>
                            <w:rFonts w:ascii="Consolas" w:hAns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none"/>
                <w10:anchorlock/>
              </v:group>
            </w:pict>
          </mc:Fallback>
        </mc:AlternateContent>
      </w:r>
    </w:p>
    <w:p>
      <w:pPr>
        <w:pStyle w:val="5"/>
        <w:spacing w:before="17"/>
        <w:ind w:left="0"/>
        <w:rPr>
          <w:sz w:val="5"/>
        </w:rPr>
      </w:pPr>
    </w:p>
    <w:p>
      <w:pPr>
        <w:pStyle w:val="5"/>
        <w:spacing w:before="56"/>
      </w:pPr>
      <w:r>
        <w:rPr>
          <w:color w:val="333333"/>
          <w:w w:val="105"/>
        </w:rPr>
        <w:t>但是使用方法引用的更好写法是：</w:t>
      </w:r>
    </w:p>
    <w:p>
      <w:pPr>
        <w:pStyle w:val="5"/>
        <w:spacing w:before="14"/>
        <w:ind w:left="0"/>
        <w:rPr>
          <w:sz w:val="8"/>
        </w:rPr>
      </w:pPr>
      <w:r>
        <mc:AlternateContent>
          <mc:Choice Requires="wpg">
            <w:drawing>
              <wp:anchor distT="0" distB="0" distL="114300" distR="114300" simplePos="0" relativeHeight="251865088" behindDoc="1" locked="0" layoutInCell="1" allowOverlap="1">
                <wp:simplePos x="0" y="0"/>
                <wp:positionH relativeFrom="page">
                  <wp:posOffset>666750</wp:posOffset>
                </wp:positionH>
                <wp:positionV relativeFrom="paragraph">
                  <wp:posOffset>127635</wp:posOffset>
                </wp:positionV>
                <wp:extent cx="6223000" cy="1696720"/>
                <wp:effectExtent l="635" t="635" r="5715" b="17145"/>
                <wp:wrapTopAndBottom/>
                <wp:docPr id="14" name="组合 14"/>
                <wp:cNvGraphicFramePr/>
                <a:graphic xmlns:a="http://schemas.openxmlformats.org/drawingml/2006/main">
                  <a:graphicData uri="http://schemas.microsoft.com/office/word/2010/wordprocessingGroup">
                    <wpg:wgp>
                      <wpg:cNvGrpSpPr/>
                      <wpg:grpSpPr>
                        <a:xfrm>
                          <a:off x="0" y="0"/>
                          <a:ext cx="6223000" cy="1696720"/>
                          <a:chOff x="1050" y="201"/>
                          <a:chExt cx="9800" cy="2672"/>
                        </a:xfrm>
                      </wpg:grpSpPr>
                      <wps:wsp>
                        <wps:cNvPr id="10" name="任意多边形 10"/>
                        <wps:cNvSpPr/>
                        <wps:spPr>
                          <a:xfrm>
                            <a:off x="1057" y="208"/>
                            <a:ext cx="9785" cy="2657"/>
                          </a:xfrm>
                          <a:custGeom>
                            <a:avLst/>
                            <a:gdLst/>
                            <a:ahLst/>
                            <a:cxnLst/>
                            <a:pathLst>
                              <a:path w="9785" h="2657">
                                <a:moveTo>
                                  <a:pt x="9747" y="2656"/>
                                </a:moveTo>
                                <a:lnTo>
                                  <a:pt x="37" y="2656"/>
                                </a:lnTo>
                                <a:lnTo>
                                  <a:pt x="21" y="2653"/>
                                </a:lnTo>
                                <a:lnTo>
                                  <a:pt x="9" y="2646"/>
                                </a:lnTo>
                                <a:lnTo>
                                  <a:pt x="2" y="2635"/>
                                </a:lnTo>
                                <a:lnTo>
                                  <a:pt x="0" y="2618"/>
                                </a:lnTo>
                                <a:lnTo>
                                  <a:pt x="0" y="37"/>
                                </a:lnTo>
                                <a:lnTo>
                                  <a:pt x="2" y="21"/>
                                </a:lnTo>
                                <a:lnTo>
                                  <a:pt x="9" y="9"/>
                                </a:lnTo>
                                <a:lnTo>
                                  <a:pt x="21" y="2"/>
                                </a:lnTo>
                                <a:lnTo>
                                  <a:pt x="37" y="0"/>
                                </a:lnTo>
                                <a:lnTo>
                                  <a:pt x="9747" y="0"/>
                                </a:lnTo>
                                <a:lnTo>
                                  <a:pt x="9763" y="2"/>
                                </a:lnTo>
                                <a:lnTo>
                                  <a:pt x="9775" y="9"/>
                                </a:lnTo>
                                <a:lnTo>
                                  <a:pt x="9782" y="21"/>
                                </a:lnTo>
                                <a:lnTo>
                                  <a:pt x="9784" y="37"/>
                                </a:lnTo>
                                <a:lnTo>
                                  <a:pt x="9784" y="2618"/>
                                </a:lnTo>
                                <a:lnTo>
                                  <a:pt x="9782" y="2635"/>
                                </a:lnTo>
                                <a:lnTo>
                                  <a:pt x="9775" y="2646"/>
                                </a:lnTo>
                                <a:lnTo>
                                  <a:pt x="9763" y="2653"/>
                                </a:lnTo>
                                <a:lnTo>
                                  <a:pt x="9747" y="2656"/>
                                </a:lnTo>
                                <a:close/>
                              </a:path>
                            </a:pathLst>
                          </a:custGeom>
                          <a:solidFill>
                            <a:srgbClr val="F8F8F8"/>
                          </a:solidFill>
                          <a:ln>
                            <a:noFill/>
                          </a:ln>
                        </wps:spPr>
                        <wps:bodyPr upright="1"/>
                      </wps:wsp>
                      <wps:wsp>
                        <wps:cNvPr id="12" name="任意多边形 12"/>
                        <wps:cNvSpPr/>
                        <wps:spPr>
                          <a:xfrm>
                            <a:off x="1057" y="208"/>
                            <a:ext cx="9785" cy="2657"/>
                          </a:xfrm>
                          <a:custGeom>
                            <a:avLst/>
                            <a:gdLst/>
                            <a:ahLst/>
                            <a:cxnLst/>
                            <a:pathLst>
                              <a:path w="9785" h="2657">
                                <a:moveTo>
                                  <a:pt x="0" y="2618"/>
                                </a:moveTo>
                                <a:lnTo>
                                  <a:pt x="0" y="37"/>
                                </a:lnTo>
                                <a:lnTo>
                                  <a:pt x="2" y="21"/>
                                </a:lnTo>
                                <a:lnTo>
                                  <a:pt x="9" y="9"/>
                                </a:lnTo>
                                <a:lnTo>
                                  <a:pt x="21" y="2"/>
                                </a:lnTo>
                                <a:lnTo>
                                  <a:pt x="37" y="0"/>
                                </a:lnTo>
                                <a:lnTo>
                                  <a:pt x="9747" y="0"/>
                                </a:lnTo>
                                <a:lnTo>
                                  <a:pt x="9763" y="2"/>
                                </a:lnTo>
                                <a:lnTo>
                                  <a:pt x="9775" y="9"/>
                                </a:lnTo>
                                <a:lnTo>
                                  <a:pt x="9782" y="21"/>
                                </a:lnTo>
                                <a:lnTo>
                                  <a:pt x="9784" y="37"/>
                                </a:lnTo>
                                <a:lnTo>
                                  <a:pt x="9784" y="2618"/>
                                </a:lnTo>
                                <a:lnTo>
                                  <a:pt x="9782" y="2635"/>
                                </a:lnTo>
                                <a:lnTo>
                                  <a:pt x="9775" y="2646"/>
                                </a:lnTo>
                                <a:lnTo>
                                  <a:pt x="9763" y="2653"/>
                                </a:lnTo>
                                <a:lnTo>
                                  <a:pt x="9747" y="2656"/>
                                </a:lnTo>
                                <a:lnTo>
                                  <a:pt x="37" y="2656"/>
                                </a:lnTo>
                                <a:lnTo>
                                  <a:pt x="21" y="2653"/>
                                </a:lnTo>
                                <a:lnTo>
                                  <a:pt x="9" y="2646"/>
                                </a:lnTo>
                                <a:lnTo>
                                  <a:pt x="2" y="2635"/>
                                </a:lnTo>
                                <a:lnTo>
                                  <a:pt x="0" y="2618"/>
                                </a:lnTo>
                                <a:close/>
                              </a:path>
                            </a:pathLst>
                          </a:custGeom>
                          <a:noFill/>
                          <a:ln w="9529" cap="flat" cmpd="sng">
                            <a:solidFill>
                              <a:srgbClr val="DDDDDD"/>
                            </a:solidFill>
                            <a:prstDash val="solid"/>
                            <a:headEnd type="none" w="med" len="med"/>
                            <a:tailEnd type="none" w="med" len="med"/>
                          </a:ln>
                        </wps:spPr>
                        <wps:bodyPr upright="1"/>
                      </wps:wsp>
                      <wps:wsp>
                        <wps:cNvPr id="13" name="文本框 13"/>
                        <wps:cNvSpPr txBox="1"/>
                        <wps:spPr>
                          <a:xfrm>
                            <a:off x="1050" y="201"/>
                            <a:ext cx="9800" cy="2672"/>
                          </a:xfrm>
                          <a:prstGeom prst="rect">
                            <a:avLst/>
                          </a:prstGeom>
                          <a:noFill/>
                          <a:ln>
                            <a:noFill/>
                          </a:ln>
                        </wps:spPr>
                        <wps:txbx>
                          <w:txbxContent>
                            <w:p>
                              <w:pPr>
                                <w:spacing w:before="7" w:line="240" w:lineRule="auto"/>
                                <w:rPr>
                                  <w:sz w:val="9"/>
                                </w:rPr>
                              </w:pPr>
                            </w:p>
                            <w:p>
                              <w:pPr>
                                <w:spacing w:before="1"/>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Demo06MethodRef </w:t>
                              </w:r>
                              <w:r>
                                <w:rPr>
                                  <w:rFonts w:ascii="Consolas"/>
                                  <w:color w:val="333333"/>
                                  <w:w w:val="105"/>
                                  <w:sz w:val="17"/>
                                </w:rPr>
                                <w:t>{</w:t>
                              </w:r>
                            </w:p>
                            <w:p>
                              <w:pPr>
                                <w:spacing w:before="71" w:line="326" w:lineRule="auto"/>
                                <w:ind w:left="1036" w:right="3944" w:hanging="404"/>
                                <w:jc w:val="left"/>
                                <w:rPr>
                                  <w:rFonts w:ascii="Consolas"/>
                                  <w:sz w:val="17"/>
                                </w:rPr>
                              </w:pPr>
                              <w:r>
                                <w:rPr>
                                  <w:rFonts w:ascii="Consolas"/>
                                  <w:color w:val="770087"/>
                                  <w:w w:val="105"/>
                                  <w:sz w:val="17"/>
                                </w:rPr>
                                <w:t>private</w:t>
                              </w:r>
                              <w:r>
                                <w:rPr>
                                  <w:rFonts w:ascii="Consolas"/>
                                  <w:color w:val="770087"/>
                                  <w:spacing w:val="-14"/>
                                  <w:w w:val="105"/>
                                  <w:sz w:val="17"/>
                                </w:rPr>
                                <w:t xml:space="preserve"> </w:t>
                              </w:r>
                              <w:r>
                                <w:rPr>
                                  <w:rFonts w:ascii="Consolas"/>
                                  <w:color w:val="770087"/>
                                  <w:w w:val="105"/>
                                  <w:sz w:val="17"/>
                                </w:rPr>
                                <w:t>static</w:t>
                              </w:r>
                              <w:r>
                                <w:rPr>
                                  <w:rFonts w:ascii="Consolas"/>
                                  <w:color w:val="770087"/>
                                  <w:spacing w:val="-14"/>
                                  <w:w w:val="105"/>
                                  <w:sz w:val="17"/>
                                </w:rPr>
                                <w:t xml:space="preserve"> </w:t>
                              </w:r>
                              <w:r>
                                <w:rPr>
                                  <w:rFonts w:ascii="Consolas"/>
                                  <w:color w:val="008754"/>
                                  <w:w w:val="105"/>
                                  <w:sz w:val="17"/>
                                </w:rPr>
                                <w:t>void</w:t>
                              </w:r>
                              <w:r>
                                <w:rPr>
                                  <w:rFonts w:ascii="Consolas"/>
                                  <w:color w:val="008754"/>
                                  <w:spacing w:val="-14"/>
                                  <w:w w:val="105"/>
                                  <w:sz w:val="17"/>
                                </w:rPr>
                                <w:t xml:space="preserve"> </w:t>
                              </w:r>
                              <w:r>
                                <w:rPr>
                                  <w:rFonts w:ascii="Consolas"/>
                                  <w:w w:val="105"/>
                                  <w:sz w:val="17"/>
                                </w:rPr>
                                <w:t>method</w:t>
                              </w:r>
                              <w:r>
                                <w:rPr>
                                  <w:rFonts w:ascii="Consolas"/>
                                  <w:color w:val="333333"/>
                                  <w:w w:val="105"/>
                                  <w:sz w:val="17"/>
                                </w:rPr>
                                <w:t>(</w:t>
                              </w:r>
                              <w:r>
                                <w:rPr>
                                  <w:rFonts w:ascii="Consolas"/>
                                  <w:color w:val="008754"/>
                                  <w:w w:val="105"/>
                                  <w:sz w:val="17"/>
                                </w:rPr>
                                <w:t>int</w:t>
                              </w:r>
                              <w:r>
                                <w:rPr>
                                  <w:rFonts w:ascii="Consolas"/>
                                  <w:color w:val="008754"/>
                                  <w:spacing w:val="-14"/>
                                  <w:w w:val="105"/>
                                  <w:sz w:val="17"/>
                                </w:rPr>
                                <w:t xml:space="preserve"> </w:t>
                              </w:r>
                              <w:r>
                                <w:rPr>
                                  <w:rFonts w:ascii="Consolas"/>
                                  <w:w w:val="105"/>
                                  <w:sz w:val="17"/>
                                </w:rPr>
                                <w:t>num</w:t>
                              </w:r>
                              <w:r>
                                <w:rPr>
                                  <w:rFonts w:ascii="Consolas"/>
                                  <w:color w:val="333333"/>
                                  <w:w w:val="105"/>
                                  <w:sz w:val="17"/>
                                </w:rPr>
                                <w:t>,</w:t>
                              </w:r>
                              <w:r>
                                <w:rPr>
                                  <w:rFonts w:ascii="Consolas"/>
                                  <w:color w:val="333333"/>
                                  <w:spacing w:val="-14"/>
                                  <w:w w:val="105"/>
                                  <w:sz w:val="17"/>
                                </w:rPr>
                                <w:t xml:space="preserve"> </w:t>
                              </w:r>
                              <w:r>
                                <w:rPr>
                                  <w:rFonts w:ascii="Consolas"/>
                                  <w:w w:val="105"/>
                                  <w:sz w:val="17"/>
                                </w:rPr>
                                <w:t>Calcable</w:t>
                              </w:r>
                              <w:r>
                                <w:rPr>
                                  <w:rFonts w:ascii="Consolas"/>
                                  <w:spacing w:val="-13"/>
                                  <w:w w:val="105"/>
                                  <w:sz w:val="17"/>
                                </w:rPr>
                                <w:t xml:space="preserve"> </w:t>
                              </w:r>
                              <w:r>
                                <w:rPr>
                                  <w:rFonts w:ascii="Consolas"/>
                                  <w:w w:val="105"/>
                                  <w:sz w:val="17"/>
                                </w:rPr>
                                <w:t>lambda</w:t>
                              </w:r>
                              <w:r>
                                <w:rPr>
                                  <w:rFonts w:ascii="Consolas"/>
                                  <w:color w:val="333333"/>
                                  <w:w w:val="105"/>
                                  <w:sz w:val="17"/>
                                </w:rPr>
                                <w:t>)</w:t>
                              </w:r>
                              <w:r>
                                <w:rPr>
                                  <w:rFonts w:ascii="Consolas"/>
                                  <w:color w:val="333333"/>
                                  <w:spacing w:val="-13"/>
                                  <w:w w:val="105"/>
                                  <w:sz w:val="17"/>
                                </w:rPr>
                                <w:t xml:space="preserve"> </w:t>
                              </w:r>
                              <w:r>
                                <w:rPr>
                                  <w:rFonts w:ascii="Consolas"/>
                                  <w:color w:val="333333"/>
                                  <w:w w:val="105"/>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lambda</w:t>
                              </w:r>
                              <w:r>
                                <w:rPr>
                                  <w:rFonts w:ascii="Consolas"/>
                                  <w:color w:val="333333"/>
                                  <w:w w:val="105"/>
                                  <w:sz w:val="17"/>
                                </w:rPr>
                                <w:t>.</w:t>
                              </w:r>
                              <w:r>
                                <w:rPr>
                                  <w:rFonts w:ascii="Consolas"/>
                                  <w:w w:val="105"/>
                                  <w:sz w:val="17"/>
                                </w:rPr>
                                <w:t>calc</w:t>
                              </w:r>
                              <w:r>
                                <w:rPr>
                                  <w:rFonts w:ascii="Consolas"/>
                                  <w:color w:val="333333"/>
                                  <w:w w:val="105"/>
                                  <w:sz w:val="17"/>
                                </w:rPr>
                                <w:t>(</w:t>
                              </w:r>
                              <w:r>
                                <w:rPr>
                                  <w:rFonts w:ascii="Consolas"/>
                                  <w:w w:val="105"/>
                                  <w:sz w:val="17"/>
                                </w:rPr>
                                <w:t>num</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36" w:right="5302" w:hanging="404"/>
                                <w:jc w:val="left"/>
                                <w:rPr>
                                  <w:rFonts w:ascii="Consolas" w:hAnsi="Consolas"/>
                                  <w:sz w:val="17"/>
                                </w:rPr>
                              </w:pPr>
                              <w:r>
                                <w:rPr>
                                  <w:rFonts w:ascii="Consolas" w:hAnsi="Consolas"/>
                                  <w:color w:val="770087"/>
                                  <w:w w:val="105"/>
                                  <w:sz w:val="17"/>
                                </w:rPr>
                                <w:t xml:space="preserve">public static </w:t>
                              </w:r>
                              <w:r>
                                <w:rPr>
                                  <w:rFonts w:ascii="Consolas" w:hAnsi="Consolas"/>
                                  <w:color w:val="008754"/>
                                  <w:w w:val="105"/>
                                  <w:sz w:val="17"/>
                                </w:rPr>
                                <w:t xml:space="preserve">void </w:t>
                              </w:r>
                              <w:r>
                                <w:rPr>
                                  <w:rFonts w:ascii="Consolas" w:hAnsi="Consolas"/>
                                  <w:w w:val="105"/>
                                  <w:sz w:val="17"/>
                                </w:rPr>
                                <w:t>main</w:t>
                              </w:r>
                              <w:r>
                                <w:rPr>
                                  <w:rFonts w:ascii="Consolas" w:hAnsi="Consolas"/>
                                  <w:color w:val="333333"/>
                                  <w:w w:val="105"/>
                                  <w:sz w:val="17"/>
                                </w:rPr>
                                <w:t>(</w:t>
                              </w:r>
                              <w:r>
                                <w:rPr>
                                  <w:rFonts w:ascii="Consolas" w:hAnsi="Consolas"/>
                                  <w:color w:val="008754"/>
                                  <w:w w:val="105"/>
                                  <w:sz w:val="17"/>
                                </w:rPr>
                                <w:t>String</w:t>
                              </w:r>
                              <w:r>
                                <w:rPr>
                                  <w:rFonts w:ascii="Consolas" w:hAnsi="Consolas"/>
                                  <w:color w:val="333333"/>
                                  <w:w w:val="105"/>
                                  <w:sz w:val="17"/>
                                </w:rPr>
                                <w:t xml:space="preserve">[] </w:t>
                              </w:r>
                              <w:r>
                                <w:rPr>
                                  <w:rFonts w:ascii="Consolas" w:hAnsi="Consolas"/>
                                  <w:w w:val="105"/>
                                  <w:sz w:val="17"/>
                                </w:rPr>
                                <w:t>args</w:t>
                              </w:r>
                              <w:r>
                                <w:rPr>
                                  <w:rFonts w:ascii="Consolas" w:hAnsi="Consolas"/>
                                  <w:color w:val="333333"/>
                                  <w:w w:val="105"/>
                                  <w:sz w:val="17"/>
                                </w:rPr>
                                <w:t>)</w:t>
                              </w:r>
                              <w:r>
                                <w:rPr>
                                  <w:rFonts w:ascii="Consolas" w:hAnsi="Consolas"/>
                                  <w:color w:val="333333"/>
                                  <w:spacing w:val="-69"/>
                                  <w:w w:val="105"/>
                                  <w:sz w:val="17"/>
                                </w:rPr>
                                <w:t xml:space="preserve"> </w:t>
                              </w:r>
                              <w:r>
                                <w:rPr>
                                  <w:rFonts w:ascii="Consolas" w:hAnsi="Consolas"/>
                                  <w:color w:val="333333"/>
                                  <w:spacing w:val="-11"/>
                                  <w:w w:val="105"/>
                                  <w:sz w:val="17"/>
                                </w:rPr>
                                <w:t xml:space="preserve">{ </w:t>
                              </w:r>
                              <w:r>
                                <w:rPr>
                                  <w:rFonts w:ascii="Consolas" w:hAnsi="Consolas"/>
                                  <w:w w:val="105"/>
                                  <w:sz w:val="17"/>
                                </w:rPr>
                                <w:t>method</w:t>
                              </w:r>
                              <w:r>
                                <w:rPr>
                                  <w:rFonts w:ascii="Consolas" w:hAnsi="Consolas"/>
                                  <w:color w:val="333333"/>
                                  <w:w w:val="105"/>
                                  <w:sz w:val="17"/>
                                </w:rPr>
                                <w:t>(</w:t>
                              </w:r>
                              <w:r>
                                <w:rPr>
                                  <w:rFonts w:ascii="Consolas" w:hAnsi="Consolas"/>
                                  <w:color w:val="971A1A"/>
                                  <w:w w:val="105"/>
                                  <w:sz w:val="17"/>
                                </w:rPr>
                                <w:t>‐</w:t>
                              </w:r>
                              <w:r>
                                <w:rPr>
                                  <w:rFonts w:ascii="Consolas" w:hAnsi="Consolas"/>
                                  <w:color w:val="116644"/>
                                  <w:w w:val="105"/>
                                  <w:sz w:val="17"/>
                                </w:rPr>
                                <w:t>10</w:t>
                              </w:r>
                              <w:r>
                                <w:rPr>
                                  <w:rFonts w:ascii="Consolas" w:hAnsi="Consolas"/>
                                  <w:color w:val="333333"/>
                                  <w:w w:val="105"/>
                                  <w:sz w:val="17"/>
                                </w:rPr>
                                <w:t xml:space="preserve">, </w:t>
                              </w:r>
                              <w:r>
                                <w:rPr>
                                  <w:rFonts w:ascii="Consolas" w:hAnsi="Consolas"/>
                                  <w:w w:val="105"/>
                                  <w:sz w:val="17"/>
                                </w:rPr>
                                <w:t>Math</w:t>
                              </w:r>
                              <w:r>
                                <w:rPr>
                                  <w:rFonts w:ascii="Consolas" w:hAnsi="Consolas"/>
                                  <w:color w:val="333333"/>
                                  <w:w w:val="105"/>
                                  <w:sz w:val="17"/>
                                </w:rPr>
                                <w:t>::</w:t>
                              </w:r>
                              <w:r>
                                <w:rPr>
                                  <w:rFonts w:ascii="Consolas" w:hAnsi="Consolas"/>
                                  <w:w w:val="105"/>
                                  <w:sz w:val="17"/>
                                </w:rPr>
                                <w:t>abs</w:t>
                              </w:r>
                              <w:r>
                                <w:rPr>
                                  <w:rFonts w:ascii="Consolas" w:hAns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133.6pt;width:490pt;mso-position-horizontal-relative:page;mso-wrap-distance-bottom:0pt;mso-wrap-distance-top:0pt;z-index:-251451392;mso-width-relative:page;mso-height-relative:page;" coordorigin="1050,201" coordsize="9800,2672" o:gfxdata="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">
                <o:lock v:ext="edit" aspectratio="f"/>
                <v:shape id="_x0000_s1026" o:spid="_x0000_s1026" o:spt="100" style="position:absolute;left:1057;top:208;height:2657;width:9785;" fillcolor="#F8F8F8" filled="t" stroked="f" coordsize="9785,2657" o:gfxdata="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4/7IvQAA&#10;ANsAAAAPAAAAAAAAAAEAIAAAACIAAABkcnMvZG93bnJldi54bWxQSwECFAAUAAAACACHTuJAMy8F&#10;njsAAAA5AAAAEAAAAAAAAAABACAAAAAMAQAAZHJzL3NoYXBleG1sLnhtbFBLBQYAAAAABgAGAFsB&#10;AAC2AwAAAAA=&#10;" path="m9747,2656l37,2656,21,2653,9,2646,2,2635,0,2618,0,37,2,21,9,9,21,2,37,0,9747,0,9763,2,9775,9,9782,21,9784,37,9784,2618,9782,2635,9775,2646,9763,2653,9747,2656xe">
                  <v:fill on="t" focussize="0,0"/>
                  <v:stroke on="f"/>
                  <v:imagedata o:title=""/>
                  <o:lock v:ext="edit" aspectratio="f"/>
                </v:shape>
                <v:shape id="_x0000_s1026" o:spid="_x0000_s1026" o:spt="100" style="position:absolute;left:1057;top:208;height:2657;width:9785;" filled="f" stroked="t" coordsize="9785,2657" o:gfxdata="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I93LgAAADbAAAA&#10;DwAAAAAAAAABACAAAAAiAAAAZHJzL2Rvd25yZXYueG1sUEsBAhQAFAAAAAgAh07iQDMvBZ47AAAA&#10;OQAAABAAAAAAAAAAAQAgAAAABwEAAGRycy9zaGFwZXhtbC54bWxQSwUGAAAAAAYABgBbAQAAsQMA&#10;AAAA&#10;" path="m0,2618l0,37,2,21,9,9,21,2,37,0,9747,0,9763,2,9775,9,9782,21,9784,37,9784,2618,9782,2635,9775,2646,9763,2653,9747,2656,37,2656,21,2653,9,2646,2,2635,0,2618xe">
                  <v:fill on="f" focussize="0,0"/>
                  <v:stroke weight="0.750314960629921pt" color="#DDDDDD" joinstyle="round"/>
                  <v:imagedata o:title=""/>
                  <o:lock v:ext="edit" aspectratio="f"/>
                </v:shape>
                <v:shape id="_x0000_s1026" o:spid="_x0000_s1026" o:spt="202" type="#_x0000_t202" style="position:absolute;left:1050;top:201;height:2672;width:9800;"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7" w:line="240" w:lineRule="auto"/>
                          <w:rPr>
                            <w:sz w:val="9"/>
                          </w:rPr>
                        </w:pPr>
                      </w:p>
                      <w:p>
                        <w:pPr>
                          <w:spacing w:before="1"/>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Demo06MethodRef </w:t>
                        </w:r>
                        <w:r>
                          <w:rPr>
                            <w:rFonts w:ascii="Consolas"/>
                            <w:color w:val="333333"/>
                            <w:w w:val="105"/>
                            <w:sz w:val="17"/>
                          </w:rPr>
                          <w:t>{</w:t>
                        </w:r>
                      </w:p>
                      <w:p>
                        <w:pPr>
                          <w:spacing w:before="71" w:line="326" w:lineRule="auto"/>
                          <w:ind w:left="1036" w:right="3944" w:hanging="404"/>
                          <w:jc w:val="left"/>
                          <w:rPr>
                            <w:rFonts w:ascii="Consolas"/>
                            <w:sz w:val="17"/>
                          </w:rPr>
                        </w:pPr>
                        <w:r>
                          <w:rPr>
                            <w:rFonts w:ascii="Consolas"/>
                            <w:color w:val="770087"/>
                            <w:w w:val="105"/>
                            <w:sz w:val="17"/>
                          </w:rPr>
                          <w:t>private</w:t>
                        </w:r>
                        <w:r>
                          <w:rPr>
                            <w:rFonts w:ascii="Consolas"/>
                            <w:color w:val="770087"/>
                            <w:spacing w:val="-14"/>
                            <w:w w:val="105"/>
                            <w:sz w:val="17"/>
                          </w:rPr>
                          <w:t xml:space="preserve"> </w:t>
                        </w:r>
                        <w:r>
                          <w:rPr>
                            <w:rFonts w:ascii="Consolas"/>
                            <w:color w:val="770087"/>
                            <w:w w:val="105"/>
                            <w:sz w:val="17"/>
                          </w:rPr>
                          <w:t>static</w:t>
                        </w:r>
                        <w:r>
                          <w:rPr>
                            <w:rFonts w:ascii="Consolas"/>
                            <w:color w:val="770087"/>
                            <w:spacing w:val="-14"/>
                            <w:w w:val="105"/>
                            <w:sz w:val="17"/>
                          </w:rPr>
                          <w:t xml:space="preserve"> </w:t>
                        </w:r>
                        <w:r>
                          <w:rPr>
                            <w:rFonts w:ascii="Consolas"/>
                            <w:color w:val="008754"/>
                            <w:w w:val="105"/>
                            <w:sz w:val="17"/>
                          </w:rPr>
                          <w:t>void</w:t>
                        </w:r>
                        <w:r>
                          <w:rPr>
                            <w:rFonts w:ascii="Consolas"/>
                            <w:color w:val="008754"/>
                            <w:spacing w:val="-14"/>
                            <w:w w:val="105"/>
                            <w:sz w:val="17"/>
                          </w:rPr>
                          <w:t xml:space="preserve"> </w:t>
                        </w:r>
                        <w:r>
                          <w:rPr>
                            <w:rFonts w:ascii="Consolas"/>
                            <w:w w:val="105"/>
                            <w:sz w:val="17"/>
                          </w:rPr>
                          <w:t>method</w:t>
                        </w:r>
                        <w:r>
                          <w:rPr>
                            <w:rFonts w:ascii="Consolas"/>
                            <w:color w:val="333333"/>
                            <w:w w:val="105"/>
                            <w:sz w:val="17"/>
                          </w:rPr>
                          <w:t>(</w:t>
                        </w:r>
                        <w:r>
                          <w:rPr>
                            <w:rFonts w:ascii="Consolas"/>
                            <w:color w:val="008754"/>
                            <w:w w:val="105"/>
                            <w:sz w:val="17"/>
                          </w:rPr>
                          <w:t>int</w:t>
                        </w:r>
                        <w:r>
                          <w:rPr>
                            <w:rFonts w:ascii="Consolas"/>
                            <w:color w:val="008754"/>
                            <w:spacing w:val="-14"/>
                            <w:w w:val="105"/>
                            <w:sz w:val="17"/>
                          </w:rPr>
                          <w:t xml:space="preserve"> </w:t>
                        </w:r>
                        <w:r>
                          <w:rPr>
                            <w:rFonts w:ascii="Consolas"/>
                            <w:w w:val="105"/>
                            <w:sz w:val="17"/>
                          </w:rPr>
                          <w:t>num</w:t>
                        </w:r>
                        <w:r>
                          <w:rPr>
                            <w:rFonts w:ascii="Consolas"/>
                            <w:color w:val="333333"/>
                            <w:w w:val="105"/>
                            <w:sz w:val="17"/>
                          </w:rPr>
                          <w:t>,</w:t>
                        </w:r>
                        <w:r>
                          <w:rPr>
                            <w:rFonts w:ascii="Consolas"/>
                            <w:color w:val="333333"/>
                            <w:spacing w:val="-14"/>
                            <w:w w:val="105"/>
                            <w:sz w:val="17"/>
                          </w:rPr>
                          <w:t xml:space="preserve"> </w:t>
                        </w:r>
                        <w:r>
                          <w:rPr>
                            <w:rFonts w:ascii="Consolas"/>
                            <w:w w:val="105"/>
                            <w:sz w:val="17"/>
                          </w:rPr>
                          <w:t>Calcable</w:t>
                        </w:r>
                        <w:r>
                          <w:rPr>
                            <w:rFonts w:ascii="Consolas"/>
                            <w:spacing w:val="-13"/>
                            <w:w w:val="105"/>
                            <w:sz w:val="17"/>
                          </w:rPr>
                          <w:t xml:space="preserve"> </w:t>
                        </w:r>
                        <w:r>
                          <w:rPr>
                            <w:rFonts w:ascii="Consolas"/>
                            <w:w w:val="105"/>
                            <w:sz w:val="17"/>
                          </w:rPr>
                          <w:t>lambda</w:t>
                        </w:r>
                        <w:r>
                          <w:rPr>
                            <w:rFonts w:ascii="Consolas"/>
                            <w:color w:val="333333"/>
                            <w:w w:val="105"/>
                            <w:sz w:val="17"/>
                          </w:rPr>
                          <w:t>)</w:t>
                        </w:r>
                        <w:r>
                          <w:rPr>
                            <w:rFonts w:ascii="Consolas"/>
                            <w:color w:val="333333"/>
                            <w:spacing w:val="-13"/>
                            <w:w w:val="105"/>
                            <w:sz w:val="17"/>
                          </w:rPr>
                          <w:t xml:space="preserve"> </w:t>
                        </w:r>
                        <w:r>
                          <w:rPr>
                            <w:rFonts w:ascii="Consolas"/>
                            <w:color w:val="333333"/>
                            <w:w w:val="105"/>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lambda</w:t>
                        </w:r>
                        <w:r>
                          <w:rPr>
                            <w:rFonts w:ascii="Consolas"/>
                            <w:color w:val="333333"/>
                            <w:w w:val="105"/>
                            <w:sz w:val="17"/>
                          </w:rPr>
                          <w:t>.</w:t>
                        </w:r>
                        <w:r>
                          <w:rPr>
                            <w:rFonts w:ascii="Consolas"/>
                            <w:w w:val="105"/>
                            <w:sz w:val="17"/>
                          </w:rPr>
                          <w:t>calc</w:t>
                        </w:r>
                        <w:r>
                          <w:rPr>
                            <w:rFonts w:ascii="Consolas"/>
                            <w:color w:val="333333"/>
                            <w:w w:val="105"/>
                            <w:sz w:val="17"/>
                          </w:rPr>
                          <w:t>(</w:t>
                        </w:r>
                        <w:r>
                          <w:rPr>
                            <w:rFonts w:ascii="Consolas"/>
                            <w:w w:val="105"/>
                            <w:sz w:val="17"/>
                          </w:rPr>
                          <w:t>num</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36" w:right="5302" w:hanging="404"/>
                          <w:jc w:val="left"/>
                          <w:rPr>
                            <w:rFonts w:ascii="Consolas" w:hAnsi="Consolas"/>
                            <w:sz w:val="17"/>
                          </w:rPr>
                        </w:pPr>
                        <w:r>
                          <w:rPr>
                            <w:rFonts w:ascii="Consolas" w:hAnsi="Consolas"/>
                            <w:color w:val="770087"/>
                            <w:w w:val="105"/>
                            <w:sz w:val="17"/>
                          </w:rPr>
                          <w:t xml:space="preserve">public static </w:t>
                        </w:r>
                        <w:r>
                          <w:rPr>
                            <w:rFonts w:ascii="Consolas" w:hAnsi="Consolas"/>
                            <w:color w:val="008754"/>
                            <w:w w:val="105"/>
                            <w:sz w:val="17"/>
                          </w:rPr>
                          <w:t xml:space="preserve">void </w:t>
                        </w:r>
                        <w:r>
                          <w:rPr>
                            <w:rFonts w:ascii="Consolas" w:hAnsi="Consolas"/>
                            <w:w w:val="105"/>
                            <w:sz w:val="17"/>
                          </w:rPr>
                          <w:t>main</w:t>
                        </w:r>
                        <w:r>
                          <w:rPr>
                            <w:rFonts w:ascii="Consolas" w:hAnsi="Consolas"/>
                            <w:color w:val="333333"/>
                            <w:w w:val="105"/>
                            <w:sz w:val="17"/>
                          </w:rPr>
                          <w:t>(</w:t>
                        </w:r>
                        <w:r>
                          <w:rPr>
                            <w:rFonts w:ascii="Consolas" w:hAnsi="Consolas"/>
                            <w:color w:val="008754"/>
                            <w:w w:val="105"/>
                            <w:sz w:val="17"/>
                          </w:rPr>
                          <w:t>String</w:t>
                        </w:r>
                        <w:r>
                          <w:rPr>
                            <w:rFonts w:ascii="Consolas" w:hAnsi="Consolas"/>
                            <w:color w:val="333333"/>
                            <w:w w:val="105"/>
                            <w:sz w:val="17"/>
                          </w:rPr>
                          <w:t xml:space="preserve">[] </w:t>
                        </w:r>
                        <w:r>
                          <w:rPr>
                            <w:rFonts w:ascii="Consolas" w:hAnsi="Consolas"/>
                            <w:w w:val="105"/>
                            <w:sz w:val="17"/>
                          </w:rPr>
                          <w:t>args</w:t>
                        </w:r>
                        <w:r>
                          <w:rPr>
                            <w:rFonts w:ascii="Consolas" w:hAnsi="Consolas"/>
                            <w:color w:val="333333"/>
                            <w:w w:val="105"/>
                            <w:sz w:val="17"/>
                          </w:rPr>
                          <w:t>)</w:t>
                        </w:r>
                        <w:r>
                          <w:rPr>
                            <w:rFonts w:ascii="Consolas" w:hAnsi="Consolas"/>
                            <w:color w:val="333333"/>
                            <w:spacing w:val="-69"/>
                            <w:w w:val="105"/>
                            <w:sz w:val="17"/>
                          </w:rPr>
                          <w:t xml:space="preserve"> </w:t>
                        </w:r>
                        <w:r>
                          <w:rPr>
                            <w:rFonts w:ascii="Consolas" w:hAnsi="Consolas"/>
                            <w:color w:val="333333"/>
                            <w:spacing w:val="-11"/>
                            <w:w w:val="105"/>
                            <w:sz w:val="17"/>
                          </w:rPr>
                          <w:t xml:space="preserve">{ </w:t>
                        </w:r>
                        <w:r>
                          <w:rPr>
                            <w:rFonts w:ascii="Consolas" w:hAnsi="Consolas"/>
                            <w:w w:val="105"/>
                            <w:sz w:val="17"/>
                          </w:rPr>
                          <w:t>method</w:t>
                        </w:r>
                        <w:r>
                          <w:rPr>
                            <w:rFonts w:ascii="Consolas" w:hAnsi="Consolas"/>
                            <w:color w:val="333333"/>
                            <w:w w:val="105"/>
                            <w:sz w:val="17"/>
                          </w:rPr>
                          <w:t>(</w:t>
                        </w:r>
                        <w:r>
                          <w:rPr>
                            <w:rFonts w:ascii="Consolas" w:hAnsi="Consolas"/>
                            <w:color w:val="971A1A"/>
                            <w:w w:val="105"/>
                            <w:sz w:val="17"/>
                          </w:rPr>
                          <w:t>‐</w:t>
                        </w:r>
                        <w:r>
                          <w:rPr>
                            <w:rFonts w:ascii="Consolas" w:hAnsi="Consolas"/>
                            <w:color w:val="116644"/>
                            <w:w w:val="105"/>
                            <w:sz w:val="17"/>
                          </w:rPr>
                          <w:t>10</w:t>
                        </w:r>
                        <w:r>
                          <w:rPr>
                            <w:rFonts w:ascii="Consolas" w:hAnsi="Consolas"/>
                            <w:color w:val="333333"/>
                            <w:w w:val="105"/>
                            <w:sz w:val="17"/>
                          </w:rPr>
                          <w:t xml:space="preserve">, </w:t>
                        </w:r>
                        <w:r>
                          <w:rPr>
                            <w:rFonts w:ascii="Consolas" w:hAnsi="Consolas"/>
                            <w:w w:val="105"/>
                            <w:sz w:val="17"/>
                          </w:rPr>
                          <w:t>Math</w:t>
                        </w:r>
                        <w:r>
                          <w:rPr>
                            <w:rFonts w:ascii="Consolas" w:hAnsi="Consolas"/>
                            <w:color w:val="333333"/>
                            <w:w w:val="105"/>
                            <w:sz w:val="17"/>
                          </w:rPr>
                          <w:t>::</w:t>
                        </w:r>
                        <w:r>
                          <w:rPr>
                            <w:rFonts w:ascii="Consolas" w:hAnsi="Consolas"/>
                            <w:w w:val="105"/>
                            <w:sz w:val="17"/>
                          </w:rPr>
                          <w:t>abs</w:t>
                        </w:r>
                        <w:r>
                          <w:rPr>
                            <w:rFonts w:ascii="Consolas" w:hAns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spacing w:before="56"/>
      </w:pPr>
      <w:r>
        <w:rPr>
          <w:color w:val="333333"/>
        </w:rPr>
        <w:t>在这个例子中，下面两种写法是等效的：</w:t>
      </w:r>
    </w:p>
    <w:p>
      <w:pPr>
        <w:spacing w:before="100" w:line="325" w:lineRule="exact"/>
        <w:ind w:left="557" w:right="0" w:firstLine="0"/>
        <w:jc w:val="left"/>
        <w:rPr>
          <w:rFonts w:ascii="Consolas" w:eastAsia="Consolas"/>
          <w:sz w:val="17"/>
        </w:rPr>
      </w:pPr>
      <w:r>
        <mc:AlternateContent>
          <mc:Choice Requires="wps">
            <w:drawing>
              <wp:anchor distT="0" distB="0" distL="114300" distR="114300" simplePos="0" relativeHeight="251869184" behindDoc="0" locked="0" layoutInCell="1" allowOverlap="1">
                <wp:simplePos x="0" y="0"/>
                <wp:positionH relativeFrom="page">
                  <wp:posOffset>800100</wp:posOffset>
                </wp:positionH>
                <wp:positionV relativeFrom="paragraph">
                  <wp:posOffset>155575</wp:posOffset>
                </wp:positionV>
                <wp:extent cx="48260" cy="48260"/>
                <wp:effectExtent l="0" t="0" r="8890" b="8890"/>
                <wp:wrapNone/>
                <wp:docPr id="429" name="任意多边形 429"/>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12.25pt;height:3.8pt;width:3.8pt;mso-position-horizontal-relative:page;z-index:251869184;mso-width-relative:page;mso-height-relative:page;" fillcolor="#333333" filled="t" stroked="f" coordsize="76,76" o:gfxdata="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5CRpdYAAAAJAQAADwAAAAAAAAAB&#10;ACAAAAAiAAAAZHJzL2Rvd25yZXYueG1sUEsBAhQAFAAAAAgAh07iQBa1LABLAgAA7gUAAA4AAAAA&#10;AAAAAQAgAAAAJQEAAGRycy9lMm9Eb2MueG1sUEsFBgAAAAAGAAYAWQEAAOIFAAAAAA==&#10;" path="m37,75l21,72,9,65,2,54,0,37,2,21,9,9,21,2,37,0,53,2,65,9,72,21,75,37,72,54,65,65,53,72,37,75xe">
                <v:fill on="t" focussize="0,0"/>
                <v:stroke on="f"/>
                <v:imagedata o:title=""/>
                <o:lock v:ext="edit" aspectratio="f"/>
              </v:shape>
            </w:pict>
          </mc:Fallback>
        </mc:AlternateContent>
      </w:r>
      <w:r>
        <mc:AlternateContent>
          <mc:Choice Requires="wpg">
            <w:drawing>
              <wp:anchor distT="0" distB="0" distL="114300" distR="114300" simplePos="0" relativeHeight="249723904" behindDoc="1" locked="0" layoutInCell="1" allowOverlap="1">
                <wp:simplePos x="0" y="0"/>
                <wp:positionH relativeFrom="page">
                  <wp:posOffset>1572260</wp:posOffset>
                </wp:positionH>
                <wp:positionV relativeFrom="paragraph">
                  <wp:posOffset>88900</wp:posOffset>
                </wp:positionV>
                <wp:extent cx="1391285" cy="362585"/>
                <wp:effectExtent l="635" t="635" r="17780" b="17780"/>
                <wp:wrapNone/>
                <wp:docPr id="27" name="组合 27"/>
                <wp:cNvGraphicFramePr/>
                <a:graphic xmlns:a="http://schemas.openxmlformats.org/drawingml/2006/main">
                  <a:graphicData uri="http://schemas.microsoft.com/office/word/2010/wordprocessingGroup">
                    <wpg:wgp>
                      <wpg:cNvGrpSpPr/>
                      <wpg:grpSpPr>
                        <a:xfrm>
                          <a:off x="0" y="0"/>
                          <a:ext cx="1391285" cy="362585"/>
                          <a:chOff x="2476" y="141"/>
                          <a:chExt cx="2191" cy="571"/>
                        </a:xfrm>
                      </wpg:grpSpPr>
                      <wps:wsp>
                        <wps:cNvPr id="23" name="任意多边形 23"/>
                        <wps:cNvSpPr/>
                        <wps:spPr>
                          <a:xfrm>
                            <a:off x="3016" y="140"/>
                            <a:ext cx="1651" cy="271"/>
                          </a:xfrm>
                          <a:custGeom>
                            <a:avLst/>
                            <a:gdLst/>
                            <a:ahLst/>
                            <a:cxnLst/>
                            <a:pathLst>
                              <a:path w="1651" h="271">
                                <a:moveTo>
                                  <a:pt x="1606" y="270"/>
                                </a:moveTo>
                                <a:lnTo>
                                  <a:pt x="45" y="270"/>
                                </a:lnTo>
                                <a:lnTo>
                                  <a:pt x="26" y="267"/>
                                </a:lnTo>
                                <a:lnTo>
                                  <a:pt x="12" y="259"/>
                                </a:lnTo>
                                <a:lnTo>
                                  <a:pt x="3" y="244"/>
                                </a:lnTo>
                                <a:lnTo>
                                  <a:pt x="0" y="225"/>
                                </a:lnTo>
                                <a:lnTo>
                                  <a:pt x="0" y="45"/>
                                </a:lnTo>
                                <a:lnTo>
                                  <a:pt x="3" y="25"/>
                                </a:lnTo>
                                <a:lnTo>
                                  <a:pt x="12" y="11"/>
                                </a:lnTo>
                                <a:lnTo>
                                  <a:pt x="26" y="2"/>
                                </a:lnTo>
                                <a:lnTo>
                                  <a:pt x="45" y="0"/>
                                </a:lnTo>
                                <a:lnTo>
                                  <a:pt x="1606" y="0"/>
                                </a:lnTo>
                                <a:lnTo>
                                  <a:pt x="1626" y="2"/>
                                </a:lnTo>
                                <a:lnTo>
                                  <a:pt x="1640" y="11"/>
                                </a:lnTo>
                                <a:lnTo>
                                  <a:pt x="1648" y="25"/>
                                </a:lnTo>
                                <a:lnTo>
                                  <a:pt x="1651" y="45"/>
                                </a:lnTo>
                                <a:lnTo>
                                  <a:pt x="1651" y="225"/>
                                </a:lnTo>
                                <a:lnTo>
                                  <a:pt x="1648" y="244"/>
                                </a:lnTo>
                                <a:lnTo>
                                  <a:pt x="1640" y="259"/>
                                </a:lnTo>
                                <a:lnTo>
                                  <a:pt x="1626" y="267"/>
                                </a:lnTo>
                                <a:lnTo>
                                  <a:pt x="1606" y="270"/>
                                </a:lnTo>
                                <a:close/>
                              </a:path>
                            </a:pathLst>
                          </a:custGeom>
                          <a:solidFill>
                            <a:srgbClr val="F8F8F8"/>
                          </a:solidFill>
                          <a:ln>
                            <a:noFill/>
                          </a:ln>
                        </wps:spPr>
                        <wps:bodyPr upright="1"/>
                      </wps:wsp>
                      <wps:wsp>
                        <wps:cNvPr id="24" name="任意多边形 24"/>
                        <wps:cNvSpPr/>
                        <wps:spPr>
                          <a:xfrm>
                            <a:off x="3023" y="148"/>
                            <a:ext cx="1636" cy="256"/>
                          </a:xfrm>
                          <a:custGeom>
                            <a:avLst/>
                            <a:gdLst/>
                            <a:ahLst/>
                            <a:cxnLst/>
                            <a:pathLst>
                              <a:path w="1636" h="256">
                                <a:moveTo>
                                  <a:pt x="0" y="218"/>
                                </a:moveTo>
                                <a:lnTo>
                                  <a:pt x="0" y="38"/>
                                </a:lnTo>
                                <a:lnTo>
                                  <a:pt x="2" y="21"/>
                                </a:lnTo>
                                <a:lnTo>
                                  <a:pt x="9" y="10"/>
                                </a:lnTo>
                                <a:lnTo>
                                  <a:pt x="21" y="3"/>
                                </a:lnTo>
                                <a:lnTo>
                                  <a:pt x="37" y="0"/>
                                </a:lnTo>
                                <a:lnTo>
                                  <a:pt x="1598" y="0"/>
                                </a:lnTo>
                                <a:lnTo>
                                  <a:pt x="1614" y="3"/>
                                </a:lnTo>
                                <a:lnTo>
                                  <a:pt x="1626" y="10"/>
                                </a:lnTo>
                                <a:lnTo>
                                  <a:pt x="1633" y="21"/>
                                </a:lnTo>
                                <a:lnTo>
                                  <a:pt x="1635" y="38"/>
                                </a:lnTo>
                                <a:lnTo>
                                  <a:pt x="1635" y="218"/>
                                </a:lnTo>
                                <a:lnTo>
                                  <a:pt x="1633" y="234"/>
                                </a:lnTo>
                                <a:lnTo>
                                  <a:pt x="1626" y="246"/>
                                </a:lnTo>
                                <a:lnTo>
                                  <a:pt x="1614" y="253"/>
                                </a:lnTo>
                                <a:lnTo>
                                  <a:pt x="159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25" name="任意多边形 25"/>
                        <wps:cNvSpPr/>
                        <wps:spPr>
                          <a:xfrm>
                            <a:off x="2476" y="440"/>
                            <a:ext cx="1021" cy="271"/>
                          </a:xfrm>
                          <a:custGeom>
                            <a:avLst/>
                            <a:gdLst/>
                            <a:ahLst/>
                            <a:cxnLst/>
                            <a:pathLst>
                              <a:path w="1021" h="271">
                                <a:moveTo>
                                  <a:pt x="975" y="270"/>
                                </a:moveTo>
                                <a:lnTo>
                                  <a:pt x="45" y="270"/>
                                </a:lnTo>
                                <a:lnTo>
                                  <a:pt x="25" y="267"/>
                                </a:lnTo>
                                <a:lnTo>
                                  <a:pt x="11" y="259"/>
                                </a:lnTo>
                                <a:lnTo>
                                  <a:pt x="3" y="245"/>
                                </a:lnTo>
                                <a:lnTo>
                                  <a:pt x="0" y="225"/>
                                </a:lnTo>
                                <a:lnTo>
                                  <a:pt x="0" y="45"/>
                                </a:lnTo>
                                <a:lnTo>
                                  <a:pt x="3" y="25"/>
                                </a:lnTo>
                                <a:lnTo>
                                  <a:pt x="11" y="11"/>
                                </a:lnTo>
                                <a:lnTo>
                                  <a:pt x="25" y="3"/>
                                </a:lnTo>
                                <a:lnTo>
                                  <a:pt x="45" y="0"/>
                                </a:lnTo>
                                <a:lnTo>
                                  <a:pt x="975" y="0"/>
                                </a:lnTo>
                                <a:lnTo>
                                  <a:pt x="995" y="3"/>
                                </a:lnTo>
                                <a:lnTo>
                                  <a:pt x="1009" y="11"/>
                                </a:lnTo>
                                <a:lnTo>
                                  <a:pt x="1018" y="25"/>
                                </a:lnTo>
                                <a:lnTo>
                                  <a:pt x="1020" y="45"/>
                                </a:lnTo>
                                <a:lnTo>
                                  <a:pt x="1020" y="225"/>
                                </a:lnTo>
                                <a:lnTo>
                                  <a:pt x="1018" y="245"/>
                                </a:lnTo>
                                <a:lnTo>
                                  <a:pt x="1009" y="259"/>
                                </a:lnTo>
                                <a:lnTo>
                                  <a:pt x="995" y="267"/>
                                </a:lnTo>
                                <a:lnTo>
                                  <a:pt x="975" y="270"/>
                                </a:lnTo>
                                <a:close/>
                              </a:path>
                            </a:pathLst>
                          </a:custGeom>
                          <a:solidFill>
                            <a:srgbClr val="F8F8F8"/>
                          </a:solidFill>
                          <a:ln>
                            <a:noFill/>
                          </a:ln>
                        </wps:spPr>
                        <wps:bodyPr upright="1"/>
                      </wps:wsp>
                      <wps:wsp>
                        <wps:cNvPr id="26" name="任意多边形 26"/>
                        <wps:cNvSpPr/>
                        <wps:spPr>
                          <a:xfrm>
                            <a:off x="2483" y="448"/>
                            <a:ext cx="1006" cy="256"/>
                          </a:xfrm>
                          <a:custGeom>
                            <a:avLst/>
                            <a:gdLst/>
                            <a:ahLst/>
                            <a:cxnLst/>
                            <a:pathLst>
                              <a:path w="1006" h="256">
                                <a:moveTo>
                                  <a:pt x="0" y="218"/>
                                </a:moveTo>
                                <a:lnTo>
                                  <a:pt x="0" y="38"/>
                                </a:lnTo>
                                <a:lnTo>
                                  <a:pt x="2" y="21"/>
                                </a:lnTo>
                                <a:lnTo>
                                  <a:pt x="9" y="10"/>
                                </a:lnTo>
                                <a:lnTo>
                                  <a:pt x="21" y="3"/>
                                </a:lnTo>
                                <a:lnTo>
                                  <a:pt x="37" y="0"/>
                                </a:lnTo>
                                <a:lnTo>
                                  <a:pt x="967" y="0"/>
                                </a:lnTo>
                                <a:lnTo>
                                  <a:pt x="984" y="3"/>
                                </a:lnTo>
                                <a:lnTo>
                                  <a:pt x="996" y="10"/>
                                </a:lnTo>
                                <a:lnTo>
                                  <a:pt x="1003" y="21"/>
                                </a:lnTo>
                                <a:lnTo>
                                  <a:pt x="1005" y="38"/>
                                </a:lnTo>
                                <a:lnTo>
                                  <a:pt x="1005" y="218"/>
                                </a:lnTo>
                                <a:lnTo>
                                  <a:pt x="1003" y="234"/>
                                </a:lnTo>
                                <a:lnTo>
                                  <a:pt x="996" y="246"/>
                                </a:lnTo>
                                <a:lnTo>
                                  <a:pt x="984" y="253"/>
                                </a:lnTo>
                                <a:lnTo>
                                  <a:pt x="967"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23.8pt;margin-top:7pt;height:28.55pt;width:109.55pt;mso-position-horizontal-relative:page;z-index:-253592576;mso-width-relative:page;mso-height-relative:page;" coordorigin="2476,141" coordsize="2191,571" o:gfxdata="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">
                <o:lock v:ext="edit" aspectratio="f"/>
                <v:shape id="_x0000_s1026" o:spid="_x0000_s1026" o:spt="100" style="position:absolute;left:3016;top:140;height:271;width:1651;" fillcolor="#F8F8F8" filled="t" stroked="f" coordsize="1651,271" o:gfxdata="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PEAm8AAAA&#10;2wAAAA8AAAAAAAAAAQAgAAAAIgAAAGRycy9kb3ducmV2LnhtbFBLAQIUABQAAAAIAIdO4kAzLwWe&#10;OwAAADkAAAAQAAAAAAAAAAEAIAAAAAsBAABkcnMvc2hhcGV4bWwueG1sUEsFBgAAAAAGAAYAWwEA&#10;ALUDAAAAAA==&#10;" path="m1606,270l45,270,26,267,12,259,3,244,0,225,0,45,3,25,12,11,26,2,45,0,1606,0,1626,2,1640,11,1648,25,1651,45,1651,225,1648,244,1640,259,1626,267,1606,270xe">
                  <v:fill on="t" focussize="0,0"/>
                  <v:stroke on="f"/>
                  <v:imagedata o:title=""/>
                  <o:lock v:ext="edit" aspectratio="f"/>
                </v:shape>
                <v:shape id="_x0000_s1026" o:spid="_x0000_s1026" o:spt="100" style="position:absolute;left:3023;top:148;height:256;width:1636;" filled="f" stroked="t" coordsize="1636,256" o:gfxdata="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dHn74A&#10;AADbAAAADwAAAAAAAAABACAAAAAiAAAAZHJzL2Rvd25yZXYueG1sUEsBAhQAFAAAAAgAh07iQDMv&#10;BZ47AAAAOQAAABAAAAAAAAAAAQAgAAAADQEAAGRycy9zaGFwZXhtbC54bWxQSwUGAAAAAAYABgBb&#10;AQAAtwMAAAAA&#10;" path="m0,218l0,38,2,21,9,10,21,3,37,0,1598,0,1614,3,1626,10,1633,21,1635,38,1635,218,1633,234,1626,246,1614,253,1598,255,37,255,21,253,9,246,2,234,0,218xe">
                  <v:fill on="f" focussize="0,0"/>
                  <v:stroke weight="0.750314960629921pt" color="#DDDDDD" joinstyle="round"/>
                  <v:imagedata o:title=""/>
                  <o:lock v:ext="edit" aspectratio="f"/>
                </v:shape>
                <v:shape id="_x0000_s1026" o:spid="_x0000_s1026" o:spt="100" style="position:absolute;left:2476;top:440;height:271;width:1021;" fillcolor="#F8F8F8" filled="t" stroked="f" coordsize="1021,271" o:gfxdata="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ZrQDrgAAADbAAAA&#10;DwAAAAAAAAABACAAAAAiAAAAZHJzL2Rvd25yZXYueG1sUEsBAhQAFAAAAAgAh07iQDMvBZ47AAAA&#10;OQAAABAAAAAAAAAAAQAgAAAABwEAAGRycy9zaGFwZXhtbC54bWxQSwUGAAAAAAYABgBbAQAAsQMA&#10;AAAA&#10;" path="m975,270l45,270,25,267,11,259,3,245,0,225,0,45,3,25,11,11,25,3,45,0,975,0,995,3,1009,11,1018,25,1020,45,1020,225,1018,245,1009,259,995,267,975,270xe">
                  <v:fill on="t" focussize="0,0"/>
                  <v:stroke on="f"/>
                  <v:imagedata o:title=""/>
                  <o:lock v:ext="edit" aspectratio="f"/>
                </v:shape>
                <v:shape id="_x0000_s1026" o:spid="_x0000_s1026" o:spt="100" style="position:absolute;left:2483;top:448;height:256;width:1006;" filled="f" stroked="t" coordsize="1006,256" o:gfxdata="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QA5G8AAAA&#10;2wAAAA8AAAAAAAAAAQAgAAAAIgAAAGRycy9kb3ducmV2LnhtbFBLAQIUABQAAAAIAIdO4kAzLwWe&#10;OwAAADkAAAAQAAAAAAAAAAEAIAAAAAsBAABkcnMvc2hhcGV4bWwueG1sUEsFBgAAAAAGAAYAWwEA&#10;ALUDAAAAAA==&#10;" path="m0,218l0,38,2,21,9,10,21,3,37,0,967,0,984,3,996,10,1003,21,1005,38,1005,218,1003,234,996,246,984,253,967,255,37,255,21,253,9,246,2,234,0,218xe">
                  <v:fill on="f" focussize="0,0"/>
                  <v:stroke weight="0.750314960629921pt" color="#DDDDDD" joinstyle="round"/>
                  <v:imagedata o:title=""/>
                  <o:lock v:ext="edit" aspectratio="f"/>
                </v:shape>
              </v:group>
            </w:pict>
          </mc:Fallback>
        </mc:AlternateContent>
      </w:r>
      <w:r>
        <w:rPr>
          <w:rFonts w:ascii="Open Sans" w:eastAsia="Open Sans"/>
          <w:color w:val="333333"/>
          <w:w w:val="105"/>
          <w:sz w:val="19"/>
        </w:rPr>
        <w:t>Lambda</w:t>
      </w:r>
      <w:r>
        <w:rPr>
          <w:color w:val="333333"/>
          <w:spacing w:val="-1"/>
          <w:w w:val="105"/>
          <w:sz w:val="19"/>
        </w:rPr>
        <w:t xml:space="preserve">表达式： </w:t>
      </w:r>
      <w:r>
        <w:rPr>
          <w:rFonts w:ascii="Consolas" w:eastAsia="Consolas"/>
          <w:color w:val="333333"/>
          <w:w w:val="105"/>
          <w:sz w:val="17"/>
        </w:rPr>
        <w:t>n</w:t>
      </w:r>
      <w:r>
        <w:rPr>
          <w:rFonts w:ascii="Consolas" w:eastAsia="Consolas"/>
          <w:color w:val="333333"/>
          <w:spacing w:val="-23"/>
          <w:w w:val="105"/>
          <w:sz w:val="17"/>
        </w:rPr>
        <w:t xml:space="preserve"> </w:t>
      </w:r>
      <w:r>
        <w:rPr>
          <w:rFonts w:ascii="Open Sans" w:eastAsia="Open Sans"/>
          <w:color w:val="333333"/>
          <w:w w:val="105"/>
          <w:sz w:val="17"/>
        </w:rPr>
        <w:t>-</w:t>
      </w:r>
      <w:r>
        <w:rPr>
          <w:rFonts w:ascii="Consolas" w:eastAsia="Consolas"/>
          <w:color w:val="333333"/>
          <w:spacing w:val="-12"/>
          <w:w w:val="105"/>
          <w:sz w:val="17"/>
        </w:rPr>
        <w:t xml:space="preserve">&gt; </w:t>
      </w:r>
      <w:r>
        <w:rPr>
          <w:rFonts w:ascii="Consolas" w:eastAsia="Consolas"/>
          <w:color w:val="333333"/>
          <w:w w:val="105"/>
          <w:sz w:val="17"/>
        </w:rPr>
        <w:t>Math.abs(n)</w:t>
      </w:r>
    </w:p>
    <w:p>
      <w:pPr>
        <w:spacing w:before="0" w:line="325" w:lineRule="exact"/>
        <w:ind w:left="557" w:right="0" w:firstLine="0"/>
        <w:jc w:val="left"/>
        <w:rPr>
          <w:rFonts w:ascii="Consolas" w:eastAsia="Consolas"/>
          <w:sz w:val="17"/>
        </w:rPr>
      </w:pPr>
      <w:r>
        <mc:AlternateContent>
          <mc:Choice Requires="wps">
            <w:drawing>
              <wp:anchor distT="0" distB="0" distL="114300" distR="114300" simplePos="0" relativeHeight="251871232" behindDoc="0" locked="0" layoutInCell="1" allowOverlap="1">
                <wp:simplePos x="0" y="0"/>
                <wp:positionH relativeFrom="page">
                  <wp:posOffset>800100</wp:posOffset>
                </wp:positionH>
                <wp:positionV relativeFrom="paragraph">
                  <wp:posOffset>76200</wp:posOffset>
                </wp:positionV>
                <wp:extent cx="48260" cy="48260"/>
                <wp:effectExtent l="0" t="0" r="8890" b="8890"/>
                <wp:wrapNone/>
                <wp:docPr id="430" name="任意多边形 430"/>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6pt;height:3.8pt;width:3.8pt;mso-position-horizontal-relative:page;z-index:251871232;mso-width-relative:page;mso-height-relative:page;" fillcolor="#333333" filled="t" stroked="f" coordsize="76,76" o:gfxdata="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BzE23TAAAACQEAAA8AAAAAAAAAAQAgAAAA&#10;IgAAAGRycy9kb3ducmV2LnhtbFBLAQIUABQAAAAIAIdO4kA7yBjMSQIAAO4FAAAOAAAAAAAAAAEA&#10;IAAAACIBAABkcnMvZTJvRG9jLnhtbFBLBQYAAAAABgAGAFkBAADdBQAAAAA=&#10;" path="m37,75l21,72,9,65,2,54,0,37,2,21,9,9,21,2,37,0,53,2,65,9,72,21,75,37,72,54,65,65,53,72,37,75xe">
                <v:fill on="t" focussize="0,0"/>
                <v:stroke on="f"/>
                <v:imagedata o:title=""/>
                <o:lock v:ext="edit" aspectratio="f"/>
              </v:shape>
            </w:pict>
          </mc:Fallback>
        </mc:AlternateContent>
      </w:r>
      <w:r>
        <w:rPr>
          <w:color w:val="333333"/>
          <w:w w:val="105"/>
          <w:sz w:val="19"/>
        </w:rPr>
        <w:t xml:space="preserve">方法引用： </w:t>
      </w:r>
      <w:r>
        <w:rPr>
          <w:rFonts w:ascii="Consolas" w:eastAsia="Consolas"/>
          <w:color w:val="333333"/>
          <w:w w:val="105"/>
          <w:sz w:val="17"/>
        </w:rPr>
        <w:t>Math::abs</w:t>
      </w:r>
    </w:p>
    <w:p>
      <w:pPr>
        <w:pStyle w:val="3"/>
        <w:numPr>
          <w:ilvl w:val="1"/>
          <w:numId w:val="3"/>
        </w:numPr>
        <w:tabs>
          <w:tab w:val="left" w:pos="683"/>
        </w:tabs>
        <w:spacing w:before="52" w:after="0" w:line="240" w:lineRule="auto"/>
        <w:ind w:left="682" w:right="0" w:hanging="576"/>
        <w:jc w:val="left"/>
      </w:pPr>
      <w:bookmarkStart w:id="51" w:name="3.8 练习：类名称引用静态方法"/>
      <w:bookmarkEnd w:id="51"/>
      <w:bookmarkStart w:id="52" w:name="3.8 练习：类名称引用静态方法"/>
      <w:bookmarkEnd w:id="52"/>
      <w:r>
        <w:rPr>
          <w:color w:val="333333"/>
        </w:rPr>
        <w:t>练习：类名称引用静态方法</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29" name="组合 29"/>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28" name="直接连接符 28"/>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XSp90wAAAAMBAAAPAAAAAAAAAAEAIAAAACIAAABk&#10;cnMvZG93bnJldi54bWxQSwECFAAUAAAACACHTuJApj181EQCAAC9BAAADgAAAAAAAAABACAAAAAi&#10;AQAAZHJzL2Uyb0RvYy54bWxQSwUGAAAAAAYABgBZAQAA2AUAAAAA&#10;">
                <o:lock v:ext="edit" aspectratio="f"/>
                <v:line id="_x0000_s1026" o:spid="_x0000_s1026" o:spt="20" style="position:absolute;left:0;top:8;height:0;width:9799;" filled="f" stroked="t" coordsize="21600,21600" o:gfxdata="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Nis+q2AAAA2wAAAA8A&#10;AAAAAAAAAQAgAAAAIgAAAGRycy9kb3ducmV2LnhtbFBLAQIUABQAAAAIAIdO4kAzLwWeOwAAADkA&#10;AAAQAAAAAAAAAAEAIAAAAAUBAABkcnMvc2hhcGV4bWwueG1sUEsFBgAAAAAGAAYAWwEAAK8DAAAA&#10;AA==&#10;">
                  <v:fill on="f" focussize="0,0"/>
                  <v:stroke weight="0.750314960629921pt" color="#EDEDED" joinstyle="round"/>
                  <v:imagedata o:title=""/>
                  <o:lock v:ext="edit" aspectratio="f"/>
                </v:line>
                <w10:wrap type="none"/>
                <w10:anchorlock/>
              </v:group>
            </w:pict>
          </mc:Fallback>
        </mc:AlternateContent>
      </w:r>
    </w:p>
    <w:p>
      <w:pPr>
        <w:pStyle w:val="4"/>
        <w:spacing w:before="123"/>
      </w:pPr>
      <w:r>
        <mc:AlternateContent>
          <mc:Choice Requires="wpg">
            <w:drawing>
              <wp:anchor distT="0" distB="0" distL="114300" distR="114300" simplePos="0" relativeHeight="251875328" behindDoc="0" locked="0" layoutInCell="1" allowOverlap="1">
                <wp:simplePos x="0" y="0"/>
                <wp:positionH relativeFrom="page">
                  <wp:posOffset>3916045</wp:posOffset>
                </wp:positionH>
                <wp:positionV relativeFrom="paragraph">
                  <wp:posOffset>511175</wp:posOffset>
                </wp:positionV>
                <wp:extent cx="524510" cy="172085"/>
                <wp:effectExtent l="635" t="635" r="8255" b="17780"/>
                <wp:wrapNone/>
                <wp:docPr id="18" name="组合 18"/>
                <wp:cNvGraphicFramePr/>
                <a:graphic xmlns:a="http://schemas.openxmlformats.org/drawingml/2006/main">
                  <a:graphicData uri="http://schemas.microsoft.com/office/word/2010/wordprocessingGroup">
                    <wpg:wgp>
                      <wpg:cNvGrpSpPr/>
                      <wpg:grpSpPr>
                        <a:xfrm>
                          <a:off x="0" y="0"/>
                          <a:ext cx="524510" cy="172085"/>
                          <a:chOff x="6168" y="806"/>
                          <a:chExt cx="826" cy="271"/>
                        </a:xfrm>
                      </wpg:grpSpPr>
                      <wps:wsp>
                        <wps:cNvPr id="15" name="任意多边形 15"/>
                        <wps:cNvSpPr/>
                        <wps:spPr>
                          <a:xfrm>
                            <a:off x="6167" y="805"/>
                            <a:ext cx="826" cy="271"/>
                          </a:xfrm>
                          <a:custGeom>
                            <a:avLst/>
                            <a:gdLst/>
                            <a:ahLst/>
                            <a:cxnLst/>
                            <a:pathLst>
                              <a:path w="826" h="271">
                                <a:moveTo>
                                  <a:pt x="780" y="270"/>
                                </a:moveTo>
                                <a:lnTo>
                                  <a:pt x="45" y="270"/>
                                </a:lnTo>
                                <a:lnTo>
                                  <a:pt x="25" y="267"/>
                                </a:lnTo>
                                <a:lnTo>
                                  <a:pt x="11" y="259"/>
                                </a:lnTo>
                                <a:lnTo>
                                  <a:pt x="2" y="245"/>
                                </a:lnTo>
                                <a:lnTo>
                                  <a:pt x="0" y="225"/>
                                </a:lnTo>
                                <a:lnTo>
                                  <a:pt x="0" y="45"/>
                                </a:lnTo>
                                <a:lnTo>
                                  <a:pt x="2" y="25"/>
                                </a:lnTo>
                                <a:lnTo>
                                  <a:pt x="11" y="11"/>
                                </a:lnTo>
                                <a:lnTo>
                                  <a:pt x="25" y="3"/>
                                </a:lnTo>
                                <a:lnTo>
                                  <a:pt x="45" y="0"/>
                                </a:lnTo>
                                <a:lnTo>
                                  <a:pt x="780" y="0"/>
                                </a:lnTo>
                                <a:lnTo>
                                  <a:pt x="800" y="3"/>
                                </a:lnTo>
                                <a:lnTo>
                                  <a:pt x="814" y="11"/>
                                </a:lnTo>
                                <a:lnTo>
                                  <a:pt x="822" y="25"/>
                                </a:lnTo>
                                <a:lnTo>
                                  <a:pt x="825" y="45"/>
                                </a:lnTo>
                                <a:lnTo>
                                  <a:pt x="825" y="225"/>
                                </a:lnTo>
                                <a:lnTo>
                                  <a:pt x="822" y="245"/>
                                </a:lnTo>
                                <a:lnTo>
                                  <a:pt x="814" y="259"/>
                                </a:lnTo>
                                <a:lnTo>
                                  <a:pt x="800" y="267"/>
                                </a:lnTo>
                                <a:lnTo>
                                  <a:pt x="780" y="270"/>
                                </a:lnTo>
                                <a:close/>
                              </a:path>
                            </a:pathLst>
                          </a:custGeom>
                          <a:solidFill>
                            <a:srgbClr val="F8F8F8"/>
                          </a:solidFill>
                          <a:ln>
                            <a:noFill/>
                          </a:ln>
                        </wps:spPr>
                        <wps:bodyPr upright="1"/>
                      </wps:wsp>
                      <wps:wsp>
                        <wps:cNvPr id="16" name="任意多边形 16"/>
                        <wps:cNvSpPr/>
                        <wps:spPr>
                          <a:xfrm>
                            <a:off x="6175" y="813"/>
                            <a:ext cx="811" cy="256"/>
                          </a:xfrm>
                          <a:custGeom>
                            <a:avLst/>
                            <a:gdLst/>
                            <a:ahLst/>
                            <a:cxnLst/>
                            <a:pathLst>
                              <a:path w="811" h="256">
                                <a:moveTo>
                                  <a:pt x="0" y="218"/>
                                </a:moveTo>
                                <a:lnTo>
                                  <a:pt x="0" y="38"/>
                                </a:lnTo>
                                <a:lnTo>
                                  <a:pt x="2" y="21"/>
                                </a:lnTo>
                                <a:lnTo>
                                  <a:pt x="9" y="10"/>
                                </a:lnTo>
                                <a:lnTo>
                                  <a:pt x="21" y="3"/>
                                </a:lnTo>
                                <a:lnTo>
                                  <a:pt x="38" y="0"/>
                                </a:lnTo>
                                <a:lnTo>
                                  <a:pt x="773" y="0"/>
                                </a:lnTo>
                                <a:lnTo>
                                  <a:pt x="789" y="3"/>
                                </a:lnTo>
                                <a:lnTo>
                                  <a:pt x="801" y="10"/>
                                </a:lnTo>
                                <a:lnTo>
                                  <a:pt x="808" y="21"/>
                                </a:lnTo>
                                <a:lnTo>
                                  <a:pt x="810" y="38"/>
                                </a:lnTo>
                                <a:lnTo>
                                  <a:pt x="810" y="218"/>
                                </a:lnTo>
                                <a:lnTo>
                                  <a:pt x="808" y="234"/>
                                </a:lnTo>
                                <a:lnTo>
                                  <a:pt x="801" y="246"/>
                                </a:lnTo>
                                <a:lnTo>
                                  <a:pt x="789" y="253"/>
                                </a:lnTo>
                                <a:lnTo>
                                  <a:pt x="773"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17" name="文本框 17"/>
                        <wps:cNvSpPr txBox="1"/>
                        <wps:spPr>
                          <a:xfrm>
                            <a:off x="6167" y="805"/>
                            <a:ext cx="826" cy="271"/>
                          </a:xfrm>
                          <a:prstGeom prst="rect">
                            <a:avLst/>
                          </a:prstGeom>
                          <a:noFill/>
                          <a:ln>
                            <a:noFill/>
                          </a:ln>
                        </wps:spPr>
                        <wps:txbx>
                          <w:txbxContent>
                            <w:p>
                              <w:pPr>
                                <w:spacing w:before="53"/>
                                <w:ind w:left="67" w:right="0" w:firstLine="0"/>
                                <w:jc w:val="left"/>
                                <w:rPr>
                                  <w:rFonts w:ascii="Consolas"/>
                                  <w:sz w:val="17"/>
                                </w:rPr>
                              </w:pPr>
                              <w:r>
                                <w:rPr>
                                  <w:rFonts w:ascii="Consolas"/>
                                  <w:color w:val="333333"/>
                                  <w:w w:val="105"/>
                                  <w:sz w:val="17"/>
                                </w:rPr>
                                <w:t>isBlank</w:t>
                              </w:r>
                            </w:p>
                          </w:txbxContent>
                        </wps:txbx>
                        <wps:bodyPr lIns="0" tIns="0" rIns="0" bIns="0" upright="1"/>
                      </wps:wsp>
                    </wpg:wgp>
                  </a:graphicData>
                </a:graphic>
              </wp:anchor>
            </w:drawing>
          </mc:Choice>
          <mc:Fallback>
            <w:pict>
              <v:group id="_x0000_s1026" o:spid="_x0000_s1026" o:spt="203" style="position:absolute;left:0pt;margin-left:308.35pt;margin-top:40.25pt;height:13.55pt;width:41.3pt;mso-position-horizontal-relative:page;z-index:251875328;mso-width-relative:page;mso-height-relative:page;" coordorigin="6168,806" coordsize="826,271" o:gfxdata="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">
                <o:lock v:ext="edit" aspectratio="f"/>
                <v:shape id="_x0000_s1026" o:spid="_x0000_s1026" o:spt="100" style="position:absolute;left:6167;top:805;height:271;width:826;" fillcolor="#F8F8F8" filled="t" stroked="f" coordsize="826,271" o:gfxdata="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Ct+JugAAANsA&#10;AAAPAAAAAAAAAAEAIAAAACIAAABkcnMvZG93bnJldi54bWxQSwECFAAUAAAACACHTuJAMy8FnjsA&#10;AAA5AAAAEAAAAAAAAAABACAAAAAJAQAAZHJzL3NoYXBleG1sLnhtbFBLBQYAAAAABgAGAFsBAACz&#10;AwAAAAA=&#10;" path="m780,270l45,270,25,267,11,259,2,245,0,225,0,45,2,25,11,11,25,3,45,0,780,0,800,3,814,11,822,25,825,45,825,225,822,245,814,259,800,267,780,270xe">
                  <v:fill on="t" focussize="0,0"/>
                  <v:stroke on="f"/>
                  <v:imagedata o:title=""/>
                  <o:lock v:ext="edit" aspectratio="f"/>
                </v:shape>
                <v:shape id="_x0000_s1026" o:spid="_x0000_s1026" o:spt="100" style="position:absolute;left:6175;top:813;height:256;width:811;" filled="f" stroked="t" coordsize="811,256" o:gfxdata="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jokhugAAANsA&#10;AAAPAAAAAAAAAAEAIAAAACIAAABkcnMvZG93bnJldi54bWxQSwECFAAUAAAACACHTuJAMy8FnjsA&#10;AAA5AAAAEAAAAAAAAAABACAAAAAJAQAAZHJzL3NoYXBleG1sLnhtbFBLBQYAAAAABgAGAFsBAACz&#10;AwAAAAA=&#10;" path="m0,218l0,38,2,21,9,10,21,3,38,0,773,0,789,3,801,10,808,21,810,38,810,218,808,234,801,246,789,253,773,255,38,255,21,253,9,246,2,234,0,218xe">
                  <v:fill on="f" focussize="0,0"/>
                  <v:stroke weight="0.750314960629921pt" color="#DDDDDD" joinstyle="round"/>
                  <v:imagedata o:title=""/>
                  <o:lock v:ext="edit" aspectratio="f"/>
                </v:shape>
                <v:shape id="_x0000_s1026" o:spid="_x0000_s1026" o:spt="202" type="#_x0000_t202" style="position:absolute;left:6167;top:805;height:271;width:826;" filled="f" stroked="f" coordsize="21600,21600" o:gfxdata="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jacy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53"/>
                          <w:ind w:left="67" w:right="0" w:firstLine="0"/>
                          <w:jc w:val="left"/>
                          <w:rPr>
                            <w:rFonts w:ascii="Consolas"/>
                            <w:sz w:val="17"/>
                          </w:rPr>
                        </w:pPr>
                        <w:r>
                          <w:rPr>
                            <w:rFonts w:ascii="Consolas"/>
                            <w:color w:val="333333"/>
                            <w:w w:val="105"/>
                            <w:sz w:val="17"/>
                          </w:rPr>
                          <w:t>isBlank</w:t>
                        </w:r>
                      </w:p>
                    </w:txbxContent>
                  </v:textbox>
                </v:shape>
              </v:group>
            </w:pict>
          </mc:Fallback>
        </mc:AlternateContent>
      </w:r>
      <w:bookmarkStart w:id="53" w:name="题目"/>
      <w:bookmarkEnd w:id="53"/>
      <w:r>
        <w:rPr>
          <w:color w:val="333333"/>
        </w:rPr>
        <w:t>题目</w:t>
      </w:r>
    </w:p>
    <w:p>
      <w:pPr>
        <w:spacing w:after="0"/>
        <w:sectPr>
          <w:pgSz w:w="11900" w:h="16820"/>
          <w:pgMar w:top="1120" w:right="940" w:bottom="280" w:left="940" w:header="720" w:footer="720" w:gutter="0"/>
        </w:sectPr>
      </w:pPr>
    </w:p>
    <w:p>
      <w:pPr>
        <w:pStyle w:val="5"/>
        <w:spacing w:before="107"/>
      </w:pPr>
      <w:r>
        <mc:AlternateContent>
          <mc:Choice Requires="wpg">
            <w:drawing>
              <wp:anchor distT="0" distB="0" distL="114300" distR="114300" simplePos="0" relativeHeight="251873280" behindDoc="0" locked="0" layoutInCell="1" allowOverlap="1">
                <wp:simplePos x="0" y="0"/>
                <wp:positionH relativeFrom="page">
                  <wp:posOffset>1285875</wp:posOffset>
                </wp:positionH>
                <wp:positionV relativeFrom="paragraph">
                  <wp:posOffset>93345</wp:posOffset>
                </wp:positionV>
                <wp:extent cx="772160" cy="172085"/>
                <wp:effectExtent l="635" t="635" r="8255" b="17780"/>
                <wp:wrapNone/>
                <wp:docPr id="543" name="组合 543"/>
                <wp:cNvGraphicFramePr/>
                <a:graphic xmlns:a="http://schemas.openxmlformats.org/drawingml/2006/main">
                  <a:graphicData uri="http://schemas.microsoft.com/office/word/2010/wordprocessingGroup">
                    <wpg:wgp>
                      <wpg:cNvGrpSpPr/>
                      <wpg:grpSpPr>
                        <a:xfrm>
                          <a:off x="0" y="0"/>
                          <a:ext cx="772160" cy="172085"/>
                          <a:chOff x="2026" y="148"/>
                          <a:chExt cx="1216" cy="271"/>
                        </a:xfrm>
                      </wpg:grpSpPr>
                      <wps:wsp>
                        <wps:cNvPr id="540" name="任意多边形 540"/>
                        <wps:cNvSpPr/>
                        <wps:spPr>
                          <a:xfrm>
                            <a:off x="2025" y="147"/>
                            <a:ext cx="1216" cy="271"/>
                          </a:xfrm>
                          <a:custGeom>
                            <a:avLst/>
                            <a:gdLst/>
                            <a:ahLst/>
                            <a:cxnLst/>
                            <a:pathLst>
                              <a:path w="1216" h="271">
                                <a:moveTo>
                                  <a:pt x="1170" y="270"/>
                                </a:moveTo>
                                <a:lnTo>
                                  <a:pt x="45" y="270"/>
                                </a:lnTo>
                                <a:lnTo>
                                  <a:pt x="25" y="267"/>
                                </a:lnTo>
                                <a:lnTo>
                                  <a:pt x="11" y="259"/>
                                </a:lnTo>
                                <a:lnTo>
                                  <a:pt x="3" y="244"/>
                                </a:lnTo>
                                <a:lnTo>
                                  <a:pt x="0" y="225"/>
                                </a:lnTo>
                                <a:lnTo>
                                  <a:pt x="0" y="45"/>
                                </a:lnTo>
                                <a:lnTo>
                                  <a:pt x="3" y="25"/>
                                </a:lnTo>
                                <a:lnTo>
                                  <a:pt x="11" y="11"/>
                                </a:lnTo>
                                <a:lnTo>
                                  <a:pt x="25" y="2"/>
                                </a:lnTo>
                                <a:lnTo>
                                  <a:pt x="45" y="0"/>
                                </a:lnTo>
                                <a:lnTo>
                                  <a:pt x="1170" y="0"/>
                                </a:lnTo>
                                <a:lnTo>
                                  <a:pt x="1190" y="2"/>
                                </a:lnTo>
                                <a:lnTo>
                                  <a:pt x="1204" y="11"/>
                                </a:lnTo>
                                <a:lnTo>
                                  <a:pt x="1213" y="25"/>
                                </a:lnTo>
                                <a:lnTo>
                                  <a:pt x="1215" y="45"/>
                                </a:lnTo>
                                <a:lnTo>
                                  <a:pt x="1215" y="225"/>
                                </a:lnTo>
                                <a:lnTo>
                                  <a:pt x="1213" y="244"/>
                                </a:lnTo>
                                <a:lnTo>
                                  <a:pt x="1204" y="259"/>
                                </a:lnTo>
                                <a:lnTo>
                                  <a:pt x="1190" y="267"/>
                                </a:lnTo>
                                <a:lnTo>
                                  <a:pt x="1170" y="270"/>
                                </a:lnTo>
                                <a:close/>
                              </a:path>
                            </a:pathLst>
                          </a:custGeom>
                          <a:solidFill>
                            <a:srgbClr val="F8F8F8"/>
                          </a:solidFill>
                          <a:ln>
                            <a:noFill/>
                          </a:ln>
                        </wps:spPr>
                        <wps:bodyPr upright="1"/>
                      </wps:wsp>
                      <wps:wsp>
                        <wps:cNvPr id="541" name="任意多边形 541"/>
                        <wps:cNvSpPr/>
                        <wps:spPr>
                          <a:xfrm>
                            <a:off x="2033" y="155"/>
                            <a:ext cx="1201" cy="256"/>
                          </a:xfrm>
                          <a:custGeom>
                            <a:avLst/>
                            <a:gdLst/>
                            <a:ahLst/>
                            <a:cxnLst/>
                            <a:pathLst>
                              <a:path w="1201" h="256">
                                <a:moveTo>
                                  <a:pt x="0" y="218"/>
                                </a:moveTo>
                                <a:lnTo>
                                  <a:pt x="0" y="38"/>
                                </a:lnTo>
                                <a:lnTo>
                                  <a:pt x="3" y="21"/>
                                </a:lnTo>
                                <a:lnTo>
                                  <a:pt x="10" y="10"/>
                                </a:lnTo>
                                <a:lnTo>
                                  <a:pt x="21" y="3"/>
                                </a:lnTo>
                                <a:lnTo>
                                  <a:pt x="38" y="0"/>
                                </a:lnTo>
                                <a:lnTo>
                                  <a:pt x="1163" y="0"/>
                                </a:lnTo>
                                <a:lnTo>
                                  <a:pt x="1180" y="3"/>
                                </a:lnTo>
                                <a:lnTo>
                                  <a:pt x="1191" y="10"/>
                                </a:lnTo>
                                <a:lnTo>
                                  <a:pt x="1199" y="21"/>
                                </a:lnTo>
                                <a:lnTo>
                                  <a:pt x="1201" y="38"/>
                                </a:lnTo>
                                <a:lnTo>
                                  <a:pt x="1201" y="218"/>
                                </a:lnTo>
                                <a:lnTo>
                                  <a:pt x="1199" y="234"/>
                                </a:lnTo>
                                <a:lnTo>
                                  <a:pt x="1191" y="246"/>
                                </a:lnTo>
                                <a:lnTo>
                                  <a:pt x="1180" y="253"/>
                                </a:lnTo>
                                <a:lnTo>
                                  <a:pt x="1163"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542" name="文本框 542"/>
                        <wps:cNvSpPr txBox="1"/>
                        <wps:spPr>
                          <a:xfrm>
                            <a:off x="2025" y="147"/>
                            <a:ext cx="121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StringUtils</w:t>
                              </w:r>
                            </w:p>
                          </w:txbxContent>
                        </wps:txbx>
                        <wps:bodyPr lIns="0" tIns="0" rIns="0" bIns="0" upright="1"/>
                      </wps:wsp>
                    </wpg:wgp>
                  </a:graphicData>
                </a:graphic>
              </wp:anchor>
            </w:drawing>
          </mc:Choice>
          <mc:Fallback>
            <w:pict>
              <v:group id="_x0000_s1026" o:spid="_x0000_s1026" o:spt="203" style="position:absolute;left:0pt;margin-left:101.25pt;margin-top:7.35pt;height:13.55pt;width:60.8pt;mso-position-horizontal-relative:page;z-index:251873280;mso-width-relative:page;mso-height-relative:page;" coordorigin="2026,148" coordsize="1216,271" o:gfxdata="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">
                <o:lock v:ext="edit" aspectratio="f"/>
                <v:shape id="_x0000_s1026" o:spid="_x0000_s1026" o:spt="100" style="position:absolute;left:2025;top:147;height:271;width:1216;" fillcolor="#F8F8F8" filled="t" stroked="f" coordsize="1216,271" o:gfxdata="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Lo5gugAAANwA&#10;AAAPAAAAAAAAAAEAIAAAACIAAABkcnMvZG93bnJldi54bWxQSwECFAAUAAAACACHTuJAMy8FnjsA&#10;AAA5AAAAEAAAAAAAAAABACAAAAAJAQAAZHJzL3NoYXBleG1sLnhtbFBLBQYAAAAABgAGAFsBAACz&#10;AwAAAAA=&#10;" path="m1170,270l45,270,25,267,11,259,3,244,0,225,0,45,3,25,11,11,25,2,45,0,1170,0,1190,2,1204,11,1213,25,1215,45,1215,225,1213,244,1204,259,1190,267,1170,270xe">
                  <v:fill on="t" focussize="0,0"/>
                  <v:stroke on="f"/>
                  <v:imagedata o:title=""/>
                  <o:lock v:ext="edit" aspectratio="f"/>
                </v:shape>
                <v:shape id="_x0000_s1026" o:spid="_x0000_s1026" o:spt="100" style="position:absolute;left:2033;top:155;height:256;width:1201;" filled="f" stroked="t" coordsize="1201,256" o:gfxdata="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TpbfvQAA&#10;ANwAAAAPAAAAAAAAAAEAIAAAACIAAABkcnMvZG93bnJldi54bWxQSwECFAAUAAAACACHTuJAMy8F&#10;njsAAAA5AAAAEAAAAAAAAAABACAAAAAMAQAAZHJzL3NoYXBleG1sLnhtbFBLBQYAAAAABgAGAFsB&#10;AAC2AwAAAAA=&#10;" path="m0,218l0,38,3,21,10,10,21,3,38,0,1163,0,1180,3,1191,10,1199,21,1201,38,1201,218,1199,234,1191,246,1180,253,1163,255,38,255,21,253,10,246,3,234,0,218xe">
                  <v:fill on="f" focussize="0,0"/>
                  <v:stroke weight="0.750314960629921pt" color="#DDDDDD" joinstyle="round"/>
                  <v:imagedata o:title=""/>
                  <o:lock v:ext="edit" aspectratio="f"/>
                </v:shape>
                <v:shape id="_x0000_s1026" o:spid="_x0000_s1026" o:spt="202" type="#_x0000_t202" style="position:absolute;left:2025;top:147;height:271;width:1216;" filled="f" stroked="f" coordsize="21600,21600" o:gfxdata="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7eF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StringUtils</w:t>
                        </w:r>
                      </w:p>
                    </w:txbxContent>
                  </v:textbox>
                </v:shape>
              </v:group>
            </w:pict>
          </mc:Fallback>
        </mc:AlternateContent>
      </w:r>
      <w:r>
        <w:rPr>
          <w:color w:val="333333"/>
          <w:w w:val="105"/>
        </w:rPr>
        <w:t>假设有一个</w:t>
      </w:r>
    </w:p>
    <w:p>
      <w:pPr>
        <w:pStyle w:val="5"/>
        <w:spacing w:before="107"/>
      </w:pPr>
      <w:r>
        <w:br w:type="column"/>
      </w:r>
      <w:r>
        <w:rPr>
          <w:color w:val="333333"/>
        </w:rPr>
        <w:t>字符串工具类，其中含有静态方法</w:t>
      </w:r>
    </w:p>
    <w:p>
      <w:pPr>
        <w:spacing w:before="107"/>
        <w:ind w:left="107" w:right="0" w:firstLine="0"/>
        <w:jc w:val="left"/>
        <w:rPr>
          <w:sz w:val="19"/>
        </w:rPr>
      </w:pPr>
      <w:r>
        <w:br w:type="column"/>
      </w:r>
      <w:r>
        <w:rPr>
          <w:color w:val="333333"/>
          <w:w w:val="105"/>
          <w:sz w:val="19"/>
        </w:rPr>
        <w:t>如下：</w:t>
      </w:r>
    </w:p>
    <w:p>
      <w:pPr>
        <w:spacing w:after="0"/>
        <w:jc w:val="left"/>
        <w:rPr>
          <w:sz w:val="19"/>
        </w:rPr>
        <w:sectPr>
          <w:type w:val="continuous"/>
          <w:pgSz w:w="11900" w:h="16820"/>
          <w:pgMar w:top="1520" w:right="940" w:bottom="280" w:left="940" w:header="720" w:footer="720" w:gutter="0"/>
          <w:cols w:equalWidth="0" w:num="3">
            <w:col w:w="1123" w:space="1064"/>
            <w:col w:w="3074" w:space="678"/>
            <w:col w:w="4081"/>
          </w:cols>
        </w:sectPr>
      </w:pPr>
    </w:p>
    <w:p>
      <w:pPr>
        <w:pStyle w:val="5"/>
        <w:spacing w:before="16"/>
        <w:ind w:left="0"/>
        <w:rPr>
          <w:sz w:val="10"/>
        </w:rPr>
      </w:pPr>
    </w:p>
    <w:p>
      <w:pPr>
        <w:pStyle w:val="5"/>
        <w:ind w:left="109"/>
        <w:rPr>
          <w:sz w:val="20"/>
        </w:rPr>
      </w:pPr>
      <w:r>
        <w:rPr>
          <w:sz w:val="20"/>
        </w:rPr>
        <mc:AlternateContent>
          <mc:Choice Requires="wpg">
            <w:drawing>
              <wp:inline distT="0" distB="0" distL="114300" distR="114300">
                <wp:extent cx="6223000" cy="1000760"/>
                <wp:effectExtent l="635" t="635" r="5715" b="8255"/>
                <wp:docPr id="444" name="组合 444"/>
                <wp:cNvGraphicFramePr/>
                <a:graphic xmlns:a="http://schemas.openxmlformats.org/drawingml/2006/main">
                  <a:graphicData uri="http://schemas.microsoft.com/office/word/2010/wordprocessingGroup">
                    <wpg:wgp>
                      <wpg:cNvGrpSpPr/>
                      <wpg:grpSpPr>
                        <a:xfrm>
                          <a:off x="0" y="0"/>
                          <a:ext cx="6223000" cy="1000760"/>
                          <a:chOff x="0" y="0"/>
                          <a:chExt cx="9800" cy="1576"/>
                        </a:xfrm>
                      </wpg:grpSpPr>
                      <wps:wsp>
                        <wps:cNvPr id="441" name="任意多边形 441"/>
                        <wps:cNvSpPr/>
                        <wps:spPr>
                          <a:xfrm>
                            <a:off x="7" y="7"/>
                            <a:ext cx="9785" cy="1561"/>
                          </a:xfrm>
                          <a:custGeom>
                            <a:avLst/>
                            <a:gdLst/>
                            <a:ahLst/>
                            <a:cxnLst/>
                            <a:pathLst>
                              <a:path w="9785" h="1561">
                                <a:moveTo>
                                  <a:pt x="9746" y="1561"/>
                                </a:moveTo>
                                <a:lnTo>
                                  <a:pt x="37" y="1561"/>
                                </a:lnTo>
                                <a:lnTo>
                                  <a:pt x="21" y="1559"/>
                                </a:lnTo>
                                <a:lnTo>
                                  <a:pt x="9" y="1552"/>
                                </a:lnTo>
                                <a:lnTo>
                                  <a:pt x="2" y="1540"/>
                                </a:lnTo>
                                <a:lnTo>
                                  <a:pt x="0" y="1524"/>
                                </a:lnTo>
                                <a:lnTo>
                                  <a:pt x="0" y="38"/>
                                </a:lnTo>
                                <a:lnTo>
                                  <a:pt x="2" y="22"/>
                                </a:lnTo>
                                <a:lnTo>
                                  <a:pt x="9" y="10"/>
                                </a:lnTo>
                                <a:lnTo>
                                  <a:pt x="21" y="3"/>
                                </a:lnTo>
                                <a:lnTo>
                                  <a:pt x="37" y="0"/>
                                </a:lnTo>
                                <a:lnTo>
                                  <a:pt x="9746" y="0"/>
                                </a:lnTo>
                                <a:lnTo>
                                  <a:pt x="9763" y="3"/>
                                </a:lnTo>
                                <a:lnTo>
                                  <a:pt x="9774" y="10"/>
                                </a:lnTo>
                                <a:lnTo>
                                  <a:pt x="9781" y="22"/>
                                </a:lnTo>
                                <a:lnTo>
                                  <a:pt x="9784" y="38"/>
                                </a:lnTo>
                                <a:lnTo>
                                  <a:pt x="9784" y="1524"/>
                                </a:lnTo>
                                <a:lnTo>
                                  <a:pt x="9781" y="1540"/>
                                </a:lnTo>
                                <a:lnTo>
                                  <a:pt x="9774" y="1552"/>
                                </a:lnTo>
                                <a:lnTo>
                                  <a:pt x="9763" y="1559"/>
                                </a:lnTo>
                                <a:lnTo>
                                  <a:pt x="9746" y="1561"/>
                                </a:lnTo>
                                <a:close/>
                              </a:path>
                            </a:pathLst>
                          </a:custGeom>
                          <a:solidFill>
                            <a:srgbClr val="F8F8F8"/>
                          </a:solidFill>
                          <a:ln>
                            <a:noFill/>
                          </a:ln>
                        </wps:spPr>
                        <wps:bodyPr upright="1"/>
                      </wps:wsp>
                      <wps:wsp>
                        <wps:cNvPr id="442" name="任意多边形 442"/>
                        <wps:cNvSpPr/>
                        <wps:spPr>
                          <a:xfrm>
                            <a:off x="7" y="7"/>
                            <a:ext cx="9785" cy="1561"/>
                          </a:xfrm>
                          <a:custGeom>
                            <a:avLst/>
                            <a:gdLst/>
                            <a:ahLst/>
                            <a:cxnLst/>
                            <a:pathLst>
                              <a:path w="9785" h="1561">
                                <a:moveTo>
                                  <a:pt x="0" y="1523"/>
                                </a:moveTo>
                                <a:lnTo>
                                  <a:pt x="0" y="37"/>
                                </a:lnTo>
                                <a:lnTo>
                                  <a:pt x="2" y="21"/>
                                </a:lnTo>
                                <a:lnTo>
                                  <a:pt x="9" y="9"/>
                                </a:lnTo>
                                <a:lnTo>
                                  <a:pt x="21" y="2"/>
                                </a:lnTo>
                                <a:lnTo>
                                  <a:pt x="37" y="0"/>
                                </a:lnTo>
                                <a:lnTo>
                                  <a:pt x="9746" y="0"/>
                                </a:lnTo>
                                <a:lnTo>
                                  <a:pt x="9763" y="2"/>
                                </a:lnTo>
                                <a:lnTo>
                                  <a:pt x="9774" y="9"/>
                                </a:lnTo>
                                <a:lnTo>
                                  <a:pt x="9781" y="21"/>
                                </a:lnTo>
                                <a:lnTo>
                                  <a:pt x="9784" y="37"/>
                                </a:lnTo>
                                <a:lnTo>
                                  <a:pt x="9784" y="1523"/>
                                </a:lnTo>
                                <a:lnTo>
                                  <a:pt x="9781" y="1539"/>
                                </a:lnTo>
                                <a:lnTo>
                                  <a:pt x="9774" y="1551"/>
                                </a:lnTo>
                                <a:lnTo>
                                  <a:pt x="9763" y="1558"/>
                                </a:lnTo>
                                <a:lnTo>
                                  <a:pt x="9746" y="1560"/>
                                </a:lnTo>
                                <a:lnTo>
                                  <a:pt x="37" y="1560"/>
                                </a:lnTo>
                                <a:lnTo>
                                  <a:pt x="21" y="1558"/>
                                </a:lnTo>
                                <a:lnTo>
                                  <a:pt x="9" y="1551"/>
                                </a:lnTo>
                                <a:lnTo>
                                  <a:pt x="2" y="1539"/>
                                </a:lnTo>
                                <a:lnTo>
                                  <a:pt x="0" y="1523"/>
                                </a:lnTo>
                                <a:close/>
                              </a:path>
                            </a:pathLst>
                          </a:custGeom>
                          <a:noFill/>
                          <a:ln w="9529" cap="flat" cmpd="sng">
                            <a:solidFill>
                              <a:srgbClr val="DDDDDD"/>
                            </a:solidFill>
                            <a:prstDash val="solid"/>
                            <a:headEnd type="none" w="med" len="med"/>
                            <a:tailEnd type="none" w="med" len="med"/>
                          </a:ln>
                        </wps:spPr>
                        <wps:bodyPr upright="1"/>
                      </wps:wsp>
                      <wps:wsp>
                        <wps:cNvPr id="443" name="文本框 443"/>
                        <wps:cNvSpPr txBox="1"/>
                        <wps:spPr>
                          <a:xfrm>
                            <a:off x="0" y="0"/>
                            <a:ext cx="9800" cy="1576"/>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final class </w:t>
                              </w:r>
                              <w:r>
                                <w:rPr>
                                  <w:rFonts w:ascii="Consolas"/>
                                  <w:color w:val="0000FF"/>
                                  <w:w w:val="105"/>
                                  <w:sz w:val="17"/>
                                </w:rPr>
                                <w:t xml:space="preserve">StringUtils </w:t>
                              </w:r>
                              <w:r>
                                <w:rPr>
                                  <w:rFonts w:ascii="Consolas"/>
                                  <w:color w:val="333333"/>
                                  <w:w w:val="105"/>
                                  <w:sz w:val="17"/>
                                </w:rPr>
                                <w:t>{</w:t>
                              </w:r>
                            </w:p>
                            <w:p>
                              <w:pPr>
                                <w:spacing w:before="72" w:line="326" w:lineRule="auto"/>
                                <w:ind w:left="1019" w:right="444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boolean </w:t>
                              </w:r>
                              <w:r>
                                <w:rPr>
                                  <w:rFonts w:ascii="Consolas"/>
                                  <w:w w:val="105"/>
                                  <w:sz w:val="17"/>
                                </w:rPr>
                                <w:t>isBlank</w:t>
                              </w:r>
                              <w:r>
                                <w:rPr>
                                  <w:rFonts w:ascii="Consolas"/>
                                  <w:color w:val="333333"/>
                                  <w:w w:val="105"/>
                                  <w:sz w:val="17"/>
                                </w:rPr>
                                <w:t>(</w:t>
                              </w:r>
                              <w:r>
                                <w:rPr>
                                  <w:rFonts w:ascii="Consolas"/>
                                  <w:color w:val="008754"/>
                                  <w:w w:val="105"/>
                                  <w:sz w:val="17"/>
                                </w:rPr>
                                <w:t xml:space="preserve">String </w:t>
                              </w:r>
                              <w:r>
                                <w:rPr>
                                  <w:rFonts w:ascii="Consolas"/>
                                  <w:w w:val="105"/>
                                  <w:sz w:val="17"/>
                                </w:rPr>
                                <w:t>str</w:t>
                              </w:r>
                              <w:r>
                                <w:rPr>
                                  <w:rFonts w:ascii="Consolas"/>
                                  <w:color w:val="333333"/>
                                  <w:w w:val="105"/>
                                  <w:sz w:val="17"/>
                                </w:rPr>
                                <w:t xml:space="preserve">) { </w:t>
                              </w:r>
                              <w:r>
                                <w:rPr>
                                  <w:rFonts w:ascii="Consolas"/>
                                  <w:color w:val="770087"/>
                                  <w:w w:val="105"/>
                                  <w:sz w:val="17"/>
                                </w:rPr>
                                <w:t xml:space="preserve">return </w:t>
                              </w:r>
                              <w:r>
                                <w:rPr>
                                  <w:rFonts w:ascii="Consolas"/>
                                  <w:w w:val="105"/>
                                  <w:sz w:val="17"/>
                                </w:rPr>
                                <w:t xml:space="preserve">str </w:t>
                              </w:r>
                              <w:r>
                                <w:rPr>
                                  <w:rFonts w:ascii="Consolas"/>
                                  <w:color w:val="971A1A"/>
                                  <w:w w:val="105"/>
                                  <w:sz w:val="17"/>
                                </w:rPr>
                                <w:t xml:space="preserve">== </w:t>
                              </w:r>
                              <w:r>
                                <w:rPr>
                                  <w:rFonts w:ascii="Consolas"/>
                                  <w:color w:val="211199"/>
                                  <w:w w:val="105"/>
                                  <w:sz w:val="17"/>
                                </w:rPr>
                                <w:t xml:space="preserve">null </w:t>
                              </w:r>
                              <w:r>
                                <w:rPr>
                                  <w:rFonts w:ascii="Consolas"/>
                                  <w:color w:val="971A1A"/>
                                  <w:w w:val="105"/>
                                  <w:sz w:val="17"/>
                                </w:rPr>
                                <w:t xml:space="preserve">|| </w:t>
                              </w:r>
                              <w:r>
                                <w:rPr>
                                  <w:rFonts w:ascii="Consolas"/>
                                  <w:color w:val="AA1111"/>
                                  <w:w w:val="105"/>
                                  <w:sz w:val="17"/>
                                </w:rPr>
                                <w:t>""</w:t>
                              </w:r>
                              <w:r>
                                <w:rPr>
                                  <w:rFonts w:ascii="Consolas"/>
                                  <w:color w:val="333333"/>
                                  <w:w w:val="105"/>
                                  <w:sz w:val="17"/>
                                </w:rPr>
                                <w:t>.</w:t>
                              </w:r>
                              <w:r>
                                <w:rPr>
                                  <w:rFonts w:ascii="Consolas"/>
                                  <w:w w:val="105"/>
                                  <w:sz w:val="17"/>
                                </w:rPr>
                                <w:t>equals</w:t>
                              </w:r>
                              <w:r>
                                <w:rPr>
                                  <w:rFonts w:ascii="Consolas"/>
                                  <w:color w:val="333333"/>
                                  <w:w w:val="105"/>
                                  <w:sz w:val="17"/>
                                </w:rPr>
                                <w:t>(</w:t>
                              </w:r>
                              <w:r>
                                <w:rPr>
                                  <w:rFonts w:ascii="Consolas"/>
                                  <w:w w:val="105"/>
                                  <w:sz w:val="17"/>
                                </w:rPr>
                                <w:t>str</w:t>
                              </w:r>
                              <w:r>
                                <w:rPr>
                                  <w:rFonts w:ascii="Consolas"/>
                                  <w:color w:val="333333"/>
                                  <w:w w:val="105"/>
                                  <w:sz w:val="17"/>
                                </w:rPr>
                                <w:t>.</w:t>
                              </w:r>
                              <w:r>
                                <w:rPr>
                                  <w:rFonts w:ascii="Consolas"/>
                                  <w:w w:val="105"/>
                                  <w:sz w:val="17"/>
                                </w:rPr>
                                <w:t>trim</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inline>
            </w:drawing>
          </mc:Choice>
          <mc:Fallback>
            <w:pict>
              <v:group id="_x0000_s1026" o:spid="_x0000_s1026" o:spt="203" style="height:78.8pt;width:490pt;" coordsize="9800,1576" o:gfxdata="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">
                <o:lock v:ext="edit" aspectratio="f"/>
                <v:shape id="_x0000_s1026" o:spid="_x0000_s1026" o:spt="100" style="position:absolute;left:7;top:7;height:1561;width:9785;" fillcolor="#F8F8F8" filled="t" stroked="f" coordsize="9785,1561" o:gfxdata="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cWE974A&#10;AADcAAAADwAAAAAAAAABACAAAAAiAAAAZHJzL2Rvd25yZXYueG1sUEsBAhQAFAAAAAgAh07iQDMv&#10;BZ47AAAAOQAAABAAAAAAAAAAAQAgAAAADQEAAGRycy9zaGFwZXhtbC54bWxQSwUGAAAAAAYABgBb&#10;AQAAtwMAAAAA&#10;" path="m9746,1561l37,1561,21,1559,9,1552,2,1540,0,1524,0,38,2,22,9,10,21,3,37,0,9746,0,9763,3,9774,10,9781,22,9784,38,9784,1524,9781,1540,9774,1552,9763,1559,9746,1561xe">
                  <v:fill on="t" focussize="0,0"/>
                  <v:stroke on="f"/>
                  <v:imagedata o:title=""/>
                  <o:lock v:ext="edit" aspectratio="f"/>
                </v:shape>
                <v:shape id="_x0000_s1026" o:spid="_x0000_s1026" o:spt="100" style="position:absolute;left:7;top:7;height:1561;width:9785;" filled="f" stroked="t" coordsize="9785,1561" o:gfxdata="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PAY74A&#10;AADcAAAADwAAAAAAAAABACAAAAAiAAAAZHJzL2Rvd25yZXYueG1sUEsBAhQAFAAAAAgAh07iQDMv&#10;BZ47AAAAOQAAABAAAAAAAAAAAQAgAAAADQEAAGRycy9zaGFwZXhtbC54bWxQSwUGAAAAAAYABgBb&#10;AQAAtwMAAAAA&#10;" path="m0,1523l0,37,2,21,9,9,21,2,37,0,9746,0,9763,2,9774,9,9781,21,9784,37,9784,1523,9781,1539,9774,1551,9763,1558,9746,1560,37,1560,21,1558,9,1551,2,1539,0,1523xe">
                  <v:fill on="f" focussize="0,0"/>
                  <v:stroke weight="0.750314960629921pt" color="#DDDDDD" joinstyle="round"/>
                  <v:imagedata o:title=""/>
                  <o:lock v:ext="edit" aspectratio="f"/>
                </v:shape>
                <v:shape id="_x0000_s1026" o:spid="_x0000_s1026" o:spt="202" type="#_x0000_t202" style="position:absolute;left:0;top:0;height:1576;width:9800;" filled="f" stroked="f" coordsize="21600,21600" o:gfxdata="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W0l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final class </w:t>
                        </w:r>
                        <w:r>
                          <w:rPr>
                            <w:rFonts w:ascii="Consolas"/>
                            <w:color w:val="0000FF"/>
                            <w:w w:val="105"/>
                            <w:sz w:val="17"/>
                          </w:rPr>
                          <w:t xml:space="preserve">StringUtils </w:t>
                        </w:r>
                        <w:r>
                          <w:rPr>
                            <w:rFonts w:ascii="Consolas"/>
                            <w:color w:val="333333"/>
                            <w:w w:val="105"/>
                            <w:sz w:val="17"/>
                          </w:rPr>
                          <w:t>{</w:t>
                        </w:r>
                      </w:p>
                      <w:p>
                        <w:pPr>
                          <w:spacing w:before="72" w:line="326" w:lineRule="auto"/>
                          <w:ind w:left="1019" w:right="444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boolean </w:t>
                        </w:r>
                        <w:r>
                          <w:rPr>
                            <w:rFonts w:ascii="Consolas"/>
                            <w:w w:val="105"/>
                            <w:sz w:val="17"/>
                          </w:rPr>
                          <w:t>isBlank</w:t>
                        </w:r>
                        <w:r>
                          <w:rPr>
                            <w:rFonts w:ascii="Consolas"/>
                            <w:color w:val="333333"/>
                            <w:w w:val="105"/>
                            <w:sz w:val="17"/>
                          </w:rPr>
                          <w:t>(</w:t>
                        </w:r>
                        <w:r>
                          <w:rPr>
                            <w:rFonts w:ascii="Consolas"/>
                            <w:color w:val="008754"/>
                            <w:w w:val="105"/>
                            <w:sz w:val="17"/>
                          </w:rPr>
                          <w:t xml:space="preserve">String </w:t>
                        </w:r>
                        <w:r>
                          <w:rPr>
                            <w:rFonts w:ascii="Consolas"/>
                            <w:w w:val="105"/>
                            <w:sz w:val="17"/>
                          </w:rPr>
                          <w:t>str</w:t>
                        </w:r>
                        <w:r>
                          <w:rPr>
                            <w:rFonts w:ascii="Consolas"/>
                            <w:color w:val="333333"/>
                            <w:w w:val="105"/>
                            <w:sz w:val="17"/>
                          </w:rPr>
                          <w:t xml:space="preserve">) { </w:t>
                        </w:r>
                        <w:r>
                          <w:rPr>
                            <w:rFonts w:ascii="Consolas"/>
                            <w:color w:val="770087"/>
                            <w:w w:val="105"/>
                            <w:sz w:val="17"/>
                          </w:rPr>
                          <w:t xml:space="preserve">return </w:t>
                        </w:r>
                        <w:r>
                          <w:rPr>
                            <w:rFonts w:ascii="Consolas"/>
                            <w:w w:val="105"/>
                            <w:sz w:val="17"/>
                          </w:rPr>
                          <w:t xml:space="preserve">str </w:t>
                        </w:r>
                        <w:r>
                          <w:rPr>
                            <w:rFonts w:ascii="Consolas"/>
                            <w:color w:val="971A1A"/>
                            <w:w w:val="105"/>
                            <w:sz w:val="17"/>
                          </w:rPr>
                          <w:t xml:space="preserve">== </w:t>
                        </w:r>
                        <w:r>
                          <w:rPr>
                            <w:rFonts w:ascii="Consolas"/>
                            <w:color w:val="211199"/>
                            <w:w w:val="105"/>
                            <w:sz w:val="17"/>
                          </w:rPr>
                          <w:t xml:space="preserve">null </w:t>
                        </w:r>
                        <w:r>
                          <w:rPr>
                            <w:rFonts w:ascii="Consolas"/>
                            <w:color w:val="971A1A"/>
                            <w:w w:val="105"/>
                            <w:sz w:val="17"/>
                          </w:rPr>
                          <w:t xml:space="preserve">|| </w:t>
                        </w:r>
                        <w:r>
                          <w:rPr>
                            <w:rFonts w:ascii="Consolas"/>
                            <w:color w:val="AA1111"/>
                            <w:w w:val="105"/>
                            <w:sz w:val="17"/>
                          </w:rPr>
                          <w:t>""</w:t>
                        </w:r>
                        <w:r>
                          <w:rPr>
                            <w:rFonts w:ascii="Consolas"/>
                            <w:color w:val="333333"/>
                            <w:w w:val="105"/>
                            <w:sz w:val="17"/>
                          </w:rPr>
                          <w:t>.</w:t>
                        </w:r>
                        <w:r>
                          <w:rPr>
                            <w:rFonts w:ascii="Consolas"/>
                            <w:w w:val="105"/>
                            <w:sz w:val="17"/>
                          </w:rPr>
                          <w:t>equals</w:t>
                        </w:r>
                        <w:r>
                          <w:rPr>
                            <w:rFonts w:ascii="Consolas"/>
                            <w:color w:val="333333"/>
                            <w:w w:val="105"/>
                            <w:sz w:val="17"/>
                          </w:rPr>
                          <w:t>(</w:t>
                        </w:r>
                        <w:r>
                          <w:rPr>
                            <w:rFonts w:ascii="Consolas"/>
                            <w:w w:val="105"/>
                            <w:sz w:val="17"/>
                          </w:rPr>
                          <w:t>str</w:t>
                        </w:r>
                        <w:r>
                          <w:rPr>
                            <w:rFonts w:ascii="Consolas"/>
                            <w:color w:val="333333"/>
                            <w:w w:val="105"/>
                            <w:sz w:val="17"/>
                          </w:rPr>
                          <w:t>.</w:t>
                        </w:r>
                        <w:r>
                          <w:rPr>
                            <w:rFonts w:ascii="Consolas"/>
                            <w:w w:val="105"/>
                            <w:sz w:val="17"/>
                          </w:rPr>
                          <w:t>trim</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none"/>
                <w10:anchorlock/>
              </v:group>
            </w:pict>
          </mc:Fallback>
        </mc:AlternateContent>
      </w:r>
    </w:p>
    <w:p>
      <w:pPr>
        <w:pStyle w:val="5"/>
        <w:spacing w:before="17"/>
        <w:ind w:left="0"/>
        <w:rPr>
          <w:sz w:val="5"/>
        </w:rPr>
      </w:pPr>
    </w:p>
    <w:p>
      <w:pPr>
        <w:tabs>
          <w:tab w:val="left" w:pos="3657"/>
        </w:tabs>
        <w:spacing w:before="56" w:line="342" w:lineRule="exact"/>
        <w:ind w:left="107" w:right="0" w:firstLine="0"/>
        <w:jc w:val="left"/>
        <w:rPr>
          <w:sz w:val="19"/>
        </w:rPr>
      </w:pPr>
      <w:r>
        <mc:AlternateContent>
          <mc:Choice Requires="wpg">
            <w:drawing>
              <wp:anchor distT="0" distB="0" distL="114300" distR="114300" simplePos="0" relativeHeight="249731072" behindDoc="1" locked="0" layoutInCell="1" allowOverlap="1">
                <wp:simplePos x="0" y="0"/>
                <wp:positionH relativeFrom="page">
                  <wp:posOffset>2029460</wp:posOffset>
                </wp:positionH>
                <wp:positionV relativeFrom="paragraph">
                  <wp:posOffset>60960</wp:posOffset>
                </wp:positionV>
                <wp:extent cx="886460" cy="172085"/>
                <wp:effectExtent l="635" t="635" r="8255" b="17780"/>
                <wp:wrapNone/>
                <wp:docPr id="470" name="组合 470"/>
                <wp:cNvGraphicFramePr/>
                <a:graphic xmlns:a="http://schemas.openxmlformats.org/drawingml/2006/main">
                  <a:graphicData uri="http://schemas.microsoft.com/office/word/2010/wordprocessingGroup">
                    <wpg:wgp>
                      <wpg:cNvGrpSpPr/>
                      <wpg:grpSpPr>
                        <a:xfrm>
                          <a:off x="0" y="0"/>
                          <a:ext cx="886460" cy="172085"/>
                          <a:chOff x="3196" y="97"/>
                          <a:chExt cx="1396" cy="271"/>
                        </a:xfrm>
                      </wpg:grpSpPr>
                      <wps:wsp>
                        <wps:cNvPr id="467" name="任意多边形 467"/>
                        <wps:cNvSpPr/>
                        <wps:spPr>
                          <a:xfrm>
                            <a:off x="3196" y="96"/>
                            <a:ext cx="1396" cy="271"/>
                          </a:xfrm>
                          <a:custGeom>
                            <a:avLst/>
                            <a:gdLst/>
                            <a:ahLst/>
                            <a:cxnLst/>
                            <a:pathLst>
                              <a:path w="1396" h="271">
                                <a:moveTo>
                                  <a:pt x="1351" y="270"/>
                                </a:moveTo>
                                <a:lnTo>
                                  <a:pt x="45" y="270"/>
                                </a:lnTo>
                                <a:lnTo>
                                  <a:pt x="26" y="267"/>
                                </a:lnTo>
                                <a:lnTo>
                                  <a:pt x="12" y="259"/>
                                </a:lnTo>
                                <a:lnTo>
                                  <a:pt x="3" y="244"/>
                                </a:lnTo>
                                <a:lnTo>
                                  <a:pt x="0" y="225"/>
                                </a:lnTo>
                                <a:lnTo>
                                  <a:pt x="0" y="45"/>
                                </a:lnTo>
                                <a:lnTo>
                                  <a:pt x="3" y="25"/>
                                </a:lnTo>
                                <a:lnTo>
                                  <a:pt x="12" y="11"/>
                                </a:lnTo>
                                <a:lnTo>
                                  <a:pt x="26" y="2"/>
                                </a:lnTo>
                                <a:lnTo>
                                  <a:pt x="45" y="0"/>
                                </a:lnTo>
                                <a:lnTo>
                                  <a:pt x="1351" y="0"/>
                                </a:lnTo>
                                <a:lnTo>
                                  <a:pt x="1371" y="2"/>
                                </a:lnTo>
                                <a:lnTo>
                                  <a:pt x="1385" y="11"/>
                                </a:lnTo>
                                <a:lnTo>
                                  <a:pt x="1393" y="25"/>
                                </a:lnTo>
                                <a:lnTo>
                                  <a:pt x="1396" y="45"/>
                                </a:lnTo>
                                <a:lnTo>
                                  <a:pt x="1396" y="225"/>
                                </a:lnTo>
                                <a:lnTo>
                                  <a:pt x="1393" y="244"/>
                                </a:lnTo>
                                <a:lnTo>
                                  <a:pt x="1385" y="259"/>
                                </a:lnTo>
                                <a:lnTo>
                                  <a:pt x="1371" y="267"/>
                                </a:lnTo>
                                <a:lnTo>
                                  <a:pt x="1351" y="270"/>
                                </a:lnTo>
                                <a:close/>
                              </a:path>
                            </a:pathLst>
                          </a:custGeom>
                          <a:solidFill>
                            <a:srgbClr val="F8F8F8"/>
                          </a:solidFill>
                          <a:ln>
                            <a:noFill/>
                          </a:ln>
                        </wps:spPr>
                        <wps:bodyPr upright="1"/>
                      </wps:wsp>
                      <wps:wsp>
                        <wps:cNvPr id="468" name="任意多边形 468"/>
                        <wps:cNvSpPr/>
                        <wps:spPr>
                          <a:xfrm>
                            <a:off x="3203" y="104"/>
                            <a:ext cx="1381" cy="256"/>
                          </a:xfrm>
                          <a:custGeom>
                            <a:avLst/>
                            <a:gdLst/>
                            <a:ahLst/>
                            <a:cxnLst/>
                            <a:pathLst>
                              <a:path w="1381" h="256">
                                <a:moveTo>
                                  <a:pt x="0" y="218"/>
                                </a:moveTo>
                                <a:lnTo>
                                  <a:pt x="0" y="38"/>
                                </a:lnTo>
                                <a:lnTo>
                                  <a:pt x="2" y="21"/>
                                </a:lnTo>
                                <a:lnTo>
                                  <a:pt x="9" y="10"/>
                                </a:lnTo>
                                <a:lnTo>
                                  <a:pt x="21" y="3"/>
                                </a:lnTo>
                                <a:lnTo>
                                  <a:pt x="37" y="0"/>
                                </a:lnTo>
                                <a:lnTo>
                                  <a:pt x="1343" y="0"/>
                                </a:lnTo>
                                <a:lnTo>
                                  <a:pt x="1359" y="3"/>
                                </a:lnTo>
                                <a:lnTo>
                                  <a:pt x="1371" y="10"/>
                                </a:lnTo>
                                <a:lnTo>
                                  <a:pt x="1378" y="21"/>
                                </a:lnTo>
                                <a:lnTo>
                                  <a:pt x="1380" y="38"/>
                                </a:lnTo>
                                <a:lnTo>
                                  <a:pt x="1380" y="218"/>
                                </a:lnTo>
                                <a:lnTo>
                                  <a:pt x="1378" y="234"/>
                                </a:lnTo>
                                <a:lnTo>
                                  <a:pt x="1371" y="246"/>
                                </a:lnTo>
                                <a:lnTo>
                                  <a:pt x="1359" y="253"/>
                                </a:lnTo>
                                <a:lnTo>
                                  <a:pt x="134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469" name="文本框 469"/>
                        <wps:cNvSpPr txBox="1"/>
                        <wps:spPr>
                          <a:xfrm>
                            <a:off x="3196" y="96"/>
                            <a:ext cx="139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StringChecker</w:t>
                              </w:r>
                            </w:p>
                          </w:txbxContent>
                        </wps:txbx>
                        <wps:bodyPr lIns="0" tIns="0" rIns="0" bIns="0" upright="1"/>
                      </wps:wsp>
                    </wpg:wgp>
                  </a:graphicData>
                </a:graphic>
              </wp:anchor>
            </w:drawing>
          </mc:Choice>
          <mc:Fallback>
            <w:pict>
              <v:group id="_x0000_s1026" o:spid="_x0000_s1026" o:spt="203" style="position:absolute;left:0pt;margin-left:159.8pt;margin-top:4.8pt;height:13.55pt;width:69.8pt;mso-position-horizontal-relative:page;z-index:-253585408;mso-width-relative:page;mso-height-relative:page;" coordorigin="3196,97" coordsize="1396,271" o:gfxdata="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">
                <o:lock v:ext="edit" aspectratio="f"/>
                <v:shape id="_x0000_s1026" o:spid="_x0000_s1026" o:spt="100" style="position:absolute;left:3196;top:96;height:271;width:1396;" fillcolor="#F8F8F8" filled="t" stroked="f" coordsize="1396,271" o:gfxdata="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OXm8AAAA&#10;3AAAAA8AAAAAAAAAAQAgAAAAIgAAAGRycy9kb3ducmV2LnhtbFBLAQIUABQAAAAIAIdO4kAzLwWe&#10;OwAAADkAAAAQAAAAAAAAAAEAIAAAAAsBAABkcnMvc2hhcGV4bWwueG1sUEsFBgAAAAAGAAYAWwEA&#10;ALUDAAAAAA==&#10;" path="m1351,270l45,270,26,267,12,259,3,244,0,225,0,45,3,25,12,11,26,2,45,0,1351,0,1371,2,1385,11,1393,25,1396,45,1396,225,1393,244,1385,259,1371,267,1351,270xe">
                  <v:fill on="t" focussize="0,0"/>
                  <v:stroke on="f"/>
                  <v:imagedata o:title=""/>
                  <o:lock v:ext="edit" aspectratio="f"/>
                </v:shape>
                <v:shape id="_x0000_s1026" o:spid="_x0000_s1026" o:spt="100" style="position:absolute;left:3203;top:104;height:256;width:1381;" filled="f" stroked="t" coordsize="1381,256" o:gfxdata="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Qy/i+5AAAA3AAA&#10;AA8AAAAAAAAAAQAgAAAAIgAAAGRycy9kb3ducmV2LnhtbFBLAQIUABQAAAAIAIdO4kAzLwWeOwAA&#10;ADkAAAAQAAAAAAAAAAEAIAAAAAgBAABkcnMvc2hhcGV4bWwueG1sUEsFBgAAAAAGAAYAWwEAALID&#10;AAAAAA==&#10;" path="m0,218l0,38,2,21,9,10,21,3,37,0,1343,0,1359,3,1371,10,1378,21,1380,38,1380,218,1378,234,1371,246,1359,253,1343,255,37,255,21,253,9,246,2,234,0,218xe">
                  <v:fill on="f" focussize="0,0"/>
                  <v:stroke weight="0.750314960629921pt" color="#DDDDDD" joinstyle="round"/>
                  <v:imagedata o:title=""/>
                  <o:lock v:ext="edit" aspectratio="f"/>
                </v:shape>
                <v:shape id="_x0000_s1026" o:spid="_x0000_s1026" o:spt="202" type="#_x0000_t202" style="position:absolute;left:3196;top:96;height:271;width:1396;" filled="f" stroked="f" coordsize="21600,21600" o:gfxdata="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Lud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StringChecker</w:t>
                        </w:r>
                      </w:p>
                    </w:txbxContent>
                  </v:textbox>
                </v:shape>
              </v:group>
            </w:pict>
          </mc:Fallback>
        </mc:AlternateContent>
      </w:r>
      <w:r>
        <mc:AlternateContent>
          <mc:Choice Requires="wpg">
            <w:drawing>
              <wp:anchor distT="0" distB="0" distL="114300" distR="114300" simplePos="0" relativeHeight="249732096" behindDoc="1" locked="0" layoutInCell="1" allowOverlap="1">
                <wp:simplePos x="0" y="0"/>
                <wp:positionH relativeFrom="page">
                  <wp:posOffset>3887470</wp:posOffset>
                </wp:positionH>
                <wp:positionV relativeFrom="paragraph">
                  <wp:posOffset>60960</wp:posOffset>
                </wp:positionV>
                <wp:extent cx="772160" cy="362585"/>
                <wp:effectExtent l="635" t="635" r="8255" b="17780"/>
                <wp:wrapNone/>
                <wp:docPr id="516" name="组合 516"/>
                <wp:cNvGraphicFramePr/>
                <a:graphic xmlns:a="http://schemas.openxmlformats.org/drawingml/2006/main">
                  <a:graphicData uri="http://schemas.microsoft.com/office/word/2010/wordprocessingGroup">
                    <wpg:wgp>
                      <wpg:cNvGrpSpPr/>
                      <wpg:grpSpPr>
                        <a:xfrm>
                          <a:off x="0" y="0"/>
                          <a:ext cx="772160" cy="362585"/>
                          <a:chOff x="6123" y="97"/>
                          <a:chExt cx="1216" cy="571"/>
                        </a:xfrm>
                      </wpg:grpSpPr>
                      <wps:wsp>
                        <wps:cNvPr id="512" name="任意多边形 512"/>
                        <wps:cNvSpPr/>
                        <wps:spPr>
                          <a:xfrm>
                            <a:off x="6152" y="96"/>
                            <a:ext cx="1126" cy="271"/>
                          </a:xfrm>
                          <a:custGeom>
                            <a:avLst/>
                            <a:gdLst/>
                            <a:ahLst/>
                            <a:cxnLst/>
                            <a:pathLst>
                              <a:path w="1126" h="271">
                                <a:moveTo>
                                  <a:pt x="1080" y="270"/>
                                </a:moveTo>
                                <a:lnTo>
                                  <a:pt x="45" y="270"/>
                                </a:lnTo>
                                <a:lnTo>
                                  <a:pt x="25" y="267"/>
                                </a:lnTo>
                                <a:lnTo>
                                  <a:pt x="11" y="259"/>
                                </a:lnTo>
                                <a:lnTo>
                                  <a:pt x="2" y="244"/>
                                </a:lnTo>
                                <a:lnTo>
                                  <a:pt x="0" y="225"/>
                                </a:lnTo>
                                <a:lnTo>
                                  <a:pt x="0" y="45"/>
                                </a:lnTo>
                                <a:lnTo>
                                  <a:pt x="2" y="25"/>
                                </a:lnTo>
                                <a:lnTo>
                                  <a:pt x="11" y="11"/>
                                </a:lnTo>
                                <a:lnTo>
                                  <a:pt x="25" y="2"/>
                                </a:lnTo>
                                <a:lnTo>
                                  <a:pt x="45" y="0"/>
                                </a:lnTo>
                                <a:lnTo>
                                  <a:pt x="1080" y="0"/>
                                </a:lnTo>
                                <a:lnTo>
                                  <a:pt x="1100" y="2"/>
                                </a:lnTo>
                                <a:lnTo>
                                  <a:pt x="1114" y="11"/>
                                </a:lnTo>
                                <a:lnTo>
                                  <a:pt x="1122" y="25"/>
                                </a:lnTo>
                                <a:lnTo>
                                  <a:pt x="1125" y="45"/>
                                </a:lnTo>
                                <a:lnTo>
                                  <a:pt x="1125" y="225"/>
                                </a:lnTo>
                                <a:lnTo>
                                  <a:pt x="1122" y="244"/>
                                </a:lnTo>
                                <a:lnTo>
                                  <a:pt x="1114" y="259"/>
                                </a:lnTo>
                                <a:lnTo>
                                  <a:pt x="1100" y="267"/>
                                </a:lnTo>
                                <a:lnTo>
                                  <a:pt x="1080" y="270"/>
                                </a:lnTo>
                                <a:close/>
                              </a:path>
                            </a:pathLst>
                          </a:custGeom>
                          <a:solidFill>
                            <a:srgbClr val="F8F8F8"/>
                          </a:solidFill>
                          <a:ln>
                            <a:noFill/>
                          </a:ln>
                        </wps:spPr>
                        <wps:bodyPr upright="1"/>
                      </wps:wsp>
                      <wps:wsp>
                        <wps:cNvPr id="513" name="任意多边形 513"/>
                        <wps:cNvSpPr/>
                        <wps:spPr>
                          <a:xfrm>
                            <a:off x="6160" y="104"/>
                            <a:ext cx="1111" cy="256"/>
                          </a:xfrm>
                          <a:custGeom>
                            <a:avLst/>
                            <a:gdLst/>
                            <a:ahLst/>
                            <a:cxnLst/>
                            <a:pathLst>
                              <a:path w="1111" h="256">
                                <a:moveTo>
                                  <a:pt x="0" y="218"/>
                                </a:moveTo>
                                <a:lnTo>
                                  <a:pt x="0" y="38"/>
                                </a:lnTo>
                                <a:lnTo>
                                  <a:pt x="2" y="21"/>
                                </a:lnTo>
                                <a:lnTo>
                                  <a:pt x="9" y="10"/>
                                </a:lnTo>
                                <a:lnTo>
                                  <a:pt x="21" y="3"/>
                                </a:lnTo>
                                <a:lnTo>
                                  <a:pt x="38" y="0"/>
                                </a:lnTo>
                                <a:lnTo>
                                  <a:pt x="1073" y="0"/>
                                </a:lnTo>
                                <a:lnTo>
                                  <a:pt x="1089" y="3"/>
                                </a:lnTo>
                                <a:lnTo>
                                  <a:pt x="1101" y="10"/>
                                </a:lnTo>
                                <a:lnTo>
                                  <a:pt x="1108" y="21"/>
                                </a:lnTo>
                                <a:lnTo>
                                  <a:pt x="1111" y="38"/>
                                </a:lnTo>
                                <a:lnTo>
                                  <a:pt x="1111" y="218"/>
                                </a:lnTo>
                                <a:lnTo>
                                  <a:pt x="1108" y="234"/>
                                </a:lnTo>
                                <a:lnTo>
                                  <a:pt x="1101" y="246"/>
                                </a:lnTo>
                                <a:lnTo>
                                  <a:pt x="1089" y="253"/>
                                </a:lnTo>
                                <a:lnTo>
                                  <a:pt x="1073"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514" name="任意多边形 514"/>
                        <wps:cNvSpPr/>
                        <wps:spPr>
                          <a:xfrm>
                            <a:off x="6122" y="396"/>
                            <a:ext cx="1216" cy="271"/>
                          </a:xfrm>
                          <a:custGeom>
                            <a:avLst/>
                            <a:gdLst/>
                            <a:ahLst/>
                            <a:cxnLst/>
                            <a:pathLst>
                              <a:path w="1216" h="271">
                                <a:moveTo>
                                  <a:pt x="1170" y="270"/>
                                </a:moveTo>
                                <a:lnTo>
                                  <a:pt x="45" y="270"/>
                                </a:lnTo>
                                <a:lnTo>
                                  <a:pt x="25" y="267"/>
                                </a:lnTo>
                                <a:lnTo>
                                  <a:pt x="11" y="259"/>
                                </a:lnTo>
                                <a:lnTo>
                                  <a:pt x="2" y="245"/>
                                </a:lnTo>
                                <a:lnTo>
                                  <a:pt x="0" y="225"/>
                                </a:lnTo>
                                <a:lnTo>
                                  <a:pt x="0" y="45"/>
                                </a:lnTo>
                                <a:lnTo>
                                  <a:pt x="2" y="25"/>
                                </a:lnTo>
                                <a:lnTo>
                                  <a:pt x="11" y="11"/>
                                </a:lnTo>
                                <a:lnTo>
                                  <a:pt x="25" y="3"/>
                                </a:lnTo>
                                <a:lnTo>
                                  <a:pt x="45" y="0"/>
                                </a:lnTo>
                                <a:lnTo>
                                  <a:pt x="1170" y="0"/>
                                </a:lnTo>
                                <a:lnTo>
                                  <a:pt x="1190" y="3"/>
                                </a:lnTo>
                                <a:lnTo>
                                  <a:pt x="1204" y="11"/>
                                </a:lnTo>
                                <a:lnTo>
                                  <a:pt x="1212" y="25"/>
                                </a:lnTo>
                                <a:lnTo>
                                  <a:pt x="1215" y="45"/>
                                </a:lnTo>
                                <a:lnTo>
                                  <a:pt x="1215" y="225"/>
                                </a:lnTo>
                                <a:lnTo>
                                  <a:pt x="1212" y="245"/>
                                </a:lnTo>
                                <a:lnTo>
                                  <a:pt x="1204" y="259"/>
                                </a:lnTo>
                                <a:lnTo>
                                  <a:pt x="1190" y="267"/>
                                </a:lnTo>
                                <a:lnTo>
                                  <a:pt x="1170" y="270"/>
                                </a:lnTo>
                                <a:close/>
                              </a:path>
                            </a:pathLst>
                          </a:custGeom>
                          <a:solidFill>
                            <a:srgbClr val="F8F8F8"/>
                          </a:solidFill>
                          <a:ln>
                            <a:noFill/>
                          </a:ln>
                        </wps:spPr>
                        <wps:bodyPr upright="1"/>
                      </wps:wsp>
                      <wps:wsp>
                        <wps:cNvPr id="515" name="任意多边形 515"/>
                        <wps:cNvSpPr/>
                        <wps:spPr>
                          <a:xfrm>
                            <a:off x="6130" y="404"/>
                            <a:ext cx="1201" cy="256"/>
                          </a:xfrm>
                          <a:custGeom>
                            <a:avLst/>
                            <a:gdLst/>
                            <a:ahLst/>
                            <a:cxnLst/>
                            <a:pathLst>
                              <a:path w="1201" h="256">
                                <a:moveTo>
                                  <a:pt x="0" y="218"/>
                                </a:moveTo>
                                <a:lnTo>
                                  <a:pt x="0" y="38"/>
                                </a:lnTo>
                                <a:lnTo>
                                  <a:pt x="2" y="21"/>
                                </a:lnTo>
                                <a:lnTo>
                                  <a:pt x="9" y="10"/>
                                </a:lnTo>
                                <a:lnTo>
                                  <a:pt x="21" y="3"/>
                                </a:lnTo>
                                <a:lnTo>
                                  <a:pt x="38" y="0"/>
                                </a:lnTo>
                                <a:lnTo>
                                  <a:pt x="1163" y="0"/>
                                </a:lnTo>
                                <a:lnTo>
                                  <a:pt x="1179" y="3"/>
                                </a:lnTo>
                                <a:lnTo>
                                  <a:pt x="1191" y="10"/>
                                </a:lnTo>
                                <a:lnTo>
                                  <a:pt x="1198" y="21"/>
                                </a:lnTo>
                                <a:lnTo>
                                  <a:pt x="1201" y="38"/>
                                </a:lnTo>
                                <a:lnTo>
                                  <a:pt x="1201" y="218"/>
                                </a:lnTo>
                                <a:lnTo>
                                  <a:pt x="1198" y="234"/>
                                </a:lnTo>
                                <a:lnTo>
                                  <a:pt x="1191" y="246"/>
                                </a:lnTo>
                                <a:lnTo>
                                  <a:pt x="1179" y="253"/>
                                </a:lnTo>
                                <a:lnTo>
                                  <a:pt x="1163"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306.1pt;margin-top:4.8pt;height:28.55pt;width:60.8pt;mso-position-horizontal-relative:page;z-index:-253584384;mso-width-relative:page;mso-height-relative:page;" coordorigin="6123,97" coordsize="1216,571" o:gfxdata="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">
                <o:lock v:ext="edit" aspectratio="f"/>
                <v:shape id="_x0000_s1026" o:spid="_x0000_s1026" o:spt="100" style="position:absolute;left:6152;top:96;height:271;width:1126;" fillcolor="#F8F8F8" filled="t" stroked="f" coordsize="1126,271" o:gfxdata="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bPmq8AAAA&#10;3AAAAA8AAAAAAAAAAQAgAAAAIgAAAGRycy9kb3ducmV2LnhtbFBLAQIUABQAAAAIAIdO4kAzLwWe&#10;OwAAADkAAAAQAAAAAAAAAAEAIAAAAAsBAABkcnMvc2hhcGV4bWwueG1sUEsFBgAAAAAGAAYAWwEA&#10;ALUDAAAAAA==&#10;" path="m1080,270l45,270,25,267,11,259,2,244,0,225,0,45,2,25,11,11,25,2,45,0,1080,0,1100,2,1114,11,1122,25,1125,45,1125,225,1122,244,1114,259,1100,267,1080,270xe">
                  <v:fill on="t" focussize="0,0"/>
                  <v:stroke on="f"/>
                  <v:imagedata o:title=""/>
                  <o:lock v:ext="edit" aspectratio="f"/>
                </v:shape>
                <v:shape id="_x0000_s1026" o:spid="_x0000_s1026" o:spt="100" style="position:absolute;left:6160;top:104;height:256;width:1111;" filled="f" stroked="t" coordsize="1111,256" o:gfxdata="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uI4&#10;wAAAANwAAAAPAAAAAAAAAAEAIAAAACIAAABkcnMvZG93bnJldi54bWxQSwECFAAUAAAACACHTuJA&#10;My8FnjsAAAA5AAAAEAAAAAAAAAABACAAAAAPAQAAZHJzL3NoYXBleG1sLnhtbFBLBQYAAAAABgAG&#10;AFsBAAC5AwAAAAA=&#10;" path="m0,218l0,38,2,21,9,10,21,3,38,0,1073,0,1089,3,1101,10,1108,21,1111,38,1111,218,1108,234,1101,246,1089,253,1073,255,38,255,21,253,9,246,2,234,0,218xe">
                  <v:fill on="f" focussize="0,0"/>
                  <v:stroke weight="0.750314960629921pt" color="#DDDDDD" joinstyle="round"/>
                  <v:imagedata o:title=""/>
                  <o:lock v:ext="edit" aspectratio="f"/>
                </v:shape>
                <v:shape id="_x0000_s1026" o:spid="_x0000_s1026" o:spt="100" style="position:absolute;left:6122;top:396;height:271;width:1216;" fillcolor="#F8F8F8" filled="t" stroked="f" coordsize="1216,271" o:gfxdata="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p368AAAA&#10;3AAAAA8AAAAAAAAAAQAgAAAAIgAAAGRycy9kb3ducmV2LnhtbFBLAQIUABQAAAAIAIdO4kAzLwWe&#10;OwAAADkAAAAQAAAAAAAAAAEAIAAAAAsBAABkcnMvc2hhcGV4bWwueG1sUEsFBgAAAAAGAAYAWwEA&#10;ALUDAAAAAA==&#10;" path="m1170,270l45,270,25,267,11,259,2,245,0,225,0,45,2,25,11,11,25,3,45,0,1170,0,1190,3,1204,11,1212,25,1215,45,1215,225,1212,245,1204,259,1190,267,1170,270xe">
                  <v:fill on="t" focussize="0,0"/>
                  <v:stroke on="f"/>
                  <v:imagedata o:title=""/>
                  <o:lock v:ext="edit" aspectratio="f"/>
                </v:shape>
                <v:shape id="_x0000_s1026" o:spid="_x0000_s1026" o:spt="100" style="position:absolute;left:6130;top:404;height:256;width:1201;" filled="f" stroked="t" coordsize="1201,256" o:gfxdata="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xr/BvQAA&#10;ANwAAAAPAAAAAAAAAAEAIAAAACIAAABkcnMvZG93bnJldi54bWxQSwECFAAUAAAACACHTuJAMy8F&#10;njsAAAA5AAAAEAAAAAAAAAABACAAAAAMAQAAZHJzL3NoYXBleG1sLnhtbFBLBQYAAAAABgAGAFsB&#10;AAC2AwAAAAA=&#10;" path="m0,218l0,38,2,21,9,10,21,3,38,0,1163,0,1179,3,1191,10,1198,21,1201,38,1201,218,1198,234,1191,246,1179,253,1163,255,38,255,21,253,9,246,2,234,0,218xe">
                  <v:fill on="f" focussize="0,0"/>
                  <v:stroke weight="0.750314960629921pt" color="#DDDDDD" joinstyle="round"/>
                  <v:imagedata o:title=""/>
                  <o:lock v:ext="edit" aspectratio="f"/>
                </v:shape>
              </v:group>
            </w:pict>
          </mc:Fallback>
        </mc:AlternateContent>
      </w:r>
      <w:r>
        <mc:AlternateContent>
          <mc:Choice Requires="wpg">
            <w:drawing>
              <wp:anchor distT="0" distB="0" distL="114300" distR="114300" simplePos="0" relativeHeight="249733120" behindDoc="1" locked="0" layoutInCell="1" allowOverlap="1">
                <wp:simplePos x="0" y="0"/>
                <wp:positionH relativeFrom="page">
                  <wp:posOffset>5278755</wp:posOffset>
                </wp:positionH>
                <wp:positionV relativeFrom="paragraph">
                  <wp:posOffset>60960</wp:posOffset>
                </wp:positionV>
                <wp:extent cx="610235" cy="362585"/>
                <wp:effectExtent l="0" t="635" r="18415" b="17780"/>
                <wp:wrapNone/>
                <wp:docPr id="475" name="组合 475"/>
                <wp:cNvGraphicFramePr/>
                <a:graphic xmlns:a="http://schemas.openxmlformats.org/drawingml/2006/main">
                  <a:graphicData uri="http://schemas.microsoft.com/office/word/2010/wordprocessingGroup">
                    <wpg:wgp>
                      <wpg:cNvGrpSpPr/>
                      <wpg:grpSpPr>
                        <a:xfrm>
                          <a:off x="0" y="0"/>
                          <a:ext cx="610235" cy="362585"/>
                          <a:chOff x="8313" y="97"/>
                          <a:chExt cx="961" cy="571"/>
                        </a:xfrm>
                      </wpg:grpSpPr>
                      <wps:wsp>
                        <wps:cNvPr id="471" name="任意多边形 471"/>
                        <wps:cNvSpPr/>
                        <wps:spPr>
                          <a:xfrm>
                            <a:off x="8448" y="96"/>
                            <a:ext cx="826" cy="271"/>
                          </a:xfrm>
                          <a:custGeom>
                            <a:avLst/>
                            <a:gdLst/>
                            <a:ahLst/>
                            <a:cxnLst/>
                            <a:pathLst>
                              <a:path w="826" h="271">
                                <a:moveTo>
                                  <a:pt x="780" y="270"/>
                                </a:moveTo>
                                <a:lnTo>
                                  <a:pt x="45" y="270"/>
                                </a:lnTo>
                                <a:lnTo>
                                  <a:pt x="25" y="267"/>
                                </a:lnTo>
                                <a:lnTo>
                                  <a:pt x="11" y="259"/>
                                </a:lnTo>
                                <a:lnTo>
                                  <a:pt x="2" y="244"/>
                                </a:lnTo>
                                <a:lnTo>
                                  <a:pt x="0" y="225"/>
                                </a:lnTo>
                                <a:lnTo>
                                  <a:pt x="0" y="45"/>
                                </a:lnTo>
                                <a:lnTo>
                                  <a:pt x="2" y="25"/>
                                </a:lnTo>
                                <a:lnTo>
                                  <a:pt x="11" y="11"/>
                                </a:lnTo>
                                <a:lnTo>
                                  <a:pt x="25" y="2"/>
                                </a:lnTo>
                                <a:lnTo>
                                  <a:pt x="45" y="0"/>
                                </a:lnTo>
                                <a:lnTo>
                                  <a:pt x="780" y="0"/>
                                </a:lnTo>
                                <a:lnTo>
                                  <a:pt x="800" y="2"/>
                                </a:lnTo>
                                <a:lnTo>
                                  <a:pt x="814" y="11"/>
                                </a:lnTo>
                                <a:lnTo>
                                  <a:pt x="822" y="25"/>
                                </a:lnTo>
                                <a:lnTo>
                                  <a:pt x="825" y="45"/>
                                </a:lnTo>
                                <a:lnTo>
                                  <a:pt x="825" y="225"/>
                                </a:lnTo>
                                <a:lnTo>
                                  <a:pt x="822" y="244"/>
                                </a:lnTo>
                                <a:lnTo>
                                  <a:pt x="814" y="259"/>
                                </a:lnTo>
                                <a:lnTo>
                                  <a:pt x="800" y="267"/>
                                </a:lnTo>
                                <a:lnTo>
                                  <a:pt x="780" y="270"/>
                                </a:lnTo>
                                <a:close/>
                              </a:path>
                            </a:pathLst>
                          </a:custGeom>
                          <a:solidFill>
                            <a:srgbClr val="F8F8F8"/>
                          </a:solidFill>
                          <a:ln>
                            <a:noFill/>
                          </a:ln>
                        </wps:spPr>
                        <wps:bodyPr upright="1"/>
                      </wps:wsp>
                      <wps:wsp>
                        <wps:cNvPr id="472" name="任意多边形 472"/>
                        <wps:cNvSpPr/>
                        <wps:spPr>
                          <a:xfrm>
                            <a:off x="8456" y="104"/>
                            <a:ext cx="811" cy="256"/>
                          </a:xfrm>
                          <a:custGeom>
                            <a:avLst/>
                            <a:gdLst/>
                            <a:ahLst/>
                            <a:cxnLst/>
                            <a:pathLst>
                              <a:path w="811" h="256">
                                <a:moveTo>
                                  <a:pt x="0" y="218"/>
                                </a:moveTo>
                                <a:lnTo>
                                  <a:pt x="0" y="38"/>
                                </a:lnTo>
                                <a:lnTo>
                                  <a:pt x="2" y="21"/>
                                </a:lnTo>
                                <a:lnTo>
                                  <a:pt x="9" y="10"/>
                                </a:lnTo>
                                <a:lnTo>
                                  <a:pt x="21" y="3"/>
                                </a:lnTo>
                                <a:lnTo>
                                  <a:pt x="38" y="0"/>
                                </a:lnTo>
                                <a:lnTo>
                                  <a:pt x="773" y="0"/>
                                </a:lnTo>
                                <a:lnTo>
                                  <a:pt x="789" y="3"/>
                                </a:lnTo>
                                <a:lnTo>
                                  <a:pt x="801" y="10"/>
                                </a:lnTo>
                                <a:lnTo>
                                  <a:pt x="808" y="21"/>
                                </a:lnTo>
                                <a:lnTo>
                                  <a:pt x="810" y="38"/>
                                </a:lnTo>
                                <a:lnTo>
                                  <a:pt x="810" y="218"/>
                                </a:lnTo>
                                <a:lnTo>
                                  <a:pt x="808" y="234"/>
                                </a:lnTo>
                                <a:lnTo>
                                  <a:pt x="801" y="246"/>
                                </a:lnTo>
                                <a:lnTo>
                                  <a:pt x="789" y="253"/>
                                </a:lnTo>
                                <a:lnTo>
                                  <a:pt x="773"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473" name="任意多边形 473"/>
                        <wps:cNvSpPr/>
                        <wps:spPr>
                          <a:xfrm>
                            <a:off x="8313" y="396"/>
                            <a:ext cx="826" cy="271"/>
                          </a:xfrm>
                          <a:custGeom>
                            <a:avLst/>
                            <a:gdLst/>
                            <a:ahLst/>
                            <a:cxnLst/>
                            <a:pathLst>
                              <a:path w="826" h="271">
                                <a:moveTo>
                                  <a:pt x="781" y="270"/>
                                </a:moveTo>
                                <a:lnTo>
                                  <a:pt x="46" y="270"/>
                                </a:lnTo>
                                <a:lnTo>
                                  <a:pt x="26" y="267"/>
                                </a:lnTo>
                                <a:lnTo>
                                  <a:pt x="12" y="259"/>
                                </a:lnTo>
                                <a:lnTo>
                                  <a:pt x="3" y="245"/>
                                </a:lnTo>
                                <a:lnTo>
                                  <a:pt x="0" y="225"/>
                                </a:lnTo>
                                <a:lnTo>
                                  <a:pt x="0" y="45"/>
                                </a:lnTo>
                                <a:lnTo>
                                  <a:pt x="3" y="25"/>
                                </a:lnTo>
                                <a:lnTo>
                                  <a:pt x="12" y="11"/>
                                </a:lnTo>
                                <a:lnTo>
                                  <a:pt x="26" y="3"/>
                                </a:lnTo>
                                <a:lnTo>
                                  <a:pt x="46" y="0"/>
                                </a:lnTo>
                                <a:lnTo>
                                  <a:pt x="781" y="0"/>
                                </a:lnTo>
                                <a:lnTo>
                                  <a:pt x="801" y="3"/>
                                </a:lnTo>
                                <a:lnTo>
                                  <a:pt x="815" y="11"/>
                                </a:lnTo>
                                <a:lnTo>
                                  <a:pt x="823" y="25"/>
                                </a:lnTo>
                                <a:lnTo>
                                  <a:pt x="826" y="45"/>
                                </a:lnTo>
                                <a:lnTo>
                                  <a:pt x="826" y="225"/>
                                </a:lnTo>
                                <a:lnTo>
                                  <a:pt x="823" y="245"/>
                                </a:lnTo>
                                <a:lnTo>
                                  <a:pt x="815" y="259"/>
                                </a:lnTo>
                                <a:lnTo>
                                  <a:pt x="801" y="267"/>
                                </a:lnTo>
                                <a:lnTo>
                                  <a:pt x="781" y="270"/>
                                </a:lnTo>
                                <a:close/>
                              </a:path>
                            </a:pathLst>
                          </a:custGeom>
                          <a:solidFill>
                            <a:srgbClr val="F8F8F8"/>
                          </a:solidFill>
                          <a:ln>
                            <a:noFill/>
                          </a:ln>
                        </wps:spPr>
                        <wps:bodyPr upright="1"/>
                      </wps:wsp>
                      <wps:wsp>
                        <wps:cNvPr id="474" name="任意多边形 474"/>
                        <wps:cNvSpPr/>
                        <wps:spPr>
                          <a:xfrm>
                            <a:off x="8321" y="404"/>
                            <a:ext cx="811" cy="256"/>
                          </a:xfrm>
                          <a:custGeom>
                            <a:avLst/>
                            <a:gdLst/>
                            <a:ahLst/>
                            <a:cxnLst/>
                            <a:pathLst>
                              <a:path w="811" h="256">
                                <a:moveTo>
                                  <a:pt x="0" y="218"/>
                                </a:moveTo>
                                <a:lnTo>
                                  <a:pt x="0" y="38"/>
                                </a:lnTo>
                                <a:lnTo>
                                  <a:pt x="2" y="21"/>
                                </a:lnTo>
                                <a:lnTo>
                                  <a:pt x="9" y="10"/>
                                </a:lnTo>
                                <a:lnTo>
                                  <a:pt x="21" y="3"/>
                                </a:lnTo>
                                <a:lnTo>
                                  <a:pt x="38" y="0"/>
                                </a:lnTo>
                                <a:lnTo>
                                  <a:pt x="773" y="0"/>
                                </a:lnTo>
                                <a:lnTo>
                                  <a:pt x="789" y="3"/>
                                </a:lnTo>
                                <a:lnTo>
                                  <a:pt x="801" y="10"/>
                                </a:lnTo>
                                <a:lnTo>
                                  <a:pt x="808" y="21"/>
                                </a:lnTo>
                                <a:lnTo>
                                  <a:pt x="810" y="38"/>
                                </a:lnTo>
                                <a:lnTo>
                                  <a:pt x="810" y="218"/>
                                </a:lnTo>
                                <a:lnTo>
                                  <a:pt x="808" y="234"/>
                                </a:lnTo>
                                <a:lnTo>
                                  <a:pt x="801" y="246"/>
                                </a:lnTo>
                                <a:lnTo>
                                  <a:pt x="789" y="253"/>
                                </a:lnTo>
                                <a:lnTo>
                                  <a:pt x="773"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415.65pt;margin-top:4.8pt;height:28.55pt;width:48.05pt;mso-position-horizontal-relative:page;z-index:-253583360;mso-width-relative:page;mso-height-relative:page;" coordorigin="8313,97" coordsize="961,571" o:gfxdata="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">
                <o:lock v:ext="edit" aspectratio="f"/>
                <v:shape id="_x0000_s1026" o:spid="_x0000_s1026" o:spt="100" style="position:absolute;left:8448;top:96;height:271;width:826;" fillcolor="#F8F8F8" filled="t" stroked="f" coordsize="826,271" o:gfxdata="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e/r4A&#10;AADcAAAADwAAAAAAAAABACAAAAAiAAAAZHJzL2Rvd25yZXYueG1sUEsBAhQAFAAAAAgAh07iQDMv&#10;BZ47AAAAOQAAABAAAAAAAAAAAQAgAAAADQEAAGRycy9zaGFwZXhtbC54bWxQSwUGAAAAAAYABgBb&#10;AQAAtwMAAAAA&#10;" path="m780,270l45,270,25,267,11,259,2,244,0,225,0,45,2,25,11,11,25,2,45,0,780,0,800,2,814,11,822,25,825,45,825,225,822,244,814,259,800,267,780,270xe">
                  <v:fill on="t" focussize="0,0"/>
                  <v:stroke on="f"/>
                  <v:imagedata o:title=""/>
                  <o:lock v:ext="edit" aspectratio="f"/>
                </v:shape>
                <v:shape id="_x0000_s1026" o:spid="_x0000_s1026" o:spt="100" style="position:absolute;left:8456;top:104;height:256;width:811;" filled="f" stroked="t" coordsize="811,256" o:gfxdata="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q6i/&#10;AAAA3AAAAA8AAAAAAAAAAQAgAAAAIgAAAGRycy9kb3ducmV2LnhtbFBLAQIUABQAAAAIAIdO4kAz&#10;LwWeOwAAADkAAAAQAAAAAAAAAAEAIAAAAA4BAABkcnMvc2hhcGV4bWwueG1sUEsFBgAAAAAGAAYA&#10;WwEAALgDAAAAAA==&#10;" path="m0,218l0,38,2,21,9,10,21,3,38,0,773,0,789,3,801,10,808,21,810,38,810,218,808,234,801,246,789,253,773,255,38,255,21,253,9,246,2,234,0,218xe">
                  <v:fill on="f" focussize="0,0"/>
                  <v:stroke weight="0.750314960629921pt" color="#DDDDDD" joinstyle="round"/>
                  <v:imagedata o:title=""/>
                  <o:lock v:ext="edit" aspectratio="f"/>
                </v:shape>
                <v:shape id="_x0000_s1026" o:spid="_x0000_s1026" o:spt="100" style="position:absolute;left:8313;top:396;height:271;width:826;" fillcolor="#F8F8F8" filled="t" stroked="f" coordsize="826,271" o:gfxdata="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xlEr4A&#10;AADcAAAADwAAAAAAAAABACAAAAAiAAAAZHJzL2Rvd25yZXYueG1sUEsBAhQAFAAAAAgAh07iQDMv&#10;BZ47AAAAOQAAABAAAAAAAAAAAQAgAAAADQEAAGRycy9zaGFwZXhtbC54bWxQSwUGAAAAAAYABgBb&#10;AQAAtwMAAAAA&#10;" path="m781,270l46,270,26,267,12,259,3,245,0,225,0,45,3,25,12,11,26,3,46,0,781,0,801,3,815,11,823,25,826,45,826,225,823,245,815,259,801,267,781,270xe">
                  <v:fill on="t" focussize="0,0"/>
                  <v:stroke on="f"/>
                  <v:imagedata o:title=""/>
                  <o:lock v:ext="edit" aspectratio="f"/>
                </v:shape>
                <v:shape id="_x0000_s1026" o:spid="_x0000_s1026" o:spt="100" style="position:absolute;left:8321;top:404;height:256;width:811;" filled="f" stroked="t" coordsize="811,256" o:gfxdata="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3mWR74A&#10;AADcAAAADwAAAAAAAAABACAAAAAiAAAAZHJzL2Rvd25yZXYueG1sUEsBAhQAFAAAAAgAh07iQDMv&#10;BZ47AAAAOQAAABAAAAAAAAAAAQAgAAAADQEAAGRycy9zaGFwZXhtbC54bWxQSwUGAAAAAAYABgBb&#10;AQAAtwMAAAAA&#10;" path="m0,218l0,38,2,21,9,10,21,3,38,0,773,0,789,3,801,10,808,21,810,38,810,218,808,234,801,246,789,253,773,255,38,255,21,253,9,246,2,234,0,218xe">
                  <v:fill on="f" focussize="0,0"/>
                  <v:stroke weight="0.750314960629921pt" color="#DDDDDD" joinstyle="round"/>
                  <v:imagedata o:title=""/>
                  <o:lock v:ext="edit" aspectratio="f"/>
                </v:shape>
              </v:group>
            </w:pict>
          </mc:Fallback>
        </mc:AlternateContent>
      </w:r>
      <w:r>
        <w:rPr>
          <w:color w:val="333333"/>
          <w:w w:val="105"/>
          <w:sz w:val="19"/>
        </w:rPr>
        <w:t>请自定义一个函数式接口</w:t>
      </w:r>
      <w:r>
        <w:rPr>
          <w:color w:val="333333"/>
          <w:w w:val="105"/>
          <w:sz w:val="19"/>
        </w:rPr>
        <w:tab/>
      </w:r>
      <w:r>
        <w:rPr>
          <w:color w:val="333333"/>
          <w:w w:val="105"/>
          <w:sz w:val="19"/>
        </w:rPr>
        <w:t>，其中的抽象方法</w:t>
      </w:r>
      <w:r>
        <w:rPr>
          <w:color w:val="333333"/>
          <w:spacing w:val="-7"/>
          <w:w w:val="105"/>
          <w:sz w:val="19"/>
        </w:rPr>
        <w:t xml:space="preserve"> </w:t>
      </w:r>
      <w:r>
        <w:rPr>
          <w:rFonts w:ascii="Consolas" w:eastAsia="Consolas"/>
          <w:color w:val="333333"/>
          <w:w w:val="105"/>
          <w:sz w:val="17"/>
        </w:rPr>
        <w:t>checkBlank</w:t>
      </w:r>
      <w:r>
        <w:rPr>
          <w:rFonts w:ascii="Consolas" w:eastAsia="Consolas"/>
          <w:color w:val="333333"/>
          <w:spacing w:val="-45"/>
          <w:w w:val="105"/>
          <w:sz w:val="17"/>
        </w:rPr>
        <w:t xml:space="preserve"> </w:t>
      </w:r>
      <w:r>
        <w:rPr>
          <w:color w:val="333333"/>
          <w:w w:val="105"/>
          <w:sz w:val="19"/>
        </w:rPr>
        <w:t>的预期行为与</w:t>
      </w:r>
      <w:r>
        <w:rPr>
          <w:color w:val="333333"/>
          <w:spacing w:val="-6"/>
          <w:w w:val="105"/>
          <w:sz w:val="19"/>
        </w:rPr>
        <w:t xml:space="preserve"> </w:t>
      </w:r>
      <w:r>
        <w:rPr>
          <w:rFonts w:ascii="Consolas" w:eastAsia="Consolas"/>
          <w:color w:val="333333"/>
          <w:w w:val="105"/>
          <w:sz w:val="17"/>
        </w:rPr>
        <w:t>isBlank</w:t>
      </w:r>
      <w:r>
        <w:rPr>
          <w:rFonts w:ascii="Consolas" w:eastAsia="Consolas"/>
          <w:color w:val="333333"/>
          <w:spacing w:val="-46"/>
          <w:w w:val="105"/>
          <w:sz w:val="17"/>
        </w:rPr>
        <w:t xml:space="preserve"> </w:t>
      </w:r>
      <w:r>
        <w:rPr>
          <w:color w:val="333333"/>
          <w:w w:val="105"/>
          <w:sz w:val="19"/>
        </w:rPr>
        <w:t>一致，并定义一个</w:t>
      </w:r>
    </w:p>
    <w:p>
      <w:pPr>
        <w:spacing w:before="0" w:line="206" w:lineRule="auto"/>
        <w:ind w:left="107" w:right="111" w:firstLine="0"/>
        <w:jc w:val="left"/>
        <w:rPr>
          <w:sz w:val="19"/>
        </w:rPr>
      </w:pPr>
      <w:r>
        <w:rPr>
          <w:color w:val="333333"/>
          <w:spacing w:val="-2"/>
          <w:w w:val="105"/>
          <w:sz w:val="19"/>
        </w:rPr>
        <w:t xml:space="preserve">方法使用该函数式接口作为参数。通过方法引用的形式，将 </w:t>
      </w:r>
      <w:r>
        <w:rPr>
          <w:rFonts w:ascii="Consolas" w:eastAsia="Consolas"/>
          <w:color w:val="333333"/>
          <w:w w:val="105"/>
          <w:sz w:val="17"/>
        </w:rPr>
        <w:t>StringUtils</w:t>
      </w:r>
      <w:r>
        <w:rPr>
          <w:rFonts w:ascii="Consolas" w:eastAsia="Consolas"/>
          <w:color w:val="333333"/>
          <w:spacing w:val="-72"/>
          <w:w w:val="105"/>
          <w:sz w:val="17"/>
        </w:rPr>
        <w:t xml:space="preserve"> </w:t>
      </w:r>
      <w:r>
        <w:rPr>
          <w:color w:val="333333"/>
          <w:spacing w:val="-6"/>
          <w:w w:val="105"/>
          <w:sz w:val="19"/>
        </w:rPr>
        <w:t xml:space="preserve">工具类中的 </w:t>
      </w:r>
      <w:r>
        <w:rPr>
          <w:rFonts w:ascii="Consolas" w:eastAsia="Consolas"/>
          <w:color w:val="333333"/>
          <w:w w:val="105"/>
          <w:sz w:val="17"/>
        </w:rPr>
        <w:t>isBlank</w:t>
      </w:r>
      <w:r>
        <w:rPr>
          <w:rFonts w:ascii="Consolas" w:eastAsia="Consolas"/>
          <w:color w:val="333333"/>
          <w:spacing w:val="-72"/>
          <w:w w:val="105"/>
          <w:sz w:val="17"/>
        </w:rPr>
        <w:t xml:space="preserve"> </w:t>
      </w:r>
      <w:r>
        <w:rPr>
          <w:color w:val="333333"/>
          <w:w w:val="105"/>
          <w:sz w:val="19"/>
        </w:rPr>
        <w:t>方法作为</w:t>
      </w:r>
      <w:r>
        <w:rPr>
          <w:rFonts w:ascii="Open Sans" w:eastAsia="Open Sans"/>
          <w:color w:val="333333"/>
          <w:w w:val="105"/>
          <w:sz w:val="19"/>
        </w:rPr>
        <w:t>Lambda</w:t>
      </w:r>
      <w:r>
        <w:rPr>
          <w:color w:val="333333"/>
          <w:spacing w:val="-15"/>
          <w:w w:val="105"/>
          <w:sz w:val="19"/>
        </w:rPr>
        <w:t>的</w:t>
      </w:r>
      <w:r>
        <w:rPr>
          <w:color w:val="333333"/>
          <w:w w:val="105"/>
          <w:sz w:val="19"/>
        </w:rPr>
        <w:t>实现。</w:t>
      </w:r>
    </w:p>
    <w:p>
      <w:pPr>
        <w:pStyle w:val="4"/>
        <w:spacing w:before="109"/>
      </w:pPr>
      <w:bookmarkStart w:id="54" w:name="解答"/>
      <w:bookmarkEnd w:id="54"/>
      <w:r>
        <w:rPr>
          <w:color w:val="333333"/>
        </w:rPr>
        <w:t>解答</w:t>
      </w:r>
    </w:p>
    <w:p>
      <w:pPr>
        <w:pStyle w:val="5"/>
        <w:spacing w:before="108"/>
      </w:pPr>
      <w:r>
        <w:rPr>
          <w:color w:val="333333"/>
          <w:w w:val="105"/>
        </w:rPr>
        <w:t>函数式接口的定义可以为：</w:t>
      </w:r>
    </w:p>
    <w:p>
      <w:pPr>
        <w:spacing w:after="0"/>
        <w:sectPr>
          <w:type w:val="continuous"/>
          <w:pgSz w:w="11900" w:h="16820"/>
          <w:pgMar w:top="1520" w:right="940" w:bottom="280" w:left="940" w:header="720" w:footer="720" w:gutter="0"/>
        </w:sectPr>
      </w:pPr>
    </w:p>
    <w:p>
      <w:pPr>
        <w:pStyle w:val="6"/>
        <w:keepNext w:val="0"/>
        <w:keepLines w:val="0"/>
        <w:widowControl/>
        <w:suppressLineNumbers w:val="0"/>
        <w:shd w:val="clear" w:fill="2B2B2B"/>
        <w:rPr>
          <w:rFonts w:hint="eastAsia" w:asciiTheme="minorEastAsia" w:hAnsiTheme="minorEastAsia" w:eastAsiaTheme="minorEastAsia" w:cstheme="minorEastAsia"/>
          <w:color w:val="A9B7C6"/>
          <w:sz w:val="30"/>
          <w:szCs w:val="30"/>
        </w:rPr>
      </w:pPr>
      <w:r>
        <w:rPr>
          <w:rFonts w:hint="eastAsia" w:asciiTheme="minorEastAsia" w:hAnsiTheme="minorEastAsia" w:eastAsiaTheme="minorEastAsia" w:cstheme="minorEastAsia"/>
          <w:color w:val="BBB529"/>
          <w:sz w:val="30"/>
          <w:szCs w:val="30"/>
          <w:shd w:val="clear" w:fill="2B2B2B"/>
        </w:rPr>
        <w:t>@FunctionalInterface</w:t>
      </w:r>
      <w:r>
        <w:rPr>
          <w:rFonts w:hint="eastAsia" w:asciiTheme="minorEastAsia" w:hAnsiTheme="minorEastAsia" w:eastAsiaTheme="minorEastAsia" w:cstheme="minorEastAsia"/>
          <w:color w:val="BBB529"/>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public interface </w:t>
      </w:r>
      <w:r>
        <w:rPr>
          <w:rFonts w:hint="eastAsia" w:asciiTheme="minorEastAsia" w:hAnsiTheme="minorEastAsia" w:eastAsiaTheme="minorEastAsia" w:cstheme="minorEastAsia"/>
          <w:color w:val="A9B7C6"/>
          <w:sz w:val="30"/>
          <w:szCs w:val="30"/>
          <w:shd w:val="clear" w:fill="2B2B2B"/>
        </w:rPr>
        <w:t>StringChecker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boolean </w:t>
      </w:r>
      <w:r>
        <w:rPr>
          <w:rFonts w:hint="eastAsia" w:asciiTheme="minorEastAsia" w:hAnsiTheme="minorEastAsia" w:eastAsiaTheme="minorEastAsia" w:cstheme="minorEastAsia"/>
          <w:color w:val="FFC66D"/>
          <w:sz w:val="30"/>
          <w:szCs w:val="30"/>
          <w:shd w:val="clear" w:fill="2B2B2B"/>
        </w:rPr>
        <w:t>chekBlank</w:t>
      </w:r>
      <w:r>
        <w:rPr>
          <w:rFonts w:hint="eastAsia" w:asciiTheme="minorEastAsia" w:hAnsiTheme="minorEastAsia" w:eastAsiaTheme="minorEastAsia" w:cstheme="minorEastAsia"/>
          <w:color w:val="A9B7C6"/>
          <w:sz w:val="30"/>
          <w:szCs w:val="30"/>
          <w:shd w:val="clear" w:fill="2B2B2B"/>
        </w:rPr>
        <w:t>(String str)</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w:t>
      </w:r>
    </w:p>
    <w:p>
      <w:pPr>
        <w:pStyle w:val="5"/>
        <w:ind w:left="109"/>
        <w:rPr>
          <w:sz w:val="20"/>
        </w:rPr>
      </w:pPr>
    </w:p>
    <w:p>
      <w:pPr>
        <w:pStyle w:val="5"/>
        <w:spacing w:before="17"/>
        <w:ind w:left="0"/>
        <w:rPr>
          <w:rFonts w:hint="eastAsia"/>
          <w:color w:val="333333"/>
          <w:w w:val="105"/>
          <w:lang w:val="en-US" w:eastAsia="zh-CN"/>
        </w:rPr>
      </w:pPr>
      <w:r>
        <w:rPr>
          <w:color w:val="333333"/>
          <w:w w:val="105"/>
        </w:rPr>
        <w:t>使用方法引用</w:t>
      </w:r>
      <w:r>
        <w:rPr>
          <w:rFonts w:hint="eastAsia"/>
          <w:color w:val="333333"/>
          <w:w w:val="105"/>
          <w:lang w:val="en-US" w:eastAsia="zh-CN"/>
        </w:rPr>
        <w:t>:</w:t>
      </w:r>
    </w:p>
    <w:p>
      <w:pPr>
        <w:pStyle w:val="6"/>
        <w:keepNext w:val="0"/>
        <w:keepLines w:val="0"/>
        <w:widowControl/>
        <w:suppressLineNumbers w:val="0"/>
        <w:shd w:val="clear" w:fill="2B2B2B"/>
        <w:rPr>
          <w:rFonts w:hint="eastAsia" w:asciiTheme="minorEastAsia" w:hAnsiTheme="minorEastAsia" w:eastAsiaTheme="minorEastAsia" w:cstheme="minorEastAsia"/>
          <w:color w:val="A9B7C6"/>
          <w:sz w:val="30"/>
          <w:szCs w:val="30"/>
        </w:rPr>
      </w:pPr>
      <w:r>
        <w:rPr>
          <w:rFonts w:hint="eastAsia" w:asciiTheme="minorEastAsia" w:hAnsiTheme="minorEastAsia" w:eastAsiaTheme="minorEastAsia" w:cstheme="minorEastAsia"/>
          <w:color w:val="CC7832"/>
          <w:sz w:val="30"/>
          <w:szCs w:val="30"/>
          <w:shd w:val="clear" w:fill="2B2B2B"/>
        </w:rPr>
        <w:t xml:space="preserve">public class </w:t>
      </w:r>
      <w:r>
        <w:rPr>
          <w:rFonts w:hint="eastAsia" w:asciiTheme="minorEastAsia" w:hAnsiTheme="minorEastAsia" w:eastAsiaTheme="minorEastAsia" w:cstheme="minorEastAsia"/>
          <w:color w:val="A9B7C6"/>
          <w:sz w:val="30"/>
          <w:szCs w:val="30"/>
          <w:shd w:val="clear" w:fill="2B2B2B"/>
        </w:rPr>
        <w:t>Demo3_8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private static void </w:t>
      </w:r>
      <w:r>
        <w:rPr>
          <w:rFonts w:hint="eastAsia" w:asciiTheme="minorEastAsia" w:hAnsiTheme="minorEastAsia" w:eastAsiaTheme="minorEastAsia" w:cstheme="minorEastAsia"/>
          <w:color w:val="FFC66D"/>
          <w:sz w:val="30"/>
          <w:szCs w:val="30"/>
          <w:shd w:val="clear" w:fill="2B2B2B"/>
        </w:rPr>
        <w:t>isBlank2</w:t>
      </w:r>
      <w:r>
        <w:rPr>
          <w:rFonts w:hint="eastAsia" w:asciiTheme="minorEastAsia" w:hAnsiTheme="minorEastAsia" w:eastAsiaTheme="minorEastAsia" w:cstheme="minorEastAsia"/>
          <w:color w:val="A9B7C6"/>
          <w:sz w:val="30"/>
          <w:szCs w:val="30"/>
          <w:shd w:val="clear" w:fill="2B2B2B"/>
        </w:rPr>
        <w:t>(String str</w:t>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StringChecker checker){</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System.</w:t>
      </w:r>
      <w:r>
        <w:rPr>
          <w:rFonts w:hint="eastAsia" w:asciiTheme="minorEastAsia" w:hAnsiTheme="minorEastAsia" w:eastAsiaTheme="minorEastAsia" w:cstheme="minorEastAsia"/>
          <w:i/>
          <w:color w:val="9876AA"/>
          <w:sz w:val="30"/>
          <w:szCs w:val="30"/>
          <w:shd w:val="clear" w:fill="2B2B2B"/>
        </w:rPr>
        <w:t>out</w:t>
      </w:r>
      <w:r>
        <w:rPr>
          <w:rFonts w:hint="eastAsia" w:asciiTheme="minorEastAsia" w:hAnsiTheme="minorEastAsia" w:eastAsiaTheme="minorEastAsia" w:cstheme="minorEastAsia"/>
          <w:color w:val="A9B7C6"/>
          <w:sz w:val="30"/>
          <w:szCs w:val="30"/>
          <w:shd w:val="clear" w:fill="2B2B2B"/>
        </w:rPr>
        <w:t>.println(checker.chekBlank(str))</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public static void </w:t>
      </w:r>
      <w:r>
        <w:rPr>
          <w:rFonts w:hint="eastAsia" w:asciiTheme="minorEastAsia" w:hAnsiTheme="minorEastAsia" w:eastAsiaTheme="minorEastAsia" w:cstheme="minorEastAsia"/>
          <w:color w:val="FFC66D"/>
          <w:sz w:val="30"/>
          <w:szCs w:val="30"/>
          <w:shd w:val="clear" w:fill="2B2B2B"/>
        </w:rPr>
        <w:t>main</w:t>
      </w:r>
      <w:r>
        <w:rPr>
          <w:rFonts w:hint="eastAsia" w:asciiTheme="minorEastAsia" w:hAnsiTheme="minorEastAsia" w:eastAsiaTheme="minorEastAsia" w:cstheme="minorEastAsia"/>
          <w:color w:val="A9B7C6"/>
          <w:sz w:val="30"/>
          <w:szCs w:val="30"/>
          <w:shd w:val="clear" w:fill="2B2B2B"/>
        </w:rPr>
        <w:t>(String[] args)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i/>
          <w:color w:val="A9B7C6"/>
          <w:sz w:val="30"/>
          <w:szCs w:val="30"/>
          <w:shd w:val="clear" w:fill="2B2B2B"/>
        </w:rPr>
        <w:t>isBlank2</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6A8759"/>
          <w:sz w:val="30"/>
          <w:szCs w:val="30"/>
          <w:shd w:val="clear" w:fill="2B2B2B"/>
        </w:rPr>
        <w:t>"1"</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A9B7C6"/>
          <w:sz w:val="30"/>
          <w:szCs w:val="30"/>
          <w:shd w:val="clear" w:fill="2B2B2B"/>
        </w:rPr>
        <w:t>StringUtiles::</w:t>
      </w:r>
      <w:r>
        <w:rPr>
          <w:rFonts w:hint="eastAsia" w:asciiTheme="minorEastAsia" w:hAnsiTheme="minorEastAsia" w:eastAsiaTheme="minorEastAsia" w:cstheme="minorEastAsia"/>
          <w:i/>
          <w:color w:val="A9B7C6"/>
          <w:sz w:val="30"/>
          <w:szCs w:val="30"/>
          <w:shd w:val="clear" w:fill="2B2B2B"/>
        </w:rPr>
        <w:t xml:space="preserve">isBlank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w:t>
      </w:r>
    </w:p>
    <w:p>
      <w:pPr>
        <w:pStyle w:val="5"/>
        <w:spacing w:before="17"/>
        <w:ind w:left="0"/>
        <w:rPr>
          <w:rFonts w:hint="eastAsia"/>
          <w:color w:val="333333"/>
          <w:w w:val="105"/>
          <w:lang w:val="en-US" w:eastAsia="zh-CN"/>
        </w:rPr>
      </w:pPr>
    </w:p>
    <w:p>
      <w:pPr>
        <w:pStyle w:val="5"/>
        <w:spacing w:before="13"/>
        <w:ind w:left="0"/>
        <w:rPr>
          <w:sz w:val="8"/>
        </w:rPr>
      </w:pPr>
    </w:p>
    <w:p>
      <w:pPr>
        <w:pStyle w:val="3"/>
        <w:numPr>
          <w:ilvl w:val="1"/>
          <w:numId w:val="3"/>
        </w:numPr>
        <w:tabs>
          <w:tab w:val="left" w:pos="683"/>
        </w:tabs>
        <w:spacing w:before="77" w:after="0" w:line="240" w:lineRule="auto"/>
        <w:ind w:left="682" w:right="0" w:hanging="576"/>
        <w:jc w:val="left"/>
      </w:pPr>
      <w:bookmarkStart w:id="55" w:name="3.9 通过super引用成员方法"/>
      <w:bookmarkEnd w:id="55"/>
      <w:bookmarkStart w:id="56" w:name="3.9 通过super引用成员方法"/>
      <w:bookmarkEnd w:id="56"/>
      <w:r>
        <w:rPr>
          <w:color w:val="333333"/>
          <w:w w:val="105"/>
        </w:rPr>
        <w:t>通过</w:t>
      </w:r>
      <w:r>
        <w:rPr>
          <w:rFonts w:ascii="Open Sans" w:eastAsia="Open Sans"/>
          <w:color w:val="333333"/>
          <w:w w:val="105"/>
        </w:rPr>
        <w:t>super</w:t>
      </w:r>
      <w:r>
        <w:rPr>
          <w:color w:val="333333"/>
          <w:w w:val="105"/>
        </w:rPr>
        <w:t>引用成员方法</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526" name="组合 526"/>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525" name="直接连接符 525"/>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&#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FdKn3TAAAAAwEAAA8AAAAAAAAAAQAgAAAAIgAAAGRy&#10;cy9kb3ducmV2LnhtbFBLAQIUABQAAAAIAIdO4kC0SmmCQwIAAMEEAAAOAAAAAAAAAAEAIAAAACIB&#10;AABkcnMvZTJvRG9jLnhtbFBLBQYAAAAABgAGAFkBAADXBQAAAAA=&#10;">
                <o:lock v:ext="edit" aspectratio="f"/>
                <v:line id="_x0000_s1026" o:spid="_x0000_s1026" o:spt="20" style="position:absolute;left:0;top:8;height:0;width:9799;" filled="f" stroked="t" coordsize="21600,21600" o:gfxdata="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UuYsugAAANwA&#10;AAAPAAAAAAAAAAEAIAAAACIAAABkcnMvZG93bnJldi54bWxQSwECFAAUAAAACACHTuJAMy8FnjsA&#10;AAA5AAAAEAAAAAAAAAABACAAAAAJAQAAZHJzL3NoYXBleG1sLnhtbFBLBQYAAAAABgAGAFsBAACz&#10;AwAAAAA=&#10;">
                  <v:fill on="f" focussize="0,0"/>
                  <v:stroke weight="0.750314960629921pt" color="#EDEDED" joinstyle="round"/>
                  <v:imagedata o:title=""/>
                  <o:lock v:ext="edit" aspectratio="f"/>
                </v:line>
                <w10:wrap type="none"/>
                <w10:anchorlock/>
              </v:group>
            </w:pict>
          </mc:Fallback>
        </mc:AlternateContent>
      </w:r>
    </w:p>
    <w:p>
      <w:pPr>
        <w:pStyle w:val="5"/>
        <w:spacing w:before="151"/>
      </w:pPr>
      <w:r>
        <w:rPr>
          <w:color w:val="333333"/>
          <w:w w:val="105"/>
        </w:rPr>
        <w:t>如果存在继承关系，当</w:t>
      </w:r>
      <w:r>
        <w:rPr>
          <w:rFonts w:ascii="Open Sans" w:eastAsia="Open Sans"/>
          <w:color w:val="333333"/>
          <w:w w:val="105"/>
        </w:rPr>
        <w:t>Lambda</w:t>
      </w:r>
      <w:r>
        <w:rPr>
          <w:color w:val="333333"/>
          <w:w w:val="105"/>
        </w:rPr>
        <w:t>中需要出现</w:t>
      </w:r>
      <w:r>
        <w:rPr>
          <w:rFonts w:ascii="Open Sans" w:eastAsia="Open Sans"/>
          <w:color w:val="333333"/>
          <w:w w:val="105"/>
        </w:rPr>
        <w:t>super</w:t>
      </w:r>
      <w:r>
        <w:rPr>
          <w:color w:val="333333"/>
          <w:w w:val="105"/>
        </w:rPr>
        <w:t>调用时，也可以使用方法引用进行替代。首先是函数式接口：</w:t>
      </w:r>
    </w:p>
    <w:p>
      <w:pPr>
        <w:pStyle w:val="5"/>
        <w:spacing w:before="14"/>
        <w:ind w:left="0"/>
        <w:rPr>
          <w:sz w:val="8"/>
        </w:rPr>
      </w:pPr>
      <w:r>
        <mc:AlternateContent>
          <mc:Choice Requires="wpg">
            <w:drawing>
              <wp:anchor distT="0" distB="0" distL="114300" distR="114300" simplePos="0" relativeHeight="251886592" behindDoc="1" locked="0" layoutInCell="1" allowOverlap="1">
                <wp:simplePos x="0" y="0"/>
                <wp:positionH relativeFrom="page">
                  <wp:posOffset>666750</wp:posOffset>
                </wp:positionH>
                <wp:positionV relativeFrom="paragraph">
                  <wp:posOffset>127635</wp:posOffset>
                </wp:positionV>
                <wp:extent cx="6223000" cy="838835"/>
                <wp:effectExtent l="635" t="635" r="5715" b="17780"/>
                <wp:wrapTopAndBottom/>
                <wp:docPr id="499" name="组合 499"/>
                <wp:cNvGraphicFramePr/>
                <a:graphic xmlns:a="http://schemas.openxmlformats.org/drawingml/2006/main">
                  <a:graphicData uri="http://schemas.microsoft.com/office/word/2010/wordprocessingGroup">
                    <wpg:wgp>
                      <wpg:cNvGrpSpPr/>
                      <wpg:grpSpPr>
                        <a:xfrm>
                          <a:off x="0" y="0"/>
                          <a:ext cx="6223000" cy="838835"/>
                          <a:chOff x="1050" y="201"/>
                          <a:chExt cx="9800" cy="1321"/>
                        </a:xfrm>
                      </wpg:grpSpPr>
                      <wps:wsp>
                        <wps:cNvPr id="496" name="任意多边形 496"/>
                        <wps:cNvSpPr/>
                        <wps:spPr>
                          <a:xfrm>
                            <a:off x="1057" y="208"/>
                            <a:ext cx="9785" cy="1306"/>
                          </a:xfrm>
                          <a:custGeom>
                            <a:avLst/>
                            <a:gdLst/>
                            <a:ahLst/>
                            <a:cxnLst/>
                            <a:pathLst>
                              <a:path w="9785" h="1306">
                                <a:moveTo>
                                  <a:pt x="9747" y="1305"/>
                                </a:moveTo>
                                <a:lnTo>
                                  <a:pt x="37" y="1305"/>
                                </a:lnTo>
                                <a:lnTo>
                                  <a:pt x="21" y="1303"/>
                                </a:lnTo>
                                <a:lnTo>
                                  <a:pt x="9" y="1296"/>
                                </a:lnTo>
                                <a:lnTo>
                                  <a:pt x="2" y="1284"/>
                                </a:lnTo>
                                <a:lnTo>
                                  <a:pt x="0" y="1268"/>
                                </a:lnTo>
                                <a:lnTo>
                                  <a:pt x="0" y="37"/>
                                </a:lnTo>
                                <a:lnTo>
                                  <a:pt x="2" y="21"/>
                                </a:lnTo>
                                <a:lnTo>
                                  <a:pt x="9" y="9"/>
                                </a:lnTo>
                                <a:lnTo>
                                  <a:pt x="21" y="2"/>
                                </a:lnTo>
                                <a:lnTo>
                                  <a:pt x="37" y="0"/>
                                </a:lnTo>
                                <a:lnTo>
                                  <a:pt x="9747" y="0"/>
                                </a:lnTo>
                                <a:lnTo>
                                  <a:pt x="9763" y="2"/>
                                </a:lnTo>
                                <a:lnTo>
                                  <a:pt x="9775" y="9"/>
                                </a:lnTo>
                                <a:lnTo>
                                  <a:pt x="9782" y="21"/>
                                </a:lnTo>
                                <a:lnTo>
                                  <a:pt x="9784" y="37"/>
                                </a:lnTo>
                                <a:lnTo>
                                  <a:pt x="9784" y="1268"/>
                                </a:lnTo>
                                <a:lnTo>
                                  <a:pt x="9782" y="1284"/>
                                </a:lnTo>
                                <a:lnTo>
                                  <a:pt x="9775" y="1296"/>
                                </a:lnTo>
                                <a:lnTo>
                                  <a:pt x="9763" y="1303"/>
                                </a:lnTo>
                                <a:lnTo>
                                  <a:pt x="9747" y="1305"/>
                                </a:lnTo>
                                <a:close/>
                              </a:path>
                            </a:pathLst>
                          </a:custGeom>
                          <a:solidFill>
                            <a:srgbClr val="F8F8F8"/>
                          </a:solidFill>
                          <a:ln>
                            <a:noFill/>
                          </a:ln>
                        </wps:spPr>
                        <wps:bodyPr upright="1"/>
                      </wps:wsp>
                      <wps:wsp>
                        <wps:cNvPr id="497" name="任意多边形 497"/>
                        <wps:cNvSpPr/>
                        <wps:spPr>
                          <a:xfrm>
                            <a:off x="1057" y="208"/>
                            <a:ext cx="9785" cy="1306"/>
                          </a:xfrm>
                          <a:custGeom>
                            <a:avLst/>
                            <a:gdLst/>
                            <a:ahLst/>
                            <a:cxnLst/>
                            <a:pathLst>
                              <a:path w="9785" h="1306">
                                <a:moveTo>
                                  <a:pt x="0" y="1268"/>
                                </a:moveTo>
                                <a:lnTo>
                                  <a:pt x="0" y="37"/>
                                </a:lnTo>
                                <a:lnTo>
                                  <a:pt x="2" y="21"/>
                                </a:lnTo>
                                <a:lnTo>
                                  <a:pt x="9" y="9"/>
                                </a:lnTo>
                                <a:lnTo>
                                  <a:pt x="21" y="2"/>
                                </a:lnTo>
                                <a:lnTo>
                                  <a:pt x="37" y="0"/>
                                </a:lnTo>
                                <a:lnTo>
                                  <a:pt x="9747" y="0"/>
                                </a:lnTo>
                                <a:lnTo>
                                  <a:pt x="9763" y="2"/>
                                </a:lnTo>
                                <a:lnTo>
                                  <a:pt x="9775" y="9"/>
                                </a:lnTo>
                                <a:lnTo>
                                  <a:pt x="9782" y="21"/>
                                </a:lnTo>
                                <a:lnTo>
                                  <a:pt x="9784" y="37"/>
                                </a:lnTo>
                                <a:lnTo>
                                  <a:pt x="9784" y="1268"/>
                                </a:lnTo>
                                <a:lnTo>
                                  <a:pt x="9782" y="1284"/>
                                </a:lnTo>
                                <a:lnTo>
                                  <a:pt x="9775" y="1296"/>
                                </a:lnTo>
                                <a:lnTo>
                                  <a:pt x="9763" y="1303"/>
                                </a:lnTo>
                                <a:lnTo>
                                  <a:pt x="9747" y="1305"/>
                                </a:lnTo>
                                <a:lnTo>
                                  <a:pt x="37" y="1305"/>
                                </a:lnTo>
                                <a:lnTo>
                                  <a:pt x="21" y="1303"/>
                                </a:lnTo>
                                <a:lnTo>
                                  <a:pt x="9" y="1296"/>
                                </a:lnTo>
                                <a:lnTo>
                                  <a:pt x="2" y="1284"/>
                                </a:lnTo>
                                <a:lnTo>
                                  <a:pt x="0" y="1268"/>
                                </a:lnTo>
                                <a:close/>
                              </a:path>
                            </a:pathLst>
                          </a:custGeom>
                          <a:noFill/>
                          <a:ln w="9529" cap="flat" cmpd="sng">
                            <a:solidFill>
                              <a:srgbClr val="DDDDDD"/>
                            </a:solidFill>
                            <a:prstDash val="solid"/>
                            <a:headEnd type="none" w="med" len="med"/>
                            <a:tailEnd type="none" w="med" len="med"/>
                          </a:ln>
                        </wps:spPr>
                        <wps:bodyPr upright="1"/>
                      </wps:wsp>
                      <wps:wsp>
                        <wps:cNvPr id="498" name="文本框 498"/>
                        <wps:cNvSpPr txBox="1"/>
                        <wps:spPr>
                          <a:xfrm>
                            <a:off x="1050" y="201"/>
                            <a:ext cx="9800" cy="1321"/>
                          </a:xfrm>
                          <a:prstGeom prst="rect">
                            <a:avLst/>
                          </a:prstGeom>
                          <a:noFill/>
                          <a:ln>
                            <a:noFill/>
                          </a:ln>
                        </wps:spPr>
                        <wps:txbx>
                          <w:txbxContent>
                            <w:p>
                              <w:pPr>
                                <w:spacing w:before="7" w:line="240" w:lineRule="auto"/>
                                <w:rPr>
                                  <w:sz w:val="9"/>
                                </w:rPr>
                              </w:pPr>
                            </w:p>
                            <w:p>
                              <w:pPr>
                                <w:spacing w:before="1"/>
                                <w:ind w:left="247" w:right="0" w:firstLine="0"/>
                                <w:jc w:val="left"/>
                                <w:rPr>
                                  <w:rFonts w:ascii="Consolas"/>
                                  <w:sz w:val="17"/>
                                </w:rPr>
                              </w:pPr>
                              <w:r>
                                <w:rPr>
                                  <w:rFonts w:ascii="Consolas"/>
                                  <w:color w:val="545454"/>
                                  <w:w w:val="105"/>
                                  <w:sz w:val="17"/>
                                </w:rPr>
                                <w:t>@FunctionalInterface</w:t>
                              </w:r>
                            </w:p>
                            <w:p>
                              <w:pPr>
                                <w:spacing w:before="71" w:line="326" w:lineRule="auto"/>
                                <w:ind w:left="650" w:right="6687" w:hanging="404"/>
                                <w:jc w:val="left"/>
                                <w:rPr>
                                  <w:rFonts w:ascii="Consolas"/>
                                  <w:sz w:val="17"/>
                                </w:rPr>
                              </w:pPr>
                              <w:r>
                                <w:rPr>
                                  <w:rFonts w:ascii="Consolas"/>
                                  <w:color w:val="770087"/>
                                  <w:w w:val="105"/>
                                  <w:sz w:val="17"/>
                                </w:rPr>
                                <w:t xml:space="preserve">public interface </w:t>
                              </w:r>
                              <w:r>
                                <w:rPr>
                                  <w:rFonts w:ascii="Consolas"/>
                                  <w:color w:val="0000FF"/>
                                  <w:w w:val="105"/>
                                  <w:sz w:val="17"/>
                                </w:rPr>
                                <w:t xml:space="preserve">Greetable </w:t>
                              </w:r>
                              <w:r>
                                <w:rPr>
                                  <w:rFonts w:ascii="Consolas"/>
                                  <w:color w:val="333333"/>
                                  <w:w w:val="105"/>
                                  <w:sz w:val="17"/>
                                </w:rPr>
                                <w:t xml:space="preserve">{ </w:t>
                              </w:r>
                              <w:r>
                                <w:rPr>
                                  <w:rFonts w:ascii="Consolas"/>
                                  <w:color w:val="008754"/>
                                  <w:w w:val="105"/>
                                  <w:sz w:val="17"/>
                                </w:rPr>
                                <w:t xml:space="preserve">void </w:t>
                              </w:r>
                              <w:r>
                                <w:rPr>
                                  <w:rFonts w:ascii="Consolas"/>
                                  <w:w w:val="105"/>
                                  <w:sz w:val="17"/>
                                </w:rPr>
                                <w:t>greet</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66.05pt;width:490pt;mso-position-horizontal-relative:page;mso-wrap-distance-bottom:0pt;mso-wrap-distance-top:0pt;z-index:-251429888;mso-width-relative:page;mso-height-relative:page;" coordorigin="1050,201" coordsize="9800,1321" o:gfxdata="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">
                <o:lock v:ext="edit" aspectratio="f"/>
                <v:shape id="_x0000_s1026" o:spid="_x0000_s1026" o:spt="100" style="position:absolute;left:1057;top:208;height:1306;width:9785;" fillcolor="#F8F8F8" filled="t" stroked="f" coordsize="9785,1306" o:gfxdata="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1PNW/&#10;AAAA3AAAAA8AAAAAAAAAAQAgAAAAIgAAAGRycy9kb3ducmV2LnhtbFBLAQIUABQAAAAIAIdO4kAz&#10;LwWeOwAAADkAAAAQAAAAAAAAAAEAIAAAAA4BAABkcnMvc2hhcGV4bWwueG1sUEsFBgAAAAAGAAYA&#10;WwEAALgDAAAAAA==&#10;" path="m9747,1305l37,1305,21,1303,9,1296,2,1284,0,1268,0,37,2,21,9,9,21,2,37,0,9747,0,9763,2,9775,9,9782,21,9784,37,9784,1268,9782,1284,9775,1296,9763,1303,9747,1305xe">
                  <v:fill on="t" focussize="0,0"/>
                  <v:stroke on="f"/>
                  <v:imagedata o:title=""/>
                  <o:lock v:ext="edit" aspectratio="f"/>
                </v:shape>
                <v:shape id="_x0000_s1026" o:spid="_x0000_s1026" o:spt="100" style="position:absolute;left:1057;top:208;height:1306;width:9785;" filled="f" stroked="t" coordsize="9785,1306" o:gfxdata="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U1jK/&#10;AAAA3AAAAA8AAAAAAAAAAQAgAAAAIgAAAGRycy9kb3ducmV2LnhtbFBLAQIUABQAAAAIAIdO4kAz&#10;LwWeOwAAADkAAAAQAAAAAAAAAAEAIAAAAA4BAABkcnMvc2hhcGV4bWwueG1sUEsFBgAAAAAGAAYA&#10;WwEAALgDAAAAAA==&#10;" path="m0,1268l0,37,2,21,9,9,21,2,37,0,9747,0,9763,2,9775,9,9782,21,9784,37,9784,1268,9782,1284,9775,1296,9763,1303,9747,1305,37,1305,21,1303,9,1296,2,1284,0,1268xe">
                  <v:fill on="f" focussize="0,0"/>
                  <v:stroke weight="0.750314960629921pt" color="#DDDDDD" joinstyle="round"/>
                  <v:imagedata o:title=""/>
                  <o:lock v:ext="edit" aspectratio="f"/>
                </v:shape>
                <v:shape id="_x0000_s1026" o:spid="_x0000_s1026" o:spt="202" type="#_x0000_t202" style="position:absolute;left:1050;top:201;height:1321;width:9800;" filled="f" stroked="f" coordsize="21600,21600" o:gfxdata="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JJsZ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7" w:line="240" w:lineRule="auto"/>
                          <w:rPr>
                            <w:sz w:val="9"/>
                          </w:rPr>
                        </w:pPr>
                      </w:p>
                      <w:p>
                        <w:pPr>
                          <w:spacing w:before="1"/>
                          <w:ind w:left="247" w:right="0" w:firstLine="0"/>
                          <w:jc w:val="left"/>
                          <w:rPr>
                            <w:rFonts w:ascii="Consolas"/>
                            <w:sz w:val="17"/>
                          </w:rPr>
                        </w:pPr>
                        <w:r>
                          <w:rPr>
                            <w:rFonts w:ascii="Consolas"/>
                            <w:color w:val="545454"/>
                            <w:w w:val="105"/>
                            <w:sz w:val="17"/>
                          </w:rPr>
                          <w:t>@FunctionalInterface</w:t>
                        </w:r>
                      </w:p>
                      <w:p>
                        <w:pPr>
                          <w:spacing w:before="71" w:line="326" w:lineRule="auto"/>
                          <w:ind w:left="650" w:right="6687" w:hanging="404"/>
                          <w:jc w:val="left"/>
                          <w:rPr>
                            <w:rFonts w:ascii="Consolas"/>
                            <w:sz w:val="17"/>
                          </w:rPr>
                        </w:pPr>
                        <w:r>
                          <w:rPr>
                            <w:rFonts w:ascii="Consolas"/>
                            <w:color w:val="770087"/>
                            <w:w w:val="105"/>
                            <w:sz w:val="17"/>
                          </w:rPr>
                          <w:t xml:space="preserve">public interface </w:t>
                        </w:r>
                        <w:r>
                          <w:rPr>
                            <w:rFonts w:ascii="Consolas"/>
                            <w:color w:val="0000FF"/>
                            <w:w w:val="105"/>
                            <w:sz w:val="17"/>
                          </w:rPr>
                          <w:t xml:space="preserve">Greetable </w:t>
                        </w:r>
                        <w:r>
                          <w:rPr>
                            <w:rFonts w:ascii="Consolas"/>
                            <w:color w:val="333333"/>
                            <w:w w:val="105"/>
                            <w:sz w:val="17"/>
                          </w:rPr>
                          <w:t xml:space="preserve">{ </w:t>
                        </w:r>
                        <w:r>
                          <w:rPr>
                            <w:rFonts w:ascii="Consolas"/>
                            <w:color w:val="008754"/>
                            <w:w w:val="105"/>
                            <w:sz w:val="17"/>
                          </w:rPr>
                          <w:t xml:space="preserve">void </w:t>
                        </w:r>
                        <w:r>
                          <w:rPr>
                            <w:rFonts w:ascii="Consolas"/>
                            <w:w w:val="105"/>
                            <w:sz w:val="17"/>
                          </w:rPr>
                          <w:t>greet</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tabs>
          <w:tab w:val="left" w:pos="1715"/>
        </w:tabs>
        <w:spacing w:before="56"/>
      </w:pPr>
      <w:r>
        <mc:AlternateContent>
          <mc:Choice Requires="wpg">
            <w:drawing>
              <wp:anchor distT="0" distB="0" distL="114300" distR="114300" simplePos="0" relativeHeight="249746432" behindDoc="1" locked="0" layoutInCell="1" allowOverlap="1">
                <wp:simplePos x="0" y="0"/>
                <wp:positionH relativeFrom="page">
                  <wp:posOffset>1285875</wp:posOffset>
                </wp:positionH>
                <wp:positionV relativeFrom="paragraph">
                  <wp:posOffset>60960</wp:posOffset>
                </wp:positionV>
                <wp:extent cx="400685" cy="172085"/>
                <wp:effectExtent l="635" t="635" r="17780" b="17780"/>
                <wp:wrapNone/>
                <wp:docPr id="483" name="组合 483"/>
                <wp:cNvGraphicFramePr/>
                <a:graphic xmlns:a="http://schemas.openxmlformats.org/drawingml/2006/main">
                  <a:graphicData uri="http://schemas.microsoft.com/office/word/2010/wordprocessingGroup">
                    <wpg:wgp>
                      <wpg:cNvGrpSpPr/>
                      <wpg:grpSpPr>
                        <a:xfrm>
                          <a:off x="0" y="0"/>
                          <a:ext cx="400685" cy="172085"/>
                          <a:chOff x="2026" y="97"/>
                          <a:chExt cx="631" cy="271"/>
                        </a:xfrm>
                      </wpg:grpSpPr>
                      <wps:wsp>
                        <wps:cNvPr id="480" name="任意多边形 480"/>
                        <wps:cNvSpPr/>
                        <wps:spPr>
                          <a:xfrm>
                            <a:off x="2025" y="96"/>
                            <a:ext cx="631" cy="271"/>
                          </a:xfrm>
                          <a:custGeom>
                            <a:avLst/>
                            <a:gdLst/>
                            <a:ahLst/>
                            <a:cxnLst/>
                            <a:pathLst>
                              <a:path w="631" h="271">
                                <a:moveTo>
                                  <a:pt x="585" y="270"/>
                                </a:moveTo>
                                <a:lnTo>
                                  <a:pt x="45" y="270"/>
                                </a:lnTo>
                                <a:lnTo>
                                  <a:pt x="25" y="267"/>
                                </a:lnTo>
                                <a:lnTo>
                                  <a:pt x="11" y="259"/>
                                </a:lnTo>
                                <a:lnTo>
                                  <a:pt x="3" y="244"/>
                                </a:lnTo>
                                <a:lnTo>
                                  <a:pt x="0" y="225"/>
                                </a:lnTo>
                                <a:lnTo>
                                  <a:pt x="0" y="45"/>
                                </a:lnTo>
                                <a:lnTo>
                                  <a:pt x="3" y="25"/>
                                </a:lnTo>
                                <a:lnTo>
                                  <a:pt x="11" y="11"/>
                                </a:lnTo>
                                <a:lnTo>
                                  <a:pt x="25" y="2"/>
                                </a:lnTo>
                                <a:lnTo>
                                  <a:pt x="45" y="0"/>
                                </a:lnTo>
                                <a:lnTo>
                                  <a:pt x="585" y="0"/>
                                </a:lnTo>
                                <a:lnTo>
                                  <a:pt x="605" y="2"/>
                                </a:lnTo>
                                <a:lnTo>
                                  <a:pt x="619" y="11"/>
                                </a:lnTo>
                                <a:lnTo>
                                  <a:pt x="627" y="25"/>
                                </a:lnTo>
                                <a:lnTo>
                                  <a:pt x="630" y="45"/>
                                </a:lnTo>
                                <a:lnTo>
                                  <a:pt x="630" y="225"/>
                                </a:lnTo>
                                <a:lnTo>
                                  <a:pt x="627" y="244"/>
                                </a:lnTo>
                                <a:lnTo>
                                  <a:pt x="619" y="259"/>
                                </a:lnTo>
                                <a:lnTo>
                                  <a:pt x="605" y="267"/>
                                </a:lnTo>
                                <a:lnTo>
                                  <a:pt x="585" y="270"/>
                                </a:lnTo>
                                <a:close/>
                              </a:path>
                            </a:pathLst>
                          </a:custGeom>
                          <a:solidFill>
                            <a:srgbClr val="F8F8F8"/>
                          </a:solidFill>
                          <a:ln>
                            <a:noFill/>
                          </a:ln>
                        </wps:spPr>
                        <wps:bodyPr upright="1"/>
                      </wps:wsp>
                      <wps:wsp>
                        <wps:cNvPr id="481" name="任意多边形 481"/>
                        <wps:cNvSpPr/>
                        <wps:spPr>
                          <a:xfrm>
                            <a:off x="2033" y="104"/>
                            <a:ext cx="616" cy="256"/>
                          </a:xfrm>
                          <a:custGeom>
                            <a:avLst/>
                            <a:gdLst/>
                            <a:ahLst/>
                            <a:cxnLst/>
                            <a:pathLst>
                              <a:path w="616" h="256">
                                <a:moveTo>
                                  <a:pt x="0" y="218"/>
                                </a:moveTo>
                                <a:lnTo>
                                  <a:pt x="0" y="38"/>
                                </a:lnTo>
                                <a:lnTo>
                                  <a:pt x="3" y="21"/>
                                </a:lnTo>
                                <a:lnTo>
                                  <a:pt x="10" y="10"/>
                                </a:lnTo>
                                <a:lnTo>
                                  <a:pt x="21" y="3"/>
                                </a:lnTo>
                                <a:lnTo>
                                  <a:pt x="38" y="0"/>
                                </a:lnTo>
                                <a:lnTo>
                                  <a:pt x="578" y="0"/>
                                </a:lnTo>
                                <a:lnTo>
                                  <a:pt x="595" y="3"/>
                                </a:lnTo>
                                <a:lnTo>
                                  <a:pt x="606" y="10"/>
                                </a:lnTo>
                                <a:lnTo>
                                  <a:pt x="613" y="21"/>
                                </a:lnTo>
                                <a:lnTo>
                                  <a:pt x="616" y="38"/>
                                </a:lnTo>
                                <a:lnTo>
                                  <a:pt x="616" y="218"/>
                                </a:lnTo>
                                <a:lnTo>
                                  <a:pt x="613" y="234"/>
                                </a:lnTo>
                                <a:lnTo>
                                  <a:pt x="606" y="246"/>
                                </a:lnTo>
                                <a:lnTo>
                                  <a:pt x="595" y="253"/>
                                </a:lnTo>
                                <a:lnTo>
                                  <a:pt x="578"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482" name="文本框 482"/>
                        <wps:cNvSpPr txBox="1"/>
                        <wps:spPr>
                          <a:xfrm>
                            <a:off x="2025" y="96"/>
                            <a:ext cx="63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Human</w:t>
                              </w:r>
                            </w:p>
                          </w:txbxContent>
                        </wps:txbx>
                        <wps:bodyPr lIns="0" tIns="0" rIns="0" bIns="0" upright="1"/>
                      </wps:wsp>
                    </wpg:wgp>
                  </a:graphicData>
                </a:graphic>
              </wp:anchor>
            </w:drawing>
          </mc:Choice>
          <mc:Fallback>
            <w:pict>
              <v:group id="_x0000_s1026" o:spid="_x0000_s1026" o:spt="203" style="position:absolute;left:0pt;margin-left:101.25pt;margin-top:4.8pt;height:13.55pt;width:31.55pt;mso-position-horizontal-relative:page;z-index:-253570048;mso-width-relative:page;mso-height-relative:page;" coordorigin="2026,97" coordsize="631,271" o:gfxdata="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">
                <o:lock v:ext="edit" aspectratio="f"/>
                <v:shape id="_x0000_s1026" o:spid="_x0000_s1026" o:spt="100" style="position:absolute;left:2025;top:96;height:271;width:631;" fillcolor="#F8F8F8" filled="t" stroked="f" coordsize="631,271" o:gfxdata="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Fc22AAAA3AAAAA8A&#10;AAAAAAAAAQAgAAAAIgAAAGRycy9kb3ducmV2LnhtbFBLAQIUABQAAAAIAIdO4kAzLwWeOwAAADkA&#10;AAAQAAAAAAAAAAEAIAAAAAUBAABkcnMvc2hhcGV4bWwueG1sUEsFBgAAAAAGAAYAWwEAAK8DAAAA&#10;AA==&#10;" path="m585,270l45,270,25,267,11,259,3,244,0,225,0,45,3,25,11,11,25,2,45,0,585,0,605,2,619,11,627,25,630,45,630,225,627,244,619,259,605,267,585,270xe">
                  <v:fill on="t" focussize="0,0"/>
                  <v:stroke on="f"/>
                  <v:imagedata o:title=""/>
                  <o:lock v:ext="edit" aspectratio="f"/>
                </v:shape>
                <v:shape id="_x0000_s1026" o:spid="_x0000_s1026" o:spt="100" style="position:absolute;left:2033;top:104;height:256;width:616;" filled="f" stroked="t" coordsize="616,256" o:gfxdata="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fnFbsAAADc&#10;AAAADwAAAAAAAAABACAAAAAiAAAAZHJzL2Rvd25yZXYueG1sUEsBAhQAFAAAAAgAh07iQDMvBZ47&#10;AAAAOQAAABAAAAAAAAAAAQAgAAAACgEAAGRycy9zaGFwZXhtbC54bWxQSwUGAAAAAAYABgBbAQAA&#10;tAMAAAAA&#10;" path="m0,218l0,38,3,21,10,10,21,3,38,0,578,0,595,3,606,10,613,21,616,38,616,218,613,234,606,246,595,253,578,255,38,255,21,253,10,246,3,234,0,218xe">
                  <v:fill on="f" focussize="0,0"/>
                  <v:stroke weight="0.750314960629921pt" color="#DDDDDD" joinstyle="round"/>
                  <v:imagedata o:title=""/>
                  <o:lock v:ext="edit" aspectratio="f"/>
                </v:shape>
                <v:shape id="_x0000_s1026" o:spid="_x0000_s1026" o:spt="202" type="#_x0000_t202" style="position:absolute;left:2025;top:96;height:271;width:631;" filled="f" stroked="f" coordsize="21600,21600" o:gfxdata="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PNU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Human</w:t>
                        </w:r>
                      </w:p>
                    </w:txbxContent>
                  </v:textbox>
                </v:shape>
              </v:group>
            </w:pict>
          </mc:Fallback>
        </mc:AlternateContent>
      </w:r>
      <w:r>
        <w:rPr>
          <w:color w:val="333333"/>
          <w:w w:val="105"/>
        </w:rPr>
        <w:t>然后是父类</w:t>
      </w:r>
      <w:r>
        <w:rPr>
          <w:color w:val="333333"/>
          <w:w w:val="105"/>
        </w:rPr>
        <w:tab/>
      </w:r>
      <w:r>
        <w:rPr>
          <w:color w:val="333333"/>
          <w:w w:val="105"/>
        </w:rPr>
        <w:t>的内容：</w:t>
      </w:r>
    </w:p>
    <w:p>
      <w:pPr>
        <w:pStyle w:val="5"/>
        <w:spacing w:before="14"/>
        <w:ind w:left="0"/>
        <w:rPr>
          <w:sz w:val="8"/>
        </w:rPr>
      </w:pPr>
      <w:r>
        <mc:AlternateContent>
          <mc:Choice Requires="wpg">
            <w:drawing>
              <wp:anchor distT="0" distB="0" distL="114300" distR="114300" simplePos="0" relativeHeight="251888640" behindDoc="1" locked="0" layoutInCell="1" allowOverlap="1">
                <wp:simplePos x="0" y="0"/>
                <wp:positionH relativeFrom="page">
                  <wp:posOffset>666750</wp:posOffset>
                </wp:positionH>
                <wp:positionV relativeFrom="paragraph">
                  <wp:posOffset>127635</wp:posOffset>
                </wp:positionV>
                <wp:extent cx="6223000" cy="1000760"/>
                <wp:effectExtent l="635" t="635" r="5715" b="8255"/>
                <wp:wrapTopAndBottom/>
                <wp:docPr id="507" name="组合 507"/>
                <wp:cNvGraphicFramePr/>
                <a:graphic xmlns:a="http://schemas.openxmlformats.org/drawingml/2006/main">
                  <a:graphicData uri="http://schemas.microsoft.com/office/word/2010/wordprocessingGroup">
                    <wpg:wgp>
                      <wpg:cNvGrpSpPr/>
                      <wpg:grpSpPr>
                        <a:xfrm>
                          <a:off x="0" y="0"/>
                          <a:ext cx="6223000" cy="1000760"/>
                          <a:chOff x="1050" y="201"/>
                          <a:chExt cx="9800" cy="1576"/>
                        </a:xfrm>
                      </wpg:grpSpPr>
                      <wps:wsp>
                        <wps:cNvPr id="504" name="任意多边形 504"/>
                        <wps:cNvSpPr/>
                        <wps:spPr>
                          <a:xfrm>
                            <a:off x="1057" y="208"/>
                            <a:ext cx="9785" cy="1561"/>
                          </a:xfrm>
                          <a:custGeom>
                            <a:avLst/>
                            <a:gdLst/>
                            <a:ahLst/>
                            <a:cxnLst/>
                            <a:pathLst>
                              <a:path w="9785" h="1561">
                                <a:moveTo>
                                  <a:pt x="9747" y="1560"/>
                                </a:moveTo>
                                <a:lnTo>
                                  <a:pt x="37" y="1560"/>
                                </a:lnTo>
                                <a:lnTo>
                                  <a:pt x="21" y="1558"/>
                                </a:lnTo>
                                <a:lnTo>
                                  <a:pt x="9" y="1551"/>
                                </a:lnTo>
                                <a:lnTo>
                                  <a:pt x="2" y="1539"/>
                                </a:lnTo>
                                <a:lnTo>
                                  <a:pt x="0" y="1523"/>
                                </a:lnTo>
                                <a:lnTo>
                                  <a:pt x="0" y="37"/>
                                </a:lnTo>
                                <a:lnTo>
                                  <a:pt x="2" y="21"/>
                                </a:lnTo>
                                <a:lnTo>
                                  <a:pt x="9" y="9"/>
                                </a:lnTo>
                                <a:lnTo>
                                  <a:pt x="21" y="2"/>
                                </a:lnTo>
                                <a:lnTo>
                                  <a:pt x="37" y="0"/>
                                </a:lnTo>
                                <a:lnTo>
                                  <a:pt x="9747" y="0"/>
                                </a:lnTo>
                                <a:lnTo>
                                  <a:pt x="9763" y="2"/>
                                </a:lnTo>
                                <a:lnTo>
                                  <a:pt x="9775" y="9"/>
                                </a:lnTo>
                                <a:lnTo>
                                  <a:pt x="9782" y="21"/>
                                </a:lnTo>
                                <a:lnTo>
                                  <a:pt x="9784" y="37"/>
                                </a:lnTo>
                                <a:lnTo>
                                  <a:pt x="9784" y="1523"/>
                                </a:lnTo>
                                <a:lnTo>
                                  <a:pt x="9782" y="1539"/>
                                </a:lnTo>
                                <a:lnTo>
                                  <a:pt x="9775" y="1551"/>
                                </a:lnTo>
                                <a:lnTo>
                                  <a:pt x="9763" y="1558"/>
                                </a:lnTo>
                                <a:lnTo>
                                  <a:pt x="9747" y="1560"/>
                                </a:lnTo>
                                <a:close/>
                              </a:path>
                            </a:pathLst>
                          </a:custGeom>
                          <a:solidFill>
                            <a:srgbClr val="F8F8F8"/>
                          </a:solidFill>
                          <a:ln>
                            <a:noFill/>
                          </a:ln>
                        </wps:spPr>
                        <wps:bodyPr upright="1"/>
                      </wps:wsp>
                      <wps:wsp>
                        <wps:cNvPr id="505" name="任意多边形 505"/>
                        <wps:cNvSpPr/>
                        <wps:spPr>
                          <a:xfrm>
                            <a:off x="1057" y="208"/>
                            <a:ext cx="9785" cy="1561"/>
                          </a:xfrm>
                          <a:custGeom>
                            <a:avLst/>
                            <a:gdLst/>
                            <a:ahLst/>
                            <a:cxnLst/>
                            <a:pathLst>
                              <a:path w="9785" h="1561">
                                <a:moveTo>
                                  <a:pt x="0" y="1523"/>
                                </a:moveTo>
                                <a:lnTo>
                                  <a:pt x="0" y="37"/>
                                </a:lnTo>
                                <a:lnTo>
                                  <a:pt x="2" y="21"/>
                                </a:lnTo>
                                <a:lnTo>
                                  <a:pt x="9" y="9"/>
                                </a:lnTo>
                                <a:lnTo>
                                  <a:pt x="21" y="2"/>
                                </a:lnTo>
                                <a:lnTo>
                                  <a:pt x="37" y="0"/>
                                </a:lnTo>
                                <a:lnTo>
                                  <a:pt x="9747" y="0"/>
                                </a:lnTo>
                                <a:lnTo>
                                  <a:pt x="9763" y="2"/>
                                </a:lnTo>
                                <a:lnTo>
                                  <a:pt x="9775" y="9"/>
                                </a:lnTo>
                                <a:lnTo>
                                  <a:pt x="9782" y="21"/>
                                </a:lnTo>
                                <a:lnTo>
                                  <a:pt x="9784" y="37"/>
                                </a:lnTo>
                                <a:lnTo>
                                  <a:pt x="9784" y="1523"/>
                                </a:lnTo>
                                <a:lnTo>
                                  <a:pt x="9782" y="1539"/>
                                </a:lnTo>
                                <a:lnTo>
                                  <a:pt x="9775" y="1551"/>
                                </a:lnTo>
                                <a:lnTo>
                                  <a:pt x="9763" y="1558"/>
                                </a:lnTo>
                                <a:lnTo>
                                  <a:pt x="9747" y="1560"/>
                                </a:lnTo>
                                <a:lnTo>
                                  <a:pt x="37" y="1560"/>
                                </a:lnTo>
                                <a:lnTo>
                                  <a:pt x="21" y="1558"/>
                                </a:lnTo>
                                <a:lnTo>
                                  <a:pt x="9" y="1551"/>
                                </a:lnTo>
                                <a:lnTo>
                                  <a:pt x="2" y="1539"/>
                                </a:lnTo>
                                <a:lnTo>
                                  <a:pt x="0" y="1523"/>
                                </a:lnTo>
                                <a:close/>
                              </a:path>
                            </a:pathLst>
                          </a:custGeom>
                          <a:noFill/>
                          <a:ln w="9529" cap="flat" cmpd="sng">
                            <a:solidFill>
                              <a:srgbClr val="DDDDDD"/>
                            </a:solidFill>
                            <a:prstDash val="solid"/>
                            <a:headEnd type="none" w="med" len="med"/>
                            <a:tailEnd type="none" w="med" len="med"/>
                          </a:ln>
                        </wps:spPr>
                        <wps:bodyPr upright="1"/>
                      </wps:wsp>
                      <wps:wsp>
                        <wps:cNvPr id="506" name="文本框 506"/>
                        <wps:cNvSpPr txBox="1"/>
                        <wps:spPr>
                          <a:xfrm>
                            <a:off x="1050" y="201"/>
                            <a:ext cx="9800" cy="1576"/>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Human </w:t>
                              </w:r>
                              <w:r>
                                <w:rPr>
                                  <w:rFonts w:ascii="Consolas"/>
                                  <w:color w:val="333333"/>
                                  <w:w w:val="105"/>
                                  <w:sz w:val="17"/>
                                </w:rPr>
                                <w:t>{</w:t>
                              </w:r>
                            </w:p>
                            <w:p>
                              <w:pPr>
                                <w:spacing w:before="72" w:line="326" w:lineRule="auto"/>
                                <w:ind w:left="1036" w:right="5686" w:hanging="404"/>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sayHello</w:t>
                              </w:r>
                              <w:r>
                                <w:rPr>
                                  <w:rFonts w:ascii="Consolas"/>
                                  <w:color w:val="333333"/>
                                  <w:w w:val="105"/>
                                  <w:sz w:val="17"/>
                                </w:rPr>
                                <w:t xml:space="preserve">() { </w:t>
                              </w:r>
                              <w:r>
                                <w:rPr>
                                  <w:rFonts w:ascii="Consolas"/>
                                  <w:sz w:val="17"/>
                                </w:rPr>
                                <w:t>System</w:t>
                              </w:r>
                              <w:r>
                                <w:rPr>
                                  <w:rFonts w:ascii="Consolas"/>
                                  <w:color w:val="333333"/>
                                  <w:sz w:val="17"/>
                                </w:rPr>
                                <w:t>.</w:t>
                              </w:r>
                              <w:r>
                                <w:rPr>
                                  <w:rFonts w:ascii="Consolas"/>
                                  <w:sz w:val="17"/>
                                </w:rPr>
                                <w:t>out</w:t>
                              </w:r>
                              <w:r>
                                <w:rPr>
                                  <w:rFonts w:ascii="Consolas"/>
                                  <w:color w:val="333333"/>
                                  <w:sz w:val="17"/>
                                </w:rPr>
                                <w:t>.</w:t>
                              </w:r>
                              <w:r>
                                <w:rPr>
                                  <w:rFonts w:ascii="Consolas"/>
                                  <w:sz w:val="17"/>
                                </w:rPr>
                                <w:t>println</w:t>
                              </w:r>
                              <w:r>
                                <w:rPr>
                                  <w:rFonts w:ascii="Consolas"/>
                                  <w:color w:val="333333"/>
                                  <w:sz w:val="17"/>
                                </w:rPr>
                                <w:t>(</w:t>
                              </w:r>
                              <w:r>
                                <w:rPr>
                                  <w:rFonts w:ascii="Consolas"/>
                                  <w:color w:val="AA1111"/>
                                  <w:sz w:val="17"/>
                                </w:rPr>
                                <w:t>"Hello!"</w:t>
                              </w:r>
                              <w:r>
                                <w:rPr>
                                  <w:rFonts w:ascii="Consolas"/>
                                  <w:color w:val="333333"/>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78.8pt;width:490pt;mso-position-horizontal-relative:page;mso-wrap-distance-bottom:0pt;mso-wrap-distance-top:0pt;z-index:-251427840;mso-width-relative:page;mso-height-relative:page;" coordorigin="1050,201" coordsize="9800,1576" o:gfxdata="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">
                <o:lock v:ext="edit" aspectratio="f"/>
                <v:shape id="_x0000_s1026" o:spid="_x0000_s1026" o:spt="100" style="position:absolute;left:1057;top:208;height:1561;width:9785;" fillcolor="#F8F8F8" filled="t" stroked="f" coordsize="9785,1561" o:gfxdata="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OZEyvQAA&#10;ANwAAAAPAAAAAAAAAAEAIAAAACIAAABkcnMvZG93bnJldi54bWxQSwECFAAUAAAACACHTuJAMy8F&#10;njsAAAA5AAAAEAAAAAAAAAABACAAAAAMAQAAZHJzL3NoYXBleG1sLnhtbFBLBQYAAAAABgAGAFsB&#10;AAC2AwAAAAA=&#10;" path="m9747,1560l37,1560,21,1558,9,1551,2,1539,0,1523,0,37,2,21,9,9,21,2,37,0,9747,0,9763,2,9775,9,9782,21,9784,37,9784,1523,9782,1539,9775,1551,9763,1558,9747,1560xe">
                  <v:fill on="t" focussize="0,0"/>
                  <v:stroke on="f"/>
                  <v:imagedata o:title=""/>
                  <o:lock v:ext="edit" aspectratio="f"/>
                </v:shape>
                <v:shape id="_x0000_s1026" o:spid="_x0000_s1026" o:spt="100" style="position:absolute;left:1057;top:208;height:1561;width:9785;" filled="f" stroked="t" coordsize="9785,1561" o:gfxdata="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HuSr4A&#10;AADcAAAADwAAAAAAAAABACAAAAAiAAAAZHJzL2Rvd25yZXYueG1sUEsBAhQAFAAAAAgAh07iQDMv&#10;BZ47AAAAOQAAABAAAAAAAAAAAQAgAAAADQEAAGRycy9zaGFwZXhtbC54bWxQSwUGAAAAAAYABgBb&#10;AQAAtwMAAAAA&#10;" path="m0,1523l0,37,2,21,9,9,21,2,37,0,9747,0,9763,2,9775,9,9782,21,9784,37,9784,1523,9782,1539,9775,1551,9763,1558,9747,1560,37,1560,21,1558,9,1551,2,1539,0,1523xe">
                  <v:fill on="f" focussize="0,0"/>
                  <v:stroke weight="0.750314960629921pt" color="#DDDDDD" joinstyle="round"/>
                  <v:imagedata o:title=""/>
                  <o:lock v:ext="edit" aspectratio="f"/>
                </v:shape>
                <v:shape id="_x0000_s1026" o:spid="_x0000_s1026" o:spt="202" type="#_x0000_t202" style="position:absolute;left:1050;top:201;height:1576;width:9800;" filled="f" stroked="f" coordsize="21600,21600" o:gfxdata="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rHl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Human </w:t>
                        </w:r>
                        <w:r>
                          <w:rPr>
                            <w:rFonts w:ascii="Consolas"/>
                            <w:color w:val="333333"/>
                            <w:w w:val="105"/>
                            <w:sz w:val="17"/>
                          </w:rPr>
                          <w:t>{</w:t>
                        </w:r>
                      </w:p>
                      <w:p>
                        <w:pPr>
                          <w:spacing w:before="72" w:line="326" w:lineRule="auto"/>
                          <w:ind w:left="1036" w:right="5686" w:hanging="404"/>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sayHello</w:t>
                        </w:r>
                        <w:r>
                          <w:rPr>
                            <w:rFonts w:ascii="Consolas"/>
                            <w:color w:val="333333"/>
                            <w:w w:val="105"/>
                            <w:sz w:val="17"/>
                          </w:rPr>
                          <w:t xml:space="preserve">() { </w:t>
                        </w:r>
                        <w:r>
                          <w:rPr>
                            <w:rFonts w:ascii="Consolas"/>
                            <w:sz w:val="17"/>
                          </w:rPr>
                          <w:t>System</w:t>
                        </w:r>
                        <w:r>
                          <w:rPr>
                            <w:rFonts w:ascii="Consolas"/>
                            <w:color w:val="333333"/>
                            <w:sz w:val="17"/>
                          </w:rPr>
                          <w:t>.</w:t>
                        </w:r>
                        <w:r>
                          <w:rPr>
                            <w:rFonts w:ascii="Consolas"/>
                            <w:sz w:val="17"/>
                          </w:rPr>
                          <w:t>out</w:t>
                        </w:r>
                        <w:r>
                          <w:rPr>
                            <w:rFonts w:ascii="Consolas"/>
                            <w:color w:val="333333"/>
                            <w:sz w:val="17"/>
                          </w:rPr>
                          <w:t>.</w:t>
                        </w:r>
                        <w:r>
                          <w:rPr>
                            <w:rFonts w:ascii="Consolas"/>
                            <w:sz w:val="17"/>
                          </w:rPr>
                          <w:t>println</w:t>
                        </w:r>
                        <w:r>
                          <w:rPr>
                            <w:rFonts w:ascii="Consolas"/>
                            <w:color w:val="333333"/>
                            <w:sz w:val="17"/>
                          </w:rPr>
                          <w:t>(</w:t>
                        </w:r>
                        <w:r>
                          <w:rPr>
                            <w:rFonts w:ascii="Consolas"/>
                            <w:color w:val="AA1111"/>
                            <w:sz w:val="17"/>
                          </w:rPr>
                          <w:t>"Hello!"</w:t>
                        </w:r>
                        <w:r>
                          <w:rPr>
                            <w:rFonts w:ascii="Consolas"/>
                            <w:color w:val="333333"/>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1"/>
        <w:ind w:left="0"/>
        <w:rPr>
          <w:sz w:val="6"/>
        </w:rPr>
      </w:pPr>
    </w:p>
    <w:p>
      <w:pPr>
        <w:pStyle w:val="5"/>
        <w:tabs>
          <w:tab w:val="left" w:pos="1522"/>
        </w:tabs>
        <w:spacing w:before="58"/>
      </w:pPr>
      <w:r>
        <mc:AlternateContent>
          <mc:Choice Requires="wpg">
            <w:drawing>
              <wp:anchor distT="0" distB="0" distL="114300" distR="114300" simplePos="0" relativeHeight="249748480" behindDoc="1" locked="0" layoutInCell="1" allowOverlap="1">
                <wp:simplePos x="0" y="0"/>
                <wp:positionH relativeFrom="page">
                  <wp:posOffset>1285875</wp:posOffset>
                </wp:positionH>
                <wp:positionV relativeFrom="paragraph">
                  <wp:posOffset>62230</wp:posOffset>
                </wp:positionV>
                <wp:extent cx="276860" cy="172085"/>
                <wp:effectExtent l="635" t="635" r="8255" b="17780"/>
                <wp:wrapNone/>
                <wp:docPr id="453" name="组合 453"/>
                <wp:cNvGraphicFramePr/>
                <a:graphic xmlns:a="http://schemas.openxmlformats.org/drawingml/2006/main">
                  <a:graphicData uri="http://schemas.microsoft.com/office/word/2010/wordprocessingGroup">
                    <wpg:wgp>
                      <wpg:cNvGrpSpPr/>
                      <wpg:grpSpPr>
                        <a:xfrm>
                          <a:off x="0" y="0"/>
                          <a:ext cx="276860" cy="172085"/>
                          <a:chOff x="2026" y="99"/>
                          <a:chExt cx="436" cy="271"/>
                        </a:xfrm>
                      </wpg:grpSpPr>
                      <wps:wsp>
                        <wps:cNvPr id="450" name="任意多边形 450"/>
                        <wps:cNvSpPr/>
                        <wps:spPr>
                          <a:xfrm>
                            <a:off x="2025" y="98"/>
                            <a:ext cx="436" cy="271"/>
                          </a:xfrm>
                          <a:custGeom>
                            <a:avLst/>
                            <a:gdLst/>
                            <a:ahLst/>
                            <a:cxnLst/>
                            <a:pathLst>
                              <a:path w="436" h="271">
                                <a:moveTo>
                                  <a:pt x="390" y="270"/>
                                </a:moveTo>
                                <a:lnTo>
                                  <a:pt x="45" y="270"/>
                                </a:lnTo>
                                <a:lnTo>
                                  <a:pt x="25" y="267"/>
                                </a:lnTo>
                                <a:lnTo>
                                  <a:pt x="11" y="259"/>
                                </a:lnTo>
                                <a:lnTo>
                                  <a:pt x="3" y="244"/>
                                </a:lnTo>
                                <a:lnTo>
                                  <a:pt x="0" y="225"/>
                                </a:lnTo>
                                <a:lnTo>
                                  <a:pt x="0" y="45"/>
                                </a:lnTo>
                                <a:lnTo>
                                  <a:pt x="3" y="25"/>
                                </a:lnTo>
                                <a:lnTo>
                                  <a:pt x="11" y="11"/>
                                </a:lnTo>
                                <a:lnTo>
                                  <a:pt x="25" y="2"/>
                                </a:lnTo>
                                <a:lnTo>
                                  <a:pt x="45" y="0"/>
                                </a:lnTo>
                                <a:lnTo>
                                  <a:pt x="390" y="0"/>
                                </a:lnTo>
                                <a:lnTo>
                                  <a:pt x="410" y="2"/>
                                </a:lnTo>
                                <a:lnTo>
                                  <a:pt x="424" y="11"/>
                                </a:lnTo>
                                <a:lnTo>
                                  <a:pt x="432" y="25"/>
                                </a:lnTo>
                                <a:lnTo>
                                  <a:pt x="435" y="45"/>
                                </a:lnTo>
                                <a:lnTo>
                                  <a:pt x="435" y="225"/>
                                </a:lnTo>
                                <a:lnTo>
                                  <a:pt x="432" y="244"/>
                                </a:lnTo>
                                <a:lnTo>
                                  <a:pt x="424" y="259"/>
                                </a:lnTo>
                                <a:lnTo>
                                  <a:pt x="410" y="267"/>
                                </a:lnTo>
                                <a:lnTo>
                                  <a:pt x="390" y="270"/>
                                </a:lnTo>
                                <a:close/>
                              </a:path>
                            </a:pathLst>
                          </a:custGeom>
                          <a:solidFill>
                            <a:srgbClr val="F8F8F8"/>
                          </a:solidFill>
                          <a:ln>
                            <a:noFill/>
                          </a:ln>
                        </wps:spPr>
                        <wps:bodyPr upright="1"/>
                      </wps:wsp>
                      <wps:wsp>
                        <wps:cNvPr id="451" name="任意多边形 451"/>
                        <wps:cNvSpPr/>
                        <wps:spPr>
                          <a:xfrm>
                            <a:off x="2033" y="106"/>
                            <a:ext cx="421" cy="256"/>
                          </a:xfrm>
                          <a:custGeom>
                            <a:avLst/>
                            <a:gdLst/>
                            <a:ahLst/>
                            <a:cxnLst/>
                            <a:pathLst>
                              <a:path w="421" h="256">
                                <a:moveTo>
                                  <a:pt x="0" y="218"/>
                                </a:moveTo>
                                <a:lnTo>
                                  <a:pt x="0" y="38"/>
                                </a:lnTo>
                                <a:lnTo>
                                  <a:pt x="3" y="21"/>
                                </a:lnTo>
                                <a:lnTo>
                                  <a:pt x="10" y="10"/>
                                </a:lnTo>
                                <a:lnTo>
                                  <a:pt x="21" y="3"/>
                                </a:lnTo>
                                <a:lnTo>
                                  <a:pt x="38" y="0"/>
                                </a:lnTo>
                                <a:lnTo>
                                  <a:pt x="383" y="0"/>
                                </a:lnTo>
                                <a:lnTo>
                                  <a:pt x="399" y="3"/>
                                </a:lnTo>
                                <a:lnTo>
                                  <a:pt x="411" y="10"/>
                                </a:lnTo>
                                <a:lnTo>
                                  <a:pt x="418" y="21"/>
                                </a:lnTo>
                                <a:lnTo>
                                  <a:pt x="421" y="38"/>
                                </a:lnTo>
                                <a:lnTo>
                                  <a:pt x="421" y="218"/>
                                </a:lnTo>
                                <a:lnTo>
                                  <a:pt x="418" y="234"/>
                                </a:lnTo>
                                <a:lnTo>
                                  <a:pt x="411" y="246"/>
                                </a:lnTo>
                                <a:lnTo>
                                  <a:pt x="399" y="253"/>
                                </a:lnTo>
                                <a:lnTo>
                                  <a:pt x="383"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452" name="文本框 452"/>
                        <wps:cNvSpPr txBox="1"/>
                        <wps:spPr>
                          <a:xfrm>
                            <a:off x="2025" y="98"/>
                            <a:ext cx="43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Man</w:t>
                              </w:r>
                            </w:p>
                          </w:txbxContent>
                        </wps:txbx>
                        <wps:bodyPr lIns="0" tIns="0" rIns="0" bIns="0" upright="1"/>
                      </wps:wsp>
                    </wpg:wgp>
                  </a:graphicData>
                </a:graphic>
              </wp:anchor>
            </w:drawing>
          </mc:Choice>
          <mc:Fallback>
            <w:pict>
              <v:group id="_x0000_s1026" o:spid="_x0000_s1026" o:spt="203" style="position:absolute;left:0pt;margin-left:101.25pt;margin-top:4.9pt;height:13.55pt;width:21.8pt;mso-position-horizontal-relative:page;z-index:-253568000;mso-width-relative:page;mso-height-relative:page;" coordorigin="2026,99" coordsize="436,271" o:gfxdata="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">
                <o:lock v:ext="edit" aspectratio="f"/>
                <v:shape id="_x0000_s1026" o:spid="_x0000_s1026" o:spt="100" style="position:absolute;left:2025;top:98;height:271;width:436;" fillcolor="#F8F8F8" filled="t" stroked="f" coordsize="436,271" o:gfxdata="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l6vK8AAAA&#10;3AAAAA8AAAAAAAAAAQAgAAAAIgAAAGRycy9kb3ducmV2LnhtbFBLAQIUABQAAAAIAIdO4kAzLwWe&#10;OwAAADkAAAAQAAAAAAAAAAEAIAAAAAsBAABkcnMvc2hhcGV4bWwueG1sUEsFBgAAAAAGAAYAWwEA&#10;ALUDAAAAAA==&#10;" path="m390,270l45,270,25,267,11,259,3,244,0,225,0,45,3,25,11,11,25,2,45,0,390,0,410,2,424,11,432,25,435,45,435,225,432,244,424,259,410,267,390,270xe">
                  <v:fill on="t" focussize="0,0"/>
                  <v:stroke on="f"/>
                  <v:imagedata o:title=""/>
                  <o:lock v:ext="edit" aspectratio="f"/>
                </v:shape>
                <v:shape id="_x0000_s1026" o:spid="_x0000_s1026" o:spt="100" style="position:absolute;left:2033;top:106;height:256;width:421;" filled="f" stroked="t" coordsize="421,256" o:gfxdata="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tHOvQAA&#10;ANwAAAAPAAAAAAAAAAEAIAAAACIAAABkcnMvZG93bnJldi54bWxQSwECFAAUAAAACACHTuJAMy8F&#10;njsAAAA5AAAAEAAAAAAAAAABACAAAAAMAQAAZHJzL3NoYXBleG1sLnhtbFBLBQYAAAAABgAGAFsB&#10;AAC2AwAAAAA=&#10;" path="m0,218l0,38,3,21,10,10,21,3,38,0,383,0,399,3,411,10,418,21,421,38,421,218,418,234,411,246,399,253,383,255,38,255,21,253,10,246,3,234,0,218xe">
                  <v:fill on="f" focussize="0,0"/>
                  <v:stroke weight="0.750314960629921pt" color="#DDDDDD" joinstyle="round"/>
                  <v:imagedata o:title=""/>
                  <o:lock v:ext="edit" aspectratio="f"/>
                </v:shape>
                <v:shape id="_x0000_s1026" o:spid="_x0000_s1026" o:spt="202" type="#_x0000_t202" style="position:absolute;left:2025;top:98;height:271;width:436;" filled="f" stroked="f" coordsize="21600,21600" o:gfxdata="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D4R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Man</w:t>
                        </w:r>
                      </w:p>
                    </w:txbxContent>
                  </v:textbox>
                </v:shape>
              </v:group>
            </w:pict>
          </mc:Fallback>
        </mc:AlternateContent>
      </w:r>
      <w:r>
        <w:rPr>
          <w:color w:val="333333"/>
          <w:w w:val="105"/>
        </w:rPr>
        <w:t>最后是子类</w:t>
      </w:r>
      <w:r>
        <w:rPr>
          <w:color w:val="333333"/>
          <w:w w:val="105"/>
        </w:rPr>
        <w:tab/>
      </w:r>
      <w:r>
        <w:rPr>
          <w:color w:val="333333"/>
          <w:w w:val="105"/>
        </w:rPr>
        <w:t>的内容，其中使用了</w:t>
      </w:r>
      <w:r>
        <w:rPr>
          <w:rFonts w:ascii="Open Sans" w:eastAsia="Open Sans"/>
          <w:color w:val="333333"/>
          <w:w w:val="105"/>
        </w:rPr>
        <w:t>Lambda</w:t>
      </w:r>
      <w:r>
        <w:rPr>
          <w:color w:val="333333"/>
          <w:w w:val="105"/>
        </w:rPr>
        <w:t>的写法：</w:t>
      </w:r>
    </w:p>
    <w:p>
      <w:pPr>
        <w:pStyle w:val="5"/>
        <w:spacing w:before="14"/>
        <w:ind w:left="0"/>
        <w:rPr>
          <w:sz w:val="8"/>
        </w:rPr>
      </w:pPr>
      <w:r>
        <mc:AlternateContent>
          <mc:Choice Requires="wpg">
            <w:drawing>
              <wp:anchor distT="0" distB="0" distL="114300" distR="114300" simplePos="0" relativeHeight="251890688" behindDoc="1" locked="0" layoutInCell="1" allowOverlap="1">
                <wp:simplePos x="0" y="0"/>
                <wp:positionH relativeFrom="page">
                  <wp:posOffset>666750</wp:posOffset>
                </wp:positionH>
                <wp:positionV relativeFrom="paragraph">
                  <wp:posOffset>127635</wp:posOffset>
                </wp:positionV>
                <wp:extent cx="6223000" cy="2030095"/>
                <wp:effectExtent l="635" t="635" r="5715" b="7620"/>
                <wp:wrapTopAndBottom/>
                <wp:docPr id="530" name="组合 530"/>
                <wp:cNvGraphicFramePr/>
                <a:graphic xmlns:a="http://schemas.openxmlformats.org/drawingml/2006/main">
                  <a:graphicData uri="http://schemas.microsoft.com/office/word/2010/wordprocessingGroup">
                    <wpg:wgp>
                      <wpg:cNvGrpSpPr/>
                      <wpg:grpSpPr>
                        <a:xfrm>
                          <a:off x="0" y="0"/>
                          <a:ext cx="6223000" cy="2030095"/>
                          <a:chOff x="1050" y="201"/>
                          <a:chExt cx="9800" cy="3197"/>
                        </a:xfrm>
                      </wpg:grpSpPr>
                      <wps:wsp>
                        <wps:cNvPr id="527" name="任意多边形 527"/>
                        <wps:cNvSpPr/>
                        <wps:spPr>
                          <a:xfrm>
                            <a:off x="1057" y="208"/>
                            <a:ext cx="9785" cy="3182"/>
                          </a:xfrm>
                          <a:custGeom>
                            <a:avLst/>
                            <a:gdLst/>
                            <a:ahLst/>
                            <a:cxnLst/>
                            <a:pathLst>
                              <a:path w="9785" h="3182">
                                <a:moveTo>
                                  <a:pt x="9747" y="3181"/>
                                </a:moveTo>
                                <a:lnTo>
                                  <a:pt x="37" y="3181"/>
                                </a:lnTo>
                                <a:lnTo>
                                  <a:pt x="21" y="3178"/>
                                </a:lnTo>
                                <a:lnTo>
                                  <a:pt x="9" y="3171"/>
                                </a:lnTo>
                                <a:lnTo>
                                  <a:pt x="2" y="3160"/>
                                </a:lnTo>
                                <a:lnTo>
                                  <a:pt x="0" y="3143"/>
                                </a:lnTo>
                                <a:lnTo>
                                  <a:pt x="0" y="37"/>
                                </a:lnTo>
                                <a:lnTo>
                                  <a:pt x="2" y="21"/>
                                </a:lnTo>
                                <a:lnTo>
                                  <a:pt x="9" y="9"/>
                                </a:lnTo>
                                <a:lnTo>
                                  <a:pt x="21" y="2"/>
                                </a:lnTo>
                                <a:lnTo>
                                  <a:pt x="37" y="0"/>
                                </a:lnTo>
                                <a:lnTo>
                                  <a:pt x="9747" y="0"/>
                                </a:lnTo>
                                <a:lnTo>
                                  <a:pt x="9763" y="2"/>
                                </a:lnTo>
                                <a:lnTo>
                                  <a:pt x="9775" y="9"/>
                                </a:lnTo>
                                <a:lnTo>
                                  <a:pt x="9782" y="21"/>
                                </a:lnTo>
                                <a:lnTo>
                                  <a:pt x="9784" y="37"/>
                                </a:lnTo>
                                <a:lnTo>
                                  <a:pt x="9784" y="3143"/>
                                </a:lnTo>
                                <a:lnTo>
                                  <a:pt x="9782" y="3160"/>
                                </a:lnTo>
                                <a:lnTo>
                                  <a:pt x="9775" y="3171"/>
                                </a:lnTo>
                                <a:lnTo>
                                  <a:pt x="9763" y="3178"/>
                                </a:lnTo>
                                <a:lnTo>
                                  <a:pt x="9747" y="3181"/>
                                </a:lnTo>
                                <a:close/>
                              </a:path>
                            </a:pathLst>
                          </a:custGeom>
                          <a:solidFill>
                            <a:srgbClr val="F8F8F8"/>
                          </a:solidFill>
                          <a:ln>
                            <a:noFill/>
                          </a:ln>
                        </wps:spPr>
                        <wps:bodyPr upright="1"/>
                      </wps:wsp>
                      <wps:wsp>
                        <wps:cNvPr id="528" name="任意多边形 528"/>
                        <wps:cNvSpPr/>
                        <wps:spPr>
                          <a:xfrm>
                            <a:off x="1057" y="208"/>
                            <a:ext cx="9785" cy="3182"/>
                          </a:xfrm>
                          <a:custGeom>
                            <a:avLst/>
                            <a:gdLst/>
                            <a:ahLst/>
                            <a:cxnLst/>
                            <a:pathLst>
                              <a:path w="9785" h="3182">
                                <a:moveTo>
                                  <a:pt x="0" y="3143"/>
                                </a:moveTo>
                                <a:lnTo>
                                  <a:pt x="0" y="37"/>
                                </a:lnTo>
                                <a:lnTo>
                                  <a:pt x="2" y="21"/>
                                </a:lnTo>
                                <a:lnTo>
                                  <a:pt x="9" y="9"/>
                                </a:lnTo>
                                <a:lnTo>
                                  <a:pt x="21" y="2"/>
                                </a:lnTo>
                                <a:lnTo>
                                  <a:pt x="37" y="0"/>
                                </a:lnTo>
                                <a:lnTo>
                                  <a:pt x="9747" y="0"/>
                                </a:lnTo>
                                <a:lnTo>
                                  <a:pt x="9763" y="2"/>
                                </a:lnTo>
                                <a:lnTo>
                                  <a:pt x="9775" y="9"/>
                                </a:lnTo>
                                <a:lnTo>
                                  <a:pt x="9782" y="21"/>
                                </a:lnTo>
                                <a:lnTo>
                                  <a:pt x="9784" y="37"/>
                                </a:lnTo>
                                <a:lnTo>
                                  <a:pt x="9784" y="3143"/>
                                </a:lnTo>
                                <a:lnTo>
                                  <a:pt x="9782" y="3160"/>
                                </a:lnTo>
                                <a:lnTo>
                                  <a:pt x="9775" y="3171"/>
                                </a:lnTo>
                                <a:lnTo>
                                  <a:pt x="9763" y="3178"/>
                                </a:lnTo>
                                <a:lnTo>
                                  <a:pt x="9747" y="3181"/>
                                </a:lnTo>
                                <a:lnTo>
                                  <a:pt x="37" y="3181"/>
                                </a:lnTo>
                                <a:lnTo>
                                  <a:pt x="21" y="3178"/>
                                </a:lnTo>
                                <a:lnTo>
                                  <a:pt x="9" y="3171"/>
                                </a:lnTo>
                                <a:lnTo>
                                  <a:pt x="2" y="3160"/>
                                </a:lnTo>
                                <a:lnTo>
                                  <a:pt x="0" y="3143"/>
                                </a:lnTo>
                                <a:close/>
                              </a:path>
                            </a:pathLst>
                          </a:custGeom>
                          <a:noFill/>
                          <a:ln w="9529" cap="flat" cmpd="sng">
                            <a:solidFill>
                              <a:srgbClr val="DDDDDD"/>
                            </a:solidFill>
                            <a:prstDash val="solid"/>
                            <a:headEnd type="none" w="med" len="med"/>
                            <a:tailEnd type="none" w="med" len="med"/>
                          </a:ln>
                        </wps:spPr>
                        <wps:bodyPr upright="1"/>
                      </wps:wsp>
                      <wps:wsp>
                        <wps:cNvPr id="529" name="文本框 529"/>
                        <wps:cNvSpPr txBox="1"/>
                        <wps:spPr>
                          <a:xfrm>
                            <a:off x="1050" y="201"/>
                            <a:ext cx="9800" cy="3197"/>
                          </a:xfrm>
                          <a:prstGeom prst="rect">
                            <a:avLst/>
                          </a:prstGeom>
                          <a:noFill/>
                          <a:ln>
                            <a:noFill/>
                          </a:ln>
                        </wps:spPr>
                        <wps:txbx>
                          <w:txbxContent>
                            <w:p>
                              <w:pPr>
                                <w:spacing w:before="158" w:line="326" w:lineRule="auto"/>
                                <w:ind w:left="633" w:right="6461" w:hanging="386"/>
                                <w:jc w:val="left"/>
                                <w:rPr>
                                  <w:rFonts w:ascii="Consolas"/>
                                  <w:sz w:val="17"/>
                                </w:rPr>
                              </w:pPr>
                              <w:r>
                                <w:rPr>
                                  <w:rFonts w:ascii="Consolas"/>
                                  <w:color w:val="770087"/>
                                  <w:w w:val="105"/>
                                  <w:sz w:val="17"/>
                                </w:rPr>
                                <w:t xml:space="preserve">public class </w:t>
                              </w:r>
                              <w:r>
                                <w:rPr>
                                  <w:rFonts w:ascii="Consolas"/>
                                  <w:color w:val="0000FF"/>
                                  <w:w w:val="105"/>
                                  <w:sz w:val="17"/>
                                </w:rPr>
                                <w:t xml:space="preserve">Man </w:t>
                              </w:r>
                              <w:r>
                                <w:rPr>
                                  <w:rFonts w:ascii="Consolas"/>
                                  <w:color w:val="770087"/>
                                  <w:w w:val="105"/>
                                  <w:sz w:val="17"/>
                                </w:rPr>
                                <w:t xml:space="preserve">extends </w:t>
                              </w:r>
                              <w:r>
                                <w:rPr>
                                  <w:rFonts w:ascii="Consolas"/>
                                  <w:w w:val="105"/>
                                  <w:sz w:val="17"/>
                                </w:rPr>
                                <w:t>Human</w:t>
                              </w:r>
                              <w:r>
                                <w:rPr>
                                  <w:rFonts w:ascii="Consolas"/>
                                  <w:spacing w:val="-55"/>
                                  <w:w w:val="105"/>
                                  <w:sz w:val="17"/>
                                </w:rPr>
                                <w:t xml:space="preserve"> </w:t>
                              </w:r>
                              <w:r>
                                <w:rPr>
                                  <w:rFonts w:ascii="Consolas"/>
                                  <w:color w:val="333333"/>
                                  <w:spacing w:val="-14"/>
                                  <w:w w:val="105"/>
                                  <w:sz w:val="17"/>
                                </w:rPr>
                                <w:t xml:space="preserve">{ </w:t>
                              </w:r>
                              <w:r>
                                <w:rPr>
                                  <w:rFonts w:ascii="Consolas"/>
                                  <w:color w:val="545454"/>
                                  <w:w w:val="105"/>
                                  <w:sz w:val="17"/>
                                </w:rPr>
                                <w:t>@Override</w:t>
                              </w:r>
                            </w:p>
                            <w:p>
                              <w:pPr>
                                <w:spacing w:before="0" w:line="198" w:lineRule="exact"/>
                                <w:ind w:left="633" w:right="0" w:firstLine="0"/>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sayHello</w:t>
                              </w:r>
                              <w:r>
                                <w:rPr>
                                  <w:rFonts w:ascii="Consolas"/>
                                  <w:color w:val="333333"/>
                                  <w:w w:val="105"/>
                                  <w:sz w:val="17"/>
                                </w:rPr>
                                <w:t>() {</w:t>
                              </w:r>
                            </w:p>
                            <w:p>
                              <w:pPr>
                                <w:spacing w:before="72"/>
                                <w:ind w:left="1036" w:right="0" w:firstLine="0"/>
                                <w:jc w:val="left"/>
                                <w:rPr>
                                  <w:rFonts w:ascii="Consolas" w:hAnsi="Consolas"/>
                                  <w:sz w:val="17"/>
                                </w:rPr>
                              </w:pPr>
                              <w:r>
                                <w:rPr>
                                  <w:rFonts w:ascii="Consolas" w:hAnsi="Consolas"/>
                                  <w:w w:val="105"/>
                                  <w:sz w:val="17"/>
                                </w:rPr>
                                <w:t>method</w:t>
                              </w:r>
                              <w:r>
                                <w:rPr>
                                  <w:rFonts w:ascii="Consolas" w:hAnsi="Consolas"/>
                                  <w:color w:val="333333"/>
                                  <w:w w:val="105"/>
                                  <w:sz w:val="17"/>
                                </w:rPr>
                                <w:t xml:space="preserve">(() </w:t>
                              </w:r>
                              <w:r>
                                <w:rPr>
                                  <w:rFonts w:ascii="Consolas" w:hAnsi="Consolas"/>
                                  <w:color w:val="971A1A"/>
                                  <w:w w:val="105"/>
                                  <w:sz w:val="17"/>
                                </w:rPr>
                                <w:t xml:space="preserve">‐&gt; </w:t>
                              </w:r>
                              <w:r>
                                <w:rPr>
                                  <w:rFonts w:ascii="Consolas" w:hAnsi="Consolas"/>
                                  <w:color w:val="770087"/>
                                  <w:w w:val="105"/>
                                  <w:sz w:val="17"/>
                                </w:rPr>
                                <w:t>super</w:t>
                              </w:r>
                              <w:r>
                                <w:rPr>
                                  <w:rFonts w:ascii="Consolas" w:hAnsi="Consolas"/>
                                  <w:color w:val="333333"/>
                                  <w:w w:val="105"/>
                                  <w:sz w:val="17"/>
                                </w:rPr>
                                <w:t>.</w:t>
                              </w:r>
                              <w:r>
                                <w:rPr>
                                  <w:rFonts w:ascii="Consolas" w:hAnsi="Consolas"/>
                                  <w:w w:val="105"/>
                                  <w:sz w:val="17"/>
                                </w:rPr>
                                <w:t>sayHello</w:t>
                              </w:r>
                              <w:r>
                                <w:rPr>
                                  <w:rFonts w:ascii="Consolas" w:hAnsi="Consolas"/>
                                  <w:color w:val="333333"/>
                                  <w:w w:val="105"/>
                                  <w:sz w:val="17"/>
                                </w:rPr>
                                <w:t>());</w:t>
                              </w:r>
                            </w:p>
                            <w:p>
                              <w:pPr>
                                <w:spacing w:before="71"/>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5398" w:hanging="387"/>
                                <w:jc w:val="left"/>
                                <w:rPr>
                                  <w:rFonts w:ascii="Consolas"/>
                                  <w:sz w:val="17"/>
                                </w:rPr>
                              </w:pPr>
                              <w:r>
                                <w:rPr>
                                  <w:rFonts w:ascii="Consolas"/>
                                  <w:color w:val="770087"/>
                                  <w:w w:val="105"/>
                                  <w:sz w:val="17"/>
                                </w:rPr>
                                <w:t xml:space="preserve">private </w:t>
                              </w:r>
                              <w:r>
                                <w:rPr>
                                  <w:rFonts w:ascii="Consolas"/>
                                  <w:color w:val="008754"/>
                                  <w:w w:val="105"/>
                                  <w:sz w:val="17"/>
                                </w:rPr>
                                <w:t xml:space="preserve">void </w:t>
                              </w:r>
                              <w:r>
                                <w:rPr>
                                  <w:rFonts w:ascii="Consolas"/>
                                  <w:w w:val="105"/>
                                  <w:sz w:val="17"/>
                                </w:rPr>
                                <w:t>method</w:t>
                              </w:r>
                              <w:r>
                                <w:rPr>
                                  <w:rFonts w:ascii="Consolas"/>
                                  <w:color w:val="333333"/>
                                  <w:w w:val="105"/>
                                  <w:sz w:val="17"/>
                                </w:rPr>
                                <w:t>(</w:t>
                              </w:r>
                              <w:r>
                                <w:rPr>
                                  <w:rFonts w:ascii="Consolas"/>
                                  <w:w w:val="105"/>
                                  <w:sz w:val="17"/>
                                </w:rPr>
                                <w:t>Greetable lambda</w:t>
                              </w:r>
                              <w:r>
                                <w:rPr>
                                  <w:rFonts w:ascii="Consolas"/>
                                  <w:color w:val="333333"/>
                                  <w:w w:val="105"/>
                                  <w:sz w:val="17"/>
                                </w:rPr>
                                <w:t>)</w:t>
                              </w:r>
                              <w:r>
                                <w:rPr>
                                  <w:rFonts w:ascii="Consolas"/>
                                  <w:color w:val="333333"/>
                                  <w:spacing w:val="-66"/>
                                  <w:w w:val="105"/>
                                  <w:sz w:val="17"/>
                                </w:rPr>
                                <w:t xml:space="preserve"> </w:t>
                              </w:r>
                              <w:r>
                                <w:rPr>
                                  <w:rFonts w:ascii="Consolas"/>
                                  <w:color w:val="333333"/>
                                  <w:spacing w:val="-12"/>
                                  <w:w w:val="105"/>
                                  <w:sz w:val="17"/>
                                </w:rPr>
                                <w:t xml:space="preserve">{ </w:t>
                              </w:r>
                              <w:r>
                                <w:rPr>
                                  <w:rFonts w:ascii="Consolas"/>
                                  <w:w w:val="105"/>
                                  <w:sz w:val="17"/>
                                </w:rPr>
                                <w:t>lambda</w:t>
                              </w:r>
                              <w:r>
                                <w:rPr>
                                  <w:rFonts w:ascii="Consolas"/>
                                  <w:color w:val="333333"/>
                                  <w:w w:val="105"/>
                                  <w:sz w:val="17"/>
                                </w:rPr>
                                <w:t>.</w:t>
                              </w:r>
                              <w:r>
                                <w:rPr>
                                  <w:rFonts w:ascii="Consolas"/>
                                  <w:w w:val="105"/>
                                  <w:sz w:val="17"/>
                                </w:rPr>
                                <w:t>greet</w:t>
                              </w:r>
                              <w:r>
                                <w:rPr>
                                  <w:rFonts w:ascii="Consolas"/>
                                  <w:color w:val="333333"/>
                                  <w:w w:val="105"/>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color w:val="AA1111"/>
                                  <w:w w:val="105"/>
                                  <w:sz w:val="17"/>
                                </w:rPr>
                                <w:t>"I'm a man!"</w:t>
                              </w:r>
                              <w:r>
                                <w:rPr>
                                  <w:rFonts w:ascii="Consolas"/>
                                  <w:color w:val="333333"/>
                                  <w:w w:val="105"/>
                                  <w:sz w:val="17"/>
                                </w:rPr>
                                <w:t>);</w:t>
                              </w:r>
                            </w:p>
                            <w:p>
                              <w:pPr>
                                <w:spacing w:before="0" w:line="197"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159.85pt;width:490pt;mso-position-horizontal-relative:page;mso-wrap-distance-bottom:0pt;mso-wrap-distance-top:0pt;z-index:-251425792;mso-width-relative:page;mso-height-relative:page;" coordorigin="1050,201" coordsize="9800,3197" o:gfxdata="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">
                <o:lock v:ext="edit" aspectratio="f"/>
                <v:shape id="_x0000_s1026" o:spid="_x0000_s1026" o:spt="100" style="position:absolute;left:1057;top:208;height:3182;width:9785;" fillcolor="#F8F8F8" filled="t" stroked="f" coordsize="9785,3182" o:gfxdata="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074A&#10;AADcAAAADwAAAAAAAAABACAAAAAiAAAAZHJzL2Rvd25yZXYueG1sUEsBAhQAFAAAAAgAh07iQDMv&#10;BZ47AAAAOQAAABAAAAAAAAAAAQAgAAAADQEAAGRycy9zaGFwZXhtbC54bWxQSwUGAAAAAAYABgBb&#10;AQAAtwMAAAAA&#10;" path="m9747,3181l37,3181,21,3178,9,3171,2,3160,0,3143,0,37,2,21,9,9,21,2,37,0,9747,0,9763,2,9775,9,9782,21,9784,37,9784,3143,9782,3160,9775,3171,9763,3178,9747,3181xe">
                  <v:fill on="t" focussize="0,0"/>
                  <v:stroke on="f"/>
                  <v:imagedata o:title=""/>
                  <o:lock v:ext="edit" aspectratio="f"/>
                </v:shape>
                <v:shape id="_x0000_s1026" o:spid="_x0000_s1026" o:spt="100" style="position:absolute;left:1057;top:208;height:3182;width:9785;" filled="f" stroked="t" coordsize="9785,3182" o:gfxdata="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2C2lO5AAAA3AAA&#10;AA8AAAAAAAAAAQAgAAAAIgAAAGRycy9kb3ducmV2LnhtbFBLAQIUABQAAAAIAIdO4kAzLwWeOwAA&#10;ADkAAAAQAAAAAAAAAAEAIAAAAAgBAABkcnMvc2hhcGV4bWwueG1sUEsFBgAAAAAGAAYAWwEAALID&#10;AAAAAA==&#10;" path="m0,3143l0,37,2,21,9,9,21,2,37,0,9747,0,9763,2,9775,9,9782,21,9784,37,9784,3143,9782,3160,9775,3171,9763,3178,9747,3181,37,3181,21,3178,9,3171,2,3160,0,3143xe">
                  <v:fill on="f" focussize="0,0"/>
                  <v:stroke weight="0.750314960629921pt" color="#DDDDDD" joinstyle="round"/>
                  <v:imagedata o:title=""/>
                  <o:lock v:ext="edit" aspectratio="f"/>
                </v:shape>
                <v:shape id="_x0000_s1026" o:spid="_x0000_s1026" o:spt="202" type="#_x0000_t202" style="position:absolute;left:1050;top:201;height:3197;width:9800;" filled="f" stroked="f" coordsize="21600,21600" o:gfxdata="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AD4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line="326" w:lineRule="auto"/>
                          <w:ind w:left="633" w:right="6461" w:hanging="386"/>
                          <w:jc w:val="left"/>
                          <w:rPr>
                            <w:rFonts w:ascii="Consolas"/>
                            <w:sz w:val="17"/>
                          </w:rPr>
                        </w:pPr>
                        <w:r>
                          <w:rPr>
                            <w:rFonts w:ascii="Consolas"/>
                            <w:color w:val="770087"/>
                            <w:w w:val="105"/>
                            <w:sz w:val="17"/>
                          </w:rPr>
                          <w:t xml:space="preserve">public class </w:t>
                        </w:r>
                        <w:r>
                          <w:rPr>
                            <w:rFonts w:ascii="Consolas"/>
                            <w:color w:val="0000FF"/>
                            <w:w w:val="105"/>
                            <w:sz w:val="17"/>
                          </w:rPr>
                          <w:t xml:space="preserve">Man </w:t>
                        </w:r>
                        <w:r>
                          <w:rPr>
                            <w:rFonts w:ascii="Consolas"/>
                            <w:color w:val="770087"/>
                            <w:w w:val="105"/>
                            <w:sz w:val="17"/>
                          </w:rPr>
                          <w:t xml:space="preserve">extends </w:t>
                        </w:r>
                        <w:r>
                          <w:rPr>
                            <w:rFonts w:ascii="Consolas"/>
                            <w:w w:val="105"/>
                            <w:sz w:val="17"/>
                          </w:rPr>
                          <w:t>Human</w:t>
                        </w:r>
                        <w:r>
                          <w:rPr>
                            <w:rFonts w:ascii="Consolas"/>
                            <w:spacing w:val="-55"/>
                            <w:w w:val="105"/>
                            <w:sz w:val="17"/>
                          </w:rPr>
                          <w:t xml:space="preserve"> </w:t>
                        </w:r>
                        <w:r>
                          <w:rPr>
                            <w:rFonts w:ascii="Consolas"/>
                            <w:color w:val="333333"/>
                            <w:spacing w:val="-14"/>
                            <w:w w:val="105"/>
                            <w:sz w:val="17"/>
                          </w:rPr>
                          <w:t xml:space="preserve">{ </w:t>
                        </w:r>
                        <w:r>
                          <w:rPr>
                            <w:rFonts w:ascii="Consolas"/>
                            <w:color w:val="545454"/>
                            <w:w w:val="105"/>
                            <w:sz w:val="17"/>
                          </w:rPr>
                          <w:t>@Override</w:t>
                        </w:r>
                      </w:p>
                      <w:p>
                        <w:pPr>
                          <w:spacing w:before="0" w:line="198" w:lineRule="exact"/>
                          <w:ind w:left="633" w:right="0" w:firstLine="0"/>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sayHello</w:t>
                        </w:r>
                        <w:r>
                          <w:rPr>
                            <w:rFonts w:ascii="Consolas"/>
                            <w:color w:val="333333"/>
                            <w:w w:val="105"/>
                            <w:sz w:val="17"/>
                          </w:rPr>
                          <w:t>() {</w:t>
                        </w:r>
                      </w:p>
                      <w:p>
                        <w:pPr>
                          <w:spacing w:before="72"/>
                          <w:ind w:left="1036" w:right="0" w:firstLine="0"/>
                          <w:jc w:val="left"/>
                          <w:rPr>
                            <w:rFonts w:ascii="Consolas" w:hAnsi="Consolas"/>
                            <w:sz w:val="17"/>
                          </w:rPr>
                        </w:pPr>
                        <w:r>
                          <w:rPr>
                            <w:rFonts w:ascii="Consolas" w:hAnsi="Consolas"/>
                            <w:w w:val="105"/>
                            <w:sz w:val="17"/>
                          </w:rPr>
                          <w:t>method</w:t>
                        </w:r>
                        <w:r>
                          <w:rPr>
                            <w:rFonts w:ascii="Consolas" w:hAnsi="Consolas"/>
                            <w:color w:val="333333"/>
                            <w:w w:val="105"/>
                            <w:sz w:val="17"/>
                          </w:rPr>
                          <w:t xml:space="preserve">(() </w:t>
                        </w:r>
                        <w:r>
                          <w:rPr>
                            <w:rFonts w:ascii="Consolas" w:hAnsi="Consolas"/>
                            <w:color w:val="971A1A"/>
                            <w:w w:val="105"/>
                            <w:sz w:val="17"/>
                          </w:rPr>
                          <w:t xml:space="preserve">‐&gt; </w:t>
                        </w:r>
                        <w:r>
                          <w:rPr>
                            <w:rFonts w:ascii="Consolas" w:hAnsi="Consolas"/>
                            <w:color w:val="770087"/>
                            <w:w w:val="105"/>
                            <w:sz w:val="17"/>
                          </w:rPr>
                          <w:t>super</w:t>
                        </w:r>
                        <w:r>
                          <w:rPr>
                            <w:rFonts w:ascii="Consolas" w:hAnsi="Consolas"/>
                            <w:color w:val="333333"/>
                            <w:w w:val="105"/>
                            <w:sz w:val="17"/>
                          </w:rPr>
                          <w:t>.</w:t>
                        </w:r>
                        <w:r>
                          <w:rPr>
                            <w:rFonts w:ascii="Consolas" w:hAnsi="Consolas"/>
                            <w:w w:val="105"/>
                            <w:sz w:val="17"/>
                          </w:rPr>
                          <w:t>sayHello</w:t>
                        </w:r>
                        <w:r>
                          <w:rPr>
                            <w:rFonts w:ascii="Consolas" w:hAnsi="Consolas"/>
                            <w:color w:val="333333"/>
                            <w:w w:val="105"/>
                            <w:sz w:val="17"/>
                          </w:rPr>
                          <w:t>());</w:t>
                        </w:r>
                      </w:p>
                      <w:p>
                        <w:pPr>
                          <w:spacing w:before="71"/>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5398" w:hanging="387"/>
                          <w:jc w:val="left"/>
                          <w:rPr>
                            <w:rFonts w:ascii="Consolas"/>
                            <w:sz w:val="17"/>
                          </w:rPr>
                        </w:pPr>
                        <w:r>
                          <w:rPr>
                            <w:rFonts w:ascii="Consolas"/>
                            <w:color w:val="770087"/>
                            <w:w w:val="105"/>
                            <w:sz w:val="17"/>
                          </w:rPr>
                          <w:t xml:space="preserve">private </w:t>
                        </w:r>
                        <w:r>
                          <w:rPr>
                            <w:rFonts w:ascii="Consolas"/>
                            <w:color w:val="008754"/>
                            <w:w w:val="105"/>
                            <w:sz w:val="17"/>
                          </w:rPr>
                          <w:t xml:space="preserve">void </w:t>
                        </w:r>
                        <w:r>
                          <w:rPr>
                            <w:rFonts w:ascii="Consolas"/>
                            <w:w w:val="105"/>
                            <w:sz w:val="17"/>
                          </w:rPr>
                          <w:t>method</w:t>
                        </w:r>
                        <w:r>
                          <w:rPr>
                            <w:rFonts w:ascii="Consolas"/>
                            <w:color w:val="333333"/>
                            <w:w w:val="105"/>
                            <w:sz w:val="17"/>
                          </w:rPr>
                          <w:t>(</w:t>
                        </w:r>
                        <w:r>
                          <w:rPr>
                            <w:rFonts w:ascii="Consolas"/>
                            <w:w w:val="105"/>
                            <w:sz w:val="17"/>
                          </w:rPr>
                          <w:t>Greetable lambda</w:t>
                        </w:r>
                        <w:r>
                          <w:rPr>
                            <w:rFonts w:ascii="Consolas"/>
                            <w:color w:val="333333"/>
                            <w:w w:val="105"/>
                            <w:sz w:val="17"/>
                          </w:rPr>
                          <w:t>)</w:t>
                        </w:r>
                        <w:r>
                          <w:rPr>
                            <w:rFonts w:ascii="Consolas"/>
                            <w:color w:val="333333"/>
                            <w:spacing w:val="-66"/>
                            <w:w w:val="105"/>
                            <w:sz w:val="17"/>
                          </w:rPr>
                          <w:t xml:space="preserve"> </w:t>
                        </w:r>
                        <w:r>
                          <w:rPr>
                            <w:rFonts w:ascii="Consolas"/>
                            <w:color w:val="333333"/>
                            <w:spacing w:val="-12"/>
                            <w:w w:val="105"/>
                            <w:sz w:val="17"/>
                          </w:rPr>
                          <w:t xml:space="preserve">{ </w:t>
                        </w:r>
                        <w:r>
                          <w:rPr>
                            <w:rFonts w:ascii="Consolas"/>
                            <w:w w:val="105"/>
                            <w:sz w:val="17"/>
                          </w:rPr>
                          <w:t>lambda</w:t>
                        </w:r>
                        <w:r>
                          <w:rPr>
                            <w:rFonts w:ascii="Consolas"/>
                            <w:color w:val="333333"/>
                            <w:w w:val="105"/>
                            <w:sz w:val="17"/>
                          </w:rPr>
                          <w:t>.</w:t>
                        </w:r>
                        <w:r>
                          <w:rPr>
                            <w:rFonts w:ascii="Consolas"/>
                            <w:w w:val="105"/>
                            <w:sz w:val="17"/>
                          </w:rPr>
                          <w:t>greet</w:t>
                        </w:r>
                        <w:r>
                          <w:rPr>
                            <w:rFonts w:ascii="Consolas"/>
                            <w:color w:val="333333"/>
                            <w:w w:val="105"/>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color w:val="AA1111"/>
                            <w:w w:val="105"/>
                            <w:sz w:val="17"/>
                          </w:rPr>
                          <w:t>"I'm a man!"</w:t>
                        </w:r>
                        <w:r>
                          <w:rPr>
                            <w:rFonts w:ascii="Consolas"/>
                            <w:color w:val="333333"/>
                            <w:w w:val="105"/>
                            <w:sz w:val="17"/>
                          </w:rPr>
                          <w:t>);</w:t>
                        </w:r>
                      </w:p>
                      <w:p>
                        <w:pPr>
                          <w:spacing w:before="0" w:line="197"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tabs>
          <w:tab w:val="left" w:pos="4345"/>
          <w:tab w:val="left" w:pos="7514"/>
        </w:tabs>
        <w:spacing w:before="56"/>
      </w:pPr>
      <w:r>
        <mc:AlternateContent>
          <mc:Choice Requires="wpg">
            <w:drawing>
              <wp:anchor distT="0" distB="0" distL="114300" distR="114300" simplePos="0" relativeHeight="249750528" behindDoc="1" locked="0" layoutInCell="1" allowOverlap="1">
                <wp:simplePos x="0" y="0"/>
                <wp:positionH relativeFrom="page">
                  <wp:posOffset>2772410</wp:posOffset>
                </wp:positionH>
                <wp:positionV relativeFrom="paragraph">
                  <wp:posOffset>60960</wp:posOffset>
                </wp:positionV>
                <wp:extent cx="581660" cy="172085"/>
                <wp:effectExtent l="635" t="635" r="8255" b="17780"/>
                <wp:wrapNone/>
                <wp:docPr id="440" name="组合 440"/>
                <wp:cNvGraphicFramePr/>
                <a:graphic xmlns:a="http://schemas.openxmlformats.org/drawingml/2006/main">
                  <a:graphicData uri="http://schemas.microsoft.com/office/word/2010/wordprocessingGroup">
                    <wpg:wgp>
                      <wpg:cNvGrpSpPr/>
                      <wpg:grpSpPr>
                        <a:xfrm>
                          <a:off x="0" y="0"/>
                          <a:ext cx="581660" cy="172085"/>
                          <a:chOff x="4367" y="97"/>
                          <a:chExt cx="916" cy="271"/>
                        </a:xfrm>
                      </wpg:grpSpPr>
                      <wps:wsp>
                        <wps:cNvPr id="437" name="任意多边形 437"/>
                        <wps:cNvSpPr/>
                        <wps:spPr>
                          <a:xfrm>
                            <a:off x="4366" y="96"/>
                            <a:ext cx="916" cy="271"/>
                          </a:xfrm>
                          <a:custGeom>
                            <a:avLst/>
                            <a:gdLst/>
                            <a:ahLst/>
                            <a:cxnLst/>
                            <a:pathLst>
                              <a:path w="916" h="271">
                                <a:moveTo>
                                  <a:pt x="870" y="270"/>
                                </a:moveTo>
                                <a:lnTo>
                                  <a:pt x="45" y="270"/>
                                </a:lnTo>
                                <a:lnTo>
                                  <a:pt x="25" y="267"/>
                                </a:lnTo>
                                <a:lnTo>
                                  <a:pt x="11" y="259"/>
                                </a:lnTo>
                                <a:lnTo>
                                  <a:pt x="3" y="244"/>
                                </a:lnTo>
                                <a:lnTo>
                                  <a:pt x="0" y="225"/>
                                </a:lnTo>
                                <a:lnTo>
                                  <a:pt x="0" y="45"/>
                                </a:lnTo>
                                <a:lnTo>
                                  <a:pt x="3" y="25"/>
                                </a:lnTo>
                                <a:lnTo>
                                  <a:pt x="11" y="11"/>
                                </a:lnTo>
                                <a:lnTo>
                                  <a:pt x="25" y="2"/>
                                </a:lnTo>
                                <a:lnTo>
                                  <a:pt x="45" y="0"/>
                                </a:lnTo>
                                <a:lnTo>
                                  <a:pt x="870" y="0"/>
                                </a:lnTo>
                                <a:lnTo>
                                  <a:pt x="890" y="2"/>
                                </a:lnTo>
                                <a:lnTo>
                                  <a:pt x="904" y="11"/>
                                </a:lnTo>
                                <a:lnTo>
                                  <a:pt x="912" y="25"/>
                                </a:lnTo>
                                <a:lnTo>
                                  <a:pt x="915" y="45"/>
                                </a:lnTo>
                                <a:lnTo>
                                  <a:pt x="915" y="225"/>
                                </a:lnTo>
                                <a:lnTo>
                                  <a:pt x="912" y="244"/>
                                </a:lnTo>
                                <a:lnTo>
                                  <a:pt x="904" y="259"/>
                                </a:lnTo>
                                <a:lnTo>
                                  <a:pt x="890" y="267"/>
                                </a:lnTo>
                                <a:lnTo>
                                  <a:pt x="870" y="270"/>
                                </a:lnTo>
                                <a:close/>
                              </a:path>
                            </a:pathLst>
                          </a:custGeom>
                          <a:solidFill>
                            <a:srgbClr val="F8F8F8"/>
                          </a:solidFill>
                          <a:ln>
                            <a:noFill/>
                          </a:ln>
                        </wps:spPr>
                        <wps:bodyPr upright="1"/>
                      </wps:wsp>
                      <wps:wsp>
                        <wps:cNvPr id="438" name="任意多边形 438"/>
                        <wps:cNvSpPr/>
                        <wps:spPr>
                          <a:xfrm>
                            <a:off x="4374" y="104"/>
                            <a:ext cx="901" cy="256"/>
                          </a:xfrm>
                          <a:custGeom>
                            <a:avLst/>
                            <a:gdLst/>
                            <a:ahLst/>
                            <a:cxnLst/>
                            <a:pathLst>
                              <a:path w="901" h="256">
                                <a:moveTo>
                                  <a:pt x="0" y="218"/>
                                </a:moveTo>
                                <a:lnTo>
                                  <a:pt x="0" y="38"/>
                                </a:lnTo>
                                <a:lnTo>
                                  <a:pt x="3" y="21"/>
                                </a:lnTo>
                                <a:lnTo>
                                  <a:pt x="10" y="10"/>
                                </a:lnTo>
                                <a:lnTo>
                                  <a:pt x="21" y="3"/>
                                </a:lnTo>
                                <a:lnTo>
                                  <a:pt x="38" y="0"/>
                                </a:lnTo>
                                <a:lnTo>
                                  <a:pt x="863" y="0"/>
                                </a:lnTo>
                                <a:lnTo>
                                  <a:pt x="880" y="3"/>
                                </a:lnTo>
                                <a:lnTo>
                                  <a:pt x="891" y="10"/>
                                </a:lnTo>
                                <a:lnTo>
                                  <a:pt x="898" y="21"/>
                                </a:lnTo>
                                <a:lnTo>
                                  <a:pt x="901" y="38"/>
                                </a:lnTo>
                                <a:lnTo>
                                  <a:pt x="901" y="218"/>
                                </a:lnTo>
                                <a:lnTo>
                                  <a:pt x="898" y="234"/>
                                </a:lnTo>
                                <a:lnTo>
                                  <a:pt x="891" y="246"/>
                                </a:lnTo>
                                <a:lnTo>
                                  <a:pt x="880" y="253"/>
                                </a:lnTo>
                                <a:lnTo>
                                  <a:pt x="863"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439" name="文本框 439"/>
                        <wps:cNvSpPr txBox="1"/>
                        <wps:spPr>
                          <a:xfrm>
                            <a:off x="4366" y="96"/>
                            <a:ext cx="91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sayHello</w:t>
                              </w:r>
                            </w:p>
                          </w:txbxContent>
                        </wps:txbx>
                        <wps:bodyPr lIns="0" tIns="0" rIns="0" bIns="0" upright="1"/>
                      </wps:wsp>
                    </wpg:wgp>
                  </a:graphicData>
                </a:graphic>
              </wp:anchor>
            </w:drawing>
          </mc:Choice>
          <mc:Fallback>
            <w:pict>
              <v:group id="_x0000_s1026" o:spid="_x0000_s1026" o:spt="203" style="position:absolute;left:0pt;margin-left:218.3pt;margin-top:4.8pt;height:13.55pt;width:45.8pt;mso-position-horizontal-relative:page;z-index:-253565952;mso-width-relative:page;mso-height-relative:page;" coordorigin="4367,97" coordsize="916,271" o:gfxdata="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AqaUG/2gAAAAgB&#10;AAAPAAAAAAAAAAEAIAAAACIAAABkcnMvZG93bnJldi54bWxQSwECFAAUAAAACACHTuJAGMxkjlME&#10;AAD/DgAADgAAAAAAAAABACAAAAApAQAAZHJzL2Uyb0RvYy54bWxQSwUGAAAAAAYABgBZAQAA7gcA&#10;AAAA&#10;">
                <o:lock v:ext="edit" aspectratio="f"/>
                <v:shape id="_x0000_s1026" o:spid="_x0000_s1026" o:spt="100" style="position:absolute;left:4366;top:96;height:271;width:916;" fillcolor="#F8F8F8" filled="t" stroked="f" coordsize="916,271" o:gfxdata="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X1Fg&#10;wAAAANwAAAAPAAAAAAAAAAEAIAAAACIAAABkcnMvZG93bnJldi54bWxQSwECFAAUAAAACACHTuJA&#10;My8FnjsAAAA5AAAAEAAAAAAAAAABACAAAAAPAQAAZHJzL3NoYXBleG1sLnhtbFBLBQYAAAAABgAG&#10;AFsBAAC5AwAAAAA=&#10;" path="m870,270l45,270,25,267,11,259,3,244,0,225,0,45,3,25,11,11,25,2,45,0,870,0,890,2,904,11,912,25,915,45,915,225,912,244,904,259,890,267,870,270xe">
                  <v:fill on="t" focussize="0,0"/>
                  <v:stroke on="f"/>
                  <v:imagedata o:title=""/>
                  <o:lock v:ext="edit" aspectratio="f"/>
                </v:shape>
                <v:shape id="_x0000_s1026" o:spid="_x0000_s1026" o:spt="100" style="position:absolute;left:4374;top:104;height:256;width:901;" filled="f" stroked="t" coordsize="901,256" o:gfxdata="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YXiXLsAAADc&#10;AAAADwAAAAAAAAABACAAAAAiAAAAZHJzL2Rvd25yZXYueG1sUEsBAhQAFAAAAAgAh07iQDMvBZ47&#10;AAAAOQAAABAAAAAAAAAAAQAgAAAACgEAAGRycy9zaGFwZXhtbC54bWxQSwUGAAAAAAYABgBbAQAA&#10;tAMAAAAA&#10;" path="m0,218l0,38,3,21,10,10,21,3,38,0,863,0,880,3,891,10,898,21,901,38,901,218,898,234,891,246,880,253,863,255,38,255,21,253,10,246,3,234,0,218xe">
                  <v:fill on="f" focussize="0,0"/>
                  <v:stroke weight="0.750314960629921pt" color="#DDDDDD" joinstyle="round"/>
                  <v:imagedata o:title=""/>
                  <o:lock v:ext="edit" aspectratio="f"/>
                </v:shape>
                <v:shape id="_x0000_s1026" o:spid="_x0000_s1026" o:spt="202" type="#_x0000_t202" style="position:absolute;left:4366;top:96;height:271;width:916;" filled="f" stroked="f" coordsize="21600,21600" o:gfxdata="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4ls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sayHello</w:t>
                        </w:r>
                      </w:p>
                    </w:txbxContent>
                  </v:textbox>
                </v:shape>
              </v:group>
            </w:pict>
          </mc:Fallback>
        </mc:AlternateContent>
      </w:r>
      <w:r>
        <mc:AlternateContent>
          <mc:Choice Requires="wpg">
            <w:drawing>
              <wp:anchor distT="0" distB="0" distL="114300" distR="114300" simplePos="0" relativeHeight="249752576" behindDoc="1" locked="0" layoutInCell="1" allowOverlap="1">
                <wp:simplePos x="0" y="0"/>
                <wp:positionH relativeFrom="page">
                  <wp:posOffset>4964430</wp:posOffset>
                </wp:positionH>
                <wp:positionV relativeFrom="paragraph">
                  <wp:posOffset>60960</wp:posOffset>
                </wp:positionV>
                <wp:extent cx="400685" cy="172085"/>
                <wp:effectExtent l="635" t="635" r="17780" b="17780"/>
                <wp:wrapNone/>
                <wp:docPr id="511" name="组合 511"/>
                <wp:cNvGraphicFramePr/>
                <a:graphic xmlns:a="http://schemas.openxmlformats.org/drawingml/2006/main">
                  <a:graphicData uri="http://schemas.microsoft.com/office/word/2010/wordprocessingGroup">
                    <wpg:wgp>
                      <wpg:cNvGrpSpPr/>
                      <wpg:grpSpPr>
                        <a:xfrm>
                          <a:off x="0" y="0"/>
                          <a:ext cx="400685" cy="172085"/>
                          <a:chOff x="7818" y="97"/>
                          <a:chExt cx="631" cy="271"/>
                        </a:xfrm>
                      </wpg:grpSpPr>
                      <wps:wsp>
                        <wps:cNvPr id="508" name="任意多边形 508"/>
                        <wps:cNvSpPr/>
                        <wps:spPr>
                          <a:xfrm>
                            <a:off x="7818" y="96"/>
                            <a:ext cx="631" cy="271"/>
                          </a:xfrm>
                          <a:custGeom>
                            <a:avLst/>
                            <a:gdLst/>
                            <a:ahLst/>
                            <a:cxnLst/>
                            <a:pathLst>
                              <a:path w="631" h="271">
                                <a:moveTo>
                                  <a:pt x="586" y="270"/>
                                </a:moveTo>
                                <a:lnTo>
                                  <a:pt x="45" y="270"/>
                                </a:lnTo>
                                <a:lnTo>
                                  <a:pt x="26" y="267"/>
                                </a:lnTo>
                                <a:lnTo>
                                  <a:pt x="12" y="259"/>
                                </a:lnTo>
                                <a:lnTo>
                                  <a:pt x="3" y="244"/>
                                </a:lnTo>
                                <a:lnTo>
                                  <a:pt x="0" y="225"/>
                                </a:lnTo>
                                <a:lnTo>
                                  <a:pt x="0" y="45"/>
                                </a:lnTo>
                                <a:lnTo>
                                  <a:pt x="3" y="25"/>
                                </a:lnTo>
                                <a:lnTo>
                                  <a:pt x="12" y="11"/>
                                </a:lnTo>
                                <a:lnTo>
                                  <a:pt x="26" y="2"/>
                                </a:lnTo>
                                <a:lnTo>
                                  <a:pt x="45" y="0"/>
                                </a:lnTo>
                                <a:lnTo>
                                  <a:pt x="586" y="0"/>
                                </a:lnTo>
                                <a:lnTo>
                                  <a:pt x="605" y="2"/>
                                </a:lnTo>
                                <a:lnTo>
                                  <a:pt x="619" y="11"/>
                                </a:lnTo>
                                <a:lnTo>
                                  <a:pt x="628" y="25"/>
                                </a:lnTo>
                                <a:lnTo>
                                  <a:pt x="631" y="45"/>
                                </a:lnTo>
                                <a:lnTo>
                                  <a:pt x="631" y="225"/>
                                </a:lnTo>
                                <a:lnTo>
                                  <a:pt x="628" y="244"/>
                                </a:lnTo>
                                <a:lnTo>
                                  <a:pt x="619" y="259"/>
                                </a:lnTo>
                                <a:lnTo>
                                  <a:pt x="605" y="267"/>
                                </a:lnTo>
                                <a:lnTo>
                                  <a:pt x="586" y="270"/>
                                </a:lnTo>
                                <a:close/>
                              </a:path>
                            </a:pathLst>
                          </a:custGeom>
                          <a:solidFill>
                            <a:srgbClr val="F8F8F8"/>
                          </a:solidFill>
                          <a:ln>
                            <a:noFill/>
                          </a:ln>
                        </wps:spPr>
                        <wps:bodyPr upright="1"/>
                      </wps:wsp>
                      <wps:wsp>
                        <wps:cNvPr id="509" name="任意多边形 509"/>
                        <wps:cNvSpPr/>
                        <wps:spPr>
                          <a:xfrm>
                            <a:off x="7825" y="104"/>
                            <a:ext cx="616" cy="256"/>
                          </a:xfrm>
                          <a:custGeom>
                            <a:avLst/>
                            <a:gdLst/>
                            <a:ahLst/>
                            <a:cxnLst/>
                            <a:pathLst>
                              <a:path w="616" h="256">
                                <a:moveTo>
                                  <a:pt x="0" y="218"/>
                                </a:moveTo>
                                <a:lnTo>
                                  <a:pt x="0" y="38"/>
                                </a:lnTo>
                                <a:lnTo>
                                  <a:pt x="2" y="21"/>
                                </a:lnTo>
                                <a:lnTo>
                                  <a:pt x="9" y="10"/>
                                </a:lnTo>
                                <a:lnTo>
                                  <a:pt x="21" y="3"/>
                                </a:lnTo>
                                <a:lnTo>
                                  <a:pt x="37" y="0"/>
                                </a:lnTo>
                                <a:lnTo>
                                  <a:pt x="578" y="0"/>
                                </a:lnTo>
                                <a:lnTo>
                                  <a:pt x="594" y="3"/>
                                </a:lnTo>
                                <a:lnTo>
                                  <a:pt x="606" y="10"/>
                                </a:lnTo>
                                <a:lnTo>
                                  <a:pt x="613" y="21"/>
                                </a:lnTo>
                                <a:lnTo>
                                  <a:pt x="615" y="38"/>
                                </a:lnTo>
                                <a:lnTo>
                                  <a:pt x="615" y="218"/>
                                </a:lnTo>
                                <a:lnTo>
                                  <a:pt x="613" y="234"/>
                                </a:lnTo>
                                <a:lnTo>
                                  <a:pt x="606" y="246"/>
                                </a:lnTo>
                                <a:lnTo>
                                  <a:pt x="594" y="253"/>
                                </a:lnTo>
                                <a:lnTo>
                                  <a:pt x="57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510" name="文本框 510"/>
                        <wps:cNvSpPr txBox="1"/>
                        <wps:spPr>
                          <a:xfrm>
                            <a:off x="7818" y="96"/>
                            <a:ext cx="631" cy="271"/>
                          </a:xfrm>
                          <a:prstGeom prst="rect">
                            <a:avLst/>
                          </a:prstGeom>
                          <a:noFill/>
                          <a:ln>
                            <a:noFill/>
                          </a:ln>
                        </wps:spPr>
                        <wps:txbx>
                          <w:txbxContent>
                            <w:p>
                              <w:pPr>
                                <w:spacing w:before="53"/>
                                <w:ind w:left="78" w:right="0" w:firstLine="0"/>
                                <w:jc w:val="left"/>
                                <w:rPr>
                                  <w:rFonts w:ascii="Consolas"/>
                                  <w:sz w:val="17"/>
                                </w:rPr>
                              </w:pPr>
                              <w:r>
                                <w:rPr>
                                  <w:rFonts w:ascii="Consolas"/>
                                  <w:color w:val="333333"/>
                                  <w:w w:val="105"/>
                                  <w:sz w:val="17"/>
                                </w:rPr>
                                <w:t>Woman</w:t>
                              </w:r>
                            </w:p>
                          </w:txbxContent>
                        </wps:txbx>
                        <wps:bodyPr lIns="0" tIns="0" rIns="0" bIns="0" upright="1"/>
                      </wps:wsp>
                    </wpg:wgp>
                  </a:graphicData>
                </a:graphic>
              </wp:anchor>
            </w:drawing>
          </mc:Choice>
          <mc:Fallback>
            <w:pict>
              <v:group id="_x0000_s1026" o:spid="_x0000_s1026" o:spt="203" style="position:absolute;left:0pt;margin-left:390.9pt;margin-top:4.8pt;height:13.55pt;width:31.55pt;mso-position-horizontal-relative:page;z-index:-253563904;mso-width-relative:page;mso-height-relative:page;" coordorigin="7818,97" coordsize="631,271" o:gfxdata="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">
                <o:lock v:ext="edit" aspectratio="f"/>
                <v:shape id="_x0000_s1026" o:spid="_x0000_s1026" o:spt="100" style="position:absolute;left:7818;top:96;height:271;width:631;" fillcolor="#F8F8F8" filled="t" stroked="f" coordsize="631,271" o:gfxdata="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q7FQy5AAAA3AAA&#10;AA8AAAAAAAAAAQAgAAAAIgAAAGRycy9kb3ducmV2LnhtbFBLAQIUABQAAAAIAIdO4kAzLwWeOwAA&#10;ADkAAAAQAAAAAAAAAAEAIAAAAAgBAABkcnMvc2hhcGV4bWwueG1sUEsFBgAAAAAGAAYAWwEAALID&#10;AAAAAA==&#10;" path="m586,270l45,270,26,267,12,259,3,244,0,225,0,45,3,25,12,11,26,2,45,0,586,0,605,2,619,11,628,25,631,45,631,225,628,244,619,259,605,267,586,270xe">
                  <v:fill on="t" focussize="0,0"/>
                  <v:stroke on="f"/>
                  <v:imagedata o:title=""/>
                  <o:lock v:ext="edit" aspectratio="f"/>
                </v:shape>
                <v:shape id="_x0000_s1026" o:spid="_x0000_s1026" o:spt="100" style="position:absolute;left:7825;top:104;height:256;width:616;" filled="f" stroked="t" coordsize="616,256" o:gfxdata="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Pn1L4A&#10;AADcAAAADwAAAAAAAAABACAAAAAiAAAAZHJzL2Rvd25yZXYueG1sUEsBAhQAFAAAAAgAh07iQDMv&#10;BZ47AAAAOQAAABAAAAAAAAAAAQAgAAAADQEAAGRycy9zaGFwZXhtbC54bWxQSwUGAAAAAAYABgBb&#10;AQAAtwMAAAAA&#10;" path="m0,218l0,38,2,21,9,10,21,3,37,0,578,0,594,3,606,10,613,21,615,38,615,218,613,234,606,246,594,253,578,255,37,255,21,253,9,246,2,234,0,218xe">
                  <v:fill on="f" focussize="0,0"/>
                  <v:stroke weight="0.750314960629921pt" color="#DDDDDD" joinstyle="round"/>
                  <v:imagedata o:title=""/>
                  <o:lock v:ext="edit" aspectratio="f"/>
                </v:shape>
                <v:shape id="_x0000_s1026" o:spid="_x0000_s1026" o:spt="202" type="#_x0000_t202" style="position:absolute;left:7818;top:96;height:271;width:631;" filled="f" stroked="f" coordsize="21600,21600" o:gfxdata="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Zsp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53"/>
                          <w:ind w:left="78" w:right="0" w:firstLine="0"/>
                          <w:jc w:val="left"/>
                          <w:rPr>
                            <w:rFonts w:ascii="Consolas"/>
                            <w:sz w:val="17"/>
                          </w:rPr>
                        </w:pPr>
                        <w:r>
                          <w:rPr>
                            <w:rFonts w:ascii="Consolas"/>
                            <w:color w:val="333333"/>
                            <w:w w:val="105"/>
                            <w:sz w:val="17"/>
                          </w:rPr>
                          <w:t>Woman</w:t>
                        </w:r>
                      </w:p>
                    </w:txbxContent>
                  </v:textbox>
                </v:shape>
              </v:group>
            </w:pict>
          </mc:Fallback>
        </mc:AlternateContent>
      </w:r>
      <w:r>
        <w:rPr>
          <w:color w:val="333333"/>
          <w:w w:val="105"/>
        </w:rPr>
        <w:t>但是如果使用方法引用来调用父类中的</w:t>
      </w:r>
      <w:r>
        <w:rPr>
          <w:color w:val="333333"/>
          <w:w w:val="105"/>
        </w:rPr>
        <w:tab/>
      </w:r>
      <w:r>
        <w:rPr>
          <w:color w:val="333333"/>
          <w:w w:val="105"/>
        </w:rPr>
        <w:t>方法会更好，例如另一个子类</w:t>
      </w:r>
      <w:r>
        <w:rPr>
          <w:color w:val="333333"/>
          <w:w w:val="105"/>
        </w:rPr>
        <w:tab/>
      </w:r>
      <w:r>
        <w:rPr>
          <w:color w:val="333333"/>
          <w:w w:val="105"/>
        </w:rPr>
        <w:t>：</w:t>
      </w:r>
    </w:p>
    <w:p>
      <w:pPr>
        <w:spacing w:after="0"/>
        <w:sectPr>
          <w:pgSz w:w="11900" w:h="16820"/>
          <w:pgMar w:top="1120" w:right="940" w:bottom="280" w:left="940" w:header="720" w:footer="720" w:gutter="0"/>
        </w:sectPr>
      </w:pPr>
    </w:p>
    <w:p>
      <w:pPr>
        <w:pStyle w:val="5"/>
        <w:ind w:left="109"/>
        <w:rPr>
          <w:sz w:val="20"/>
        </w:rPr>
      </w:pPr>
      <w:r>
        <w:rPr>
          <w:sz w:val="20"/>
        </w:rPr>
        <mc:AlternateContent>
          <mc:Choice Requires="wpg">
            <w:drawing>
              <wp:inline distT="0" distB="0" distL="114300" distR="114300">
                <wp:extent cx="6223000" cy="2030095"/>
                <wp:effectExtent l="635" t="635" r="5715" b="7620"/>
                <wp:docPr id="503" name="组合 503"/>
                <wp:cNvGraphicFramePr/>
                <a:graphic xmlns:a="http://schemas.openxmlformats.org/drawingml/2006/main">
                  <a:graphicData uri="http://schemas.microsoft.com/office/word/2010/wordprocessingGroup">
                    <wpg:wgp>
                      <wpg:cNvGrpSpPr/>
                      <wpg:grpSpPr>
                        <a:xfrm>
                          <a:off x="0" y="0"/>
                          <a:ext cx="6223000" cy="2030095"/>
                          <a:chOff x="0" y="0"/>
                          <a:chExt cx="9800" cy="3197"/>
                        </a:xfrm>
                      </wpg:grpSpPr>
                      <wps:wsp>
                        <wps:cNvPr id="500" name="任意多边形 500"/>
                        <wps:cNvSpPr/>
                        <wps:spPr>
                          <a:xfrm>
                            <a:off x="7" y="7"/>
                            <a:ext cx="9785" cy="3182"/>
                          </a:xfrm>
                          <a:custGeom>
                            <a:avLst/>
                            <a:gdLst/>
                            <a:ahLst/>
                            <a:cxnLst/>
                            <a:pathLst>
                              <a:path w="9785" h="3182">
                                <a:moveTo>
                                  <a:pt x="9746" y="3182"/>
                                </a:moveTo>
                                <a:lnTo>
                                  <a:pt x="37" y="3182"/>
                                </a:lnTo>
                                <a:lnTo>
                                  <a:pt x="21" y="3179"/>
                                </a:lnTo>
                                <a:lnTo>
                                  <a:pt x="9" y="3172"/>
                                </a:lnTo>
                                <a:lnTo>
                                  <a:pt x="2" y="3161"/>
                                </a:lnTo>
                                <a:lnTo>
                                  <a:pt x="0" y="3144"/>
                                </a:lnTo>
                                <a:lnTo>
                                  <a:pt x="0" y="38"/>
                                </a:lnTo>
                                <a:lnTo>
                                  <a:pt x="2" y="22"/>
                                </a:lnTo>
                                <a:lnTo>
                                  <a:pt x="9" y="10"/>
                                </a:lnTo>
                                <a:lnTo>
                                  <a:pt x="21" y="3"/>
                                </a:lnTo>
                                <a:lnTo>
                                  <a:pt x="37" y="0"/>
                                </a:lnTo>
                                <a:lnTo>
                                  <a:pt x="9746" y="0"/>
                                </a:lnTo>
                                <a:lnTo>
                                  <a:pt x="9763" y="3"/>
                                </a:lnTo>
                                <a:lnTo>
                                  <a:pt x="9774" y="10"/>
                                </a:lnTo>
                                <a:lnTo>
                                  <a:pt x="9781" y="22"/>
                                </a:lnTo>
                                <a:lnTo>
                                  <a:pt x="9784" y="38"/>
                                </a:lnTo>
                                <a:lnTo>
                                  <a:pt x="9784" y="3144"/>
                                </a:lnTo>
                                <a:lnTo>
                                  <a:pt x="9781" y="3161"/>
                                </a:lnTo>
                                <a:lnTo>
                                  <a:pt x="9774" y="3172"/>
                                </a:lnTo>
                                <a:lnTo>
                                  <a:pt x="9763" y="3179"/>
                                </a:lnTo>
                                <a:lnTo>
                                  <a:pt x="9746" y="3182"/>
                                </a:lnTo>
                                <a:close/>
                              </a:path>
                            </a:pathLst>
                          </a:custGeom>
                          <a:solidFill>
                            <a:srgbClr val="F8F8F8"/>
                          </a:solidFill>
                          <a:ln>
                            <a:noFill/>
                          </a:ln>
                        </wps:spPr>
                        <wps:bodyPr upright="1"/>
                      </wps:wsp>
                      <wps:wsp>
                        <wps:cNvPr id="501" name="任意多边形 501"/>
                        <wps:cNvSpPr/>
                        <wps:spPr>
                          <a:xfrm>
                            <a:off x="7" y="7"/>
                            <a:ext cx="9785" cy="3182"/>
                          </a:xfrm>
                          <a:custGeom>
                            <a:avLst/>
                            <a:gdLst/>
                            <a:ahLst/>
                            <a:cxnLst/>
                            <a:pathLst>
                              <a:path w="9785" h="3182">
                                <a:moveTo>
                                  <a:pt x="0" y="3143"/>
                                </a:moveTo>
                                <a:lnTo>
                                  <a:pt x="0" y="37"/>
                                </a:lnTo>
                                <a:lnTo>
                                  <a:pt x="2" y="21"/>
                                </a:lnTo>
                                <a:lnTo>
                                  <a:pt x="9" y="9"/>
                                </a:lnTo>
                                <a:lnTo>
                                  <a:pt x="21" y="2"/>
                                </a:lnTo>
                                <a:lnTo>
                                  <a:pt x="37" y="0"/>
                                </a:lnTo>
                                <a:lnTo>
                                  <a:pt x="9746" y="0"/>
                                </a:lnTo>
                                <a:lnTo>
                                  <a:pt x="9763" y="2"/>
                                </a:lnTo>
                                <a:lnTo>
                                  <a:pt x="9774" y="9"/>
                                </a:lnTo>
                                <a:lnTo>
                                  <a:pt x="9781" y="21"/>
                                </a:lnTo>
                                <a:lnTo>
                                  <a:pt x="9784" y="37"/>
                                </a:lnTo>
                                <a:lnTo>
                                  <a:pt x="9784" y="3143"/>
                                </a:lnTo>
                                <a:lnTo>
                                  <a:pt x="9781" y="3160"/>
                                </a:lnTo>
                                <a:lnTo>
                                  <a:pt x="9774" y="3171"/>
                                </a:lnTo>
                                <a:lnTo>
                                  <a:pt x="9763" y="3178"/>
                                </a:lnTo>
                                <a:lnTo>
                                  <a:pt x="9746" y="3181"/>
                                </a:lnTo>
                                <a:lnTo>
                                  <a:pt x="37" y="3181"/>
                                </a:lnTo>
                                <a:lnTo>
                                  <a:pt x="21" y="3178"/>
                                </a:lnTo>
                                <a:lnTo>
                                  <a:pt x="9" y="3171"/>
                                </a:lnTo>
                                <a:lnTo>
                                  <a:pt x="2" y="3160"/>
                                </a:lnTo>
                                <a:lnTo>
                                  <a:pt x="0" y="3143"/>
                                </a:lnTo>
                                <a:close/>
                              </a:path>
                            </a:pathLst>
                          </a:custGeom>
                          <a:noFill/>
                          <a:ln w="9529" cap="flat" cmpd="sng">
                            <a:solidFill>
                              <a:srgbClr val="DDDDDD"/>
                            </a:solidFill>
                            <a:prstDash val="solid"/>
                            <a:headEnd type="none" w="med" len="med"/>
                            <a:tailEnd type="none" w="med" len="med"/>
                          </a:ln>
                        </wps:spPr>
                        <wps:bodyPr upright="1"/>
                      </wps:wsp>
                      <wps:wsp>
                        <wps:cNvPr id="502" name="文本框 502"/>
                        <wps:cNvSpPr txBox="1"/>
                        <wps:spPr>
                          <a:xfrm>
                            <a:off x="0" y="0"/>
                            <a:ext cx="9800" cy="3197"/>
                          </a:xfrm>
                          <a:prstGeom prst="rect">
                            <a:avLst/>
                          </a:prstGeom>
                          <a:noFill/>
                          <a:ln>
                            <a:noFill/>
                          </a:ln>
                        </wps:spPr>
                        <wps:txbx>
                          <w:txbxContent>
                            <w:p>
                              <w:pPr>
                                <w:spacing w:before="158" w:line="326" w:lineRule="auto"/>
                                <w:ind w:left="633" w:right="6268" w:hanging="386"/>
                                <w:jc w:val="left"/>
                                <w:rPr>
                                  <w:rFonts w:ascii="Consolas"/>
                                  <w:sz w:val="17"/>
                                </w:rPr>
                              </w:pPr>
                              <w:r>
                                <w:rPr>
                                  <w:rFonts w:ascii="Consolas"/>
                                  <w:color w:val="770087"/>
                                  <w:w w:val="105"/>
                                  <w:sz w:val="17"/>
                                </w:rPr>
                                <w:t xml:space="preserve">public class </w:t>
                              </w:r>
                              <w:r>
                                <w:rPr>
                                  <w:rFonts w:ascii="Consolas"/>
                                  <w:color w:val="0000FF"/>
                                  <w:w w:val="105"/>
                                  <w:sz w:val="17"/>
                                </w:rPr>
                                <w:t xml:space="preserve">Woman </w:t>
                              </w:r>
                              <w:r>
                                <w:rPr>
                                  <w:rFonts w:ascii="Consolas"/>
                                  <w:color w:val="770087"/>
                                  <w:w w:val="105"/>
                                  <w:sz w:val="17"/>
                                </w:rPr>
                                <w:t xml:space="preserve">extends </w:t>
                              </w:r>
                              <w:r>
                                <w:rPr>
                                  <w:rFonts w:ascii="Consolas"/>
                                  <w:w w:val="105"/>
                                  <w:sz w:val="17"/>
                                </w:rPr>
                                <w:t>Human</w:t>
                              </w:r>
                              <w:r>
                                <w:rPr>
                                  <w:rFonts w:ascii="Consolas"/>
                                  <w:spacing w:val="-58"/>
                                  <w:w w:val="105"/>
                                  <w:sz w:val="17"/>
                                </w:rPr>
                                <w:t xml:space="preserve"> </w:t>
                              </w:r>
                              <w:r>
                                <w:rPr>
                                  <w:rFonts w:ascii="Consolas"/>
                                  <w:color w:val="333333"/>
                                  <w:spacing w:val="-14"/>
                                  <w:w w:val="105"/>
                                  <w:sz w:val="17"/>
                                </w:rPr>
                                <w:t xml:space="preserve">{ </w:t>
                              </w:r>
                              <w:r>
                                <w:rPr>
                                  <w:rFonts w:ascii="Consolas"/>
                                  <w:color w:val="545454"/>
                                  <w:w w:val="105"/>
                                  <w:sz w:val="17"/>
                                </w:rPr>
                                <w:t>@Override</w:t>
                              </w:r>
                            </w:p>
                            <w:p>
                              <w:pPr>
                                <w:spacing w:before="0" w:line="326" w:lineRule="auto"/>
                                <w:ind w:left="1036" w:right="5686" w:hanging="404"/>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sayHello</w:t>
                              </w:r>
                              <w:r>
                                <w:rPr>
                                  <w:rFonts w:ascii="Consolas"/>
                                  <w:color w:val="333333"/>
                                  <w:w w:val="105"/>
                                  <w:sz w:val="17"/>
                                </w:rPr>
                                <w:t xml:space="preserve">() { </w:t>
                              </w:r>
                              <w:r>
                                <w:rPr>
                                  <w:rFonts w:ascii="Consolas"/>
                                  <w:sz w:val="17"/>
                                </w:rPr>
                                <w:t>method</w:t>
                              </w:r>
                              <w:r>
                                <w:rPr>
                                  <w:rFonts w:ascii="Consolas"/>
                                  <w:color w:val="333333"/>
                                  <w:sz w:val="17"/>
                                </w:rPr>
                                <w:t>(</w:t>
                              </w:r>
                              <w:r>
                                <w:rPr>
                                  <w:rFonts w:ascii="Consolas"/>
                                  <w:color w:val="770087"/>
                                  <w:sz w:val="17"/>
                                </w:rPr>
                                <w:t>super</w:t>
                              </w:r>
                              <w:r>
                                <w:rPr>
                                  <w:rFonts w:ascii="Consolas"/>
                                  <w:color w:val="333333"/>
                                  <w:sz w:val="17"/>
                                </w:rPr>
                                <w:t>::</w:t>
                              </w:r>
                              <w:r>
                                <w:rPr>
                                  <w:rFonts w:ascii="Consolas"/>
                                  <w:sz w:val="17"/>
                                </w:rPr>
                                <w:t>sayHello</w:t>
                              </w:r>
                              <w:r>
                                <w:rPr>
                                  <w:rFonts w:ascii="Consolas"/>
                                  <w:color w:val="333333"/>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8" w:line="240" w:lineRule="auto"/>
                                <w:rPr>
                                  <w:sz w:val="18"/>
                                </w:rPr>
                              </w:pPr>
                            </w:p>
                            <w:p>
                              <w:pPr>
                                <w:spacing w:before="1" w:line="326" w:lineRule="auto"/>
                                <w:ind w:left="1019" w:right="5259" w:hanging="387"/>
                                <w:jc w:val="left"/>
                                <w:rPr>
                                  <w:rFonts w:ascii="Consolas"/>
                                  <w:sz w:val="17"/>
                                </w:rPr>
                              </w:pPr>
                              <w:r>
                                <w:rPr>
                                  <w:rFonts w:ascii="Consolas"/>
                                  <w:color w:val="770087"/>
                                  <w:w w:val="105"/>
                                  <w:sz w:val="17"/>
                                </w:rPr>
                                <w:t xml:space="preserve">private </w:t>
                              </w:r>
                              <w:r>
                                <w:rPr>
                                  <w:rFonts w:ascii="Consolas"/>
                                  <w:color w:val="008754"/>
                                  <w:w w:val="105"/>
                                  <w:sz w:val="17"/>
                                </w:rPr>
                                <w:t xml:space="preserve">void </w:t>
                              </w:r>
                              <w:r>
                                <w:rPr>
                                  <w:rFonts w:ascii="Consolas"/>
                                  <w:w w:val="105"/>
                                  <w:sz w:val="17"/>
                                </w:rPr>
                                <w:t>method</w:t>
                              </w:r>
                              <w:r>
                                <w:rPr>
                                  <w:rFonts w:ascii="Consolas"/>
                                  <w:color w:val="333333"/>
                                  <w:w w:val="105"/>
                                  <w:sz w:val="17"/>
                                </w:rPr>
                                <w:t>(</w:t>
                              </w:r>
                              <w:r>
                                <w:rPr>
                                  <w:rFonts w:ascii="Consolas"/>
                                  <w:w w:val="105"/>
                                  <w:sz w:val="17"/>
                                </w:rPr>
                                <w:t>Greetable lambda</w:t>
                              </w:r>
                              <w:r>
                                <w:rPr>
                                  <w:rFonts w:ascii="Consolas"/>
                                  <w:color w:val="333333"/>
                                  <w:w w:val="105"/>
                                  <w:sz w:val="17"/>
                                </w:rPr>
                                <w:t xml:space="preserve">) { </w:t>
                              </w:r>
                              <w:r>
                                <w:rPr>
                                  <w:rFonts w:ascii="Consolas"/>
                                  <w:w w:val="105"/>
                                  <w:sz w:val="17"/>
                                </w:rPr>
                                <w:t>lambda</w:t>
                              </w:r>
                              <w:r>
                                <w:rPr>
                                  <w:rFonts w:ascii="Consolas"/>
                                  <w:color w:val="333333"/>
                                  <w:w w:val="105"/>
                                  <w:sz w:val="17"/>
                                </w:rPr>
                                <w:t>.</w:t>
                              </w:r>
                              <w:r>
                                <w:rPr>
                                  <w:rFonts w:ascii="Consolas"/>
                                  <w:w w:val="105"/>
                                  <w:sz w:val="17"/>
                                </w:rPr>
                                <w:t>greet</w:t>
                              </w:r>
                              <w:r>
                                <w:rPr>
                                  <w:rFonts w:ascii="Consolas"/>
                                  <w:color w:val="333333"/>
                                  <w:w w:val="105"/>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color w:val="AA1111"/>
                                  <w:w w:val="105"/>
                                  <w:sz w:val="17"/>
                                </w:rPr>
                                <w:t>"I'm a woman!"</w:t>
                              </w:r>
                              <w:r>
                                <w:rPr>
                                  <w:rFonts w:ascii="Consolas"/>
                                  <w:color w:val="333333"/>
                                  <w:w w:val="105"/>
                                  <w:sz w:val="17"/>
                                </w:rPr>
                                <w:t>);</w:t>
                              </w:r>
                            </w:p>
                            <w:p>
                              <w:pPr>
                                <w:spacing w:before="0" w:line="197"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inline>
            </w:drawing>
          </mc:Choice>
          <mc:Fallback>
            <w:pict>
              <v:group id="_x0000_s1026" o:spid="_x0000_s1026" o:spt="203" style="height:159.85pt;width:490pt;" coordsize="9800,3197" o:gfxdata="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">
                <o:lock v:ext="edit" aspectratio="f"/>
                <v:shape id="_x0000_s1026" o:spid="_x0000_s1026" o:spt="100" style="position:absolute;left:7;top:7;height:3182;width:9785;" fillcolor="#F8F8F8" filled="t" stroked="f" coordsize="9785,3182" o:gfxdata="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7jSx7sAAADc&#10;AAAADwAAAAAAAAABACAAAAAiAAAAZHJzL2Rvd25yZXYueG1sUEsBAhQAFAAAAAgAh07iQDMvBZ47&#10;AAAAOQAAABAAAAAAAAAAAQAgAAAACgEAAGRycy9zaGFwZXhtbC54bWxQSwUGAAAAAAYABgBbAQAA&#10;tAMAAAAA&#10;" path="m9746,3182l37,3182,21,3179,9,3172,2,3161,0,3144,0,38,2,22,9,10,21,3,37,0,9746,0,9763,3,9774,10,9781,22,9784,38,9784,3144,9781,3161,9774,3172,9763,3179,9746,3182xe">
                  <v:fill on="t" focussize="0,0"/>
                  <v:stroke on="f"/>
                  <v:imagedata o:title=""/>
                  <o:lock v:ext="edit" aspectratio="f"/>
                </v:shape>
                <v:shape id="_x0000_s1026" o:spid="_x0000_s1026" o:spt="100" style="position:absolute;left:7;top:7;height:3182;width:9785;" filled="f" stroked="t" coordsize="9785,3182" o:gfxdata="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0vrrsAAADc&#10;AAAADwAAAAAAAAABACAAAAAiAAAAZHJzL2Rvd25yZXYueG1sUEsBAhQAFAAAAAgAh07iQDMvBZ47&#10;AAAAOQAAABAAAAAAAAAAAQAgAAAACgEAAGRycy9zaGFwZXhtbC54bWxQSwUGAAAAAAYABgBbAQAA&#10;tAMAAAAA&#10;" path="m0,3143l0,37,2,21,9,9,21,2,37,0,9746,0,9763,2,9774,9,9781,21,9784,37,9784,3143,9781,3160,9774,3171,9763,3178,9746,3181,37,3181,21,3178,9,3171,2,3160,0,3143xe">
                  <v:fill on="f" focussize="0,0"/>
                  <v:stroke weight="0.750314960629921pt" color="#DDDDDD" joinstyle="round"/>
                  <v:imagedata o:title=""/>
                  <o:lock v:ext="edit" aspectratio="f"/>
                </v:shape>
                <v:shape id="_x0000_s1026" o:spid="_x0000_s1026" o:spt="202" type="#_x0000_t202" style="position:absolute;left:0;top:0;height:3197;width:9800;" filled="f" stroked="f" coordsize="21600,21600" o:gfxdata="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HBl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58" w:line="326" w:lineRule="auto"/>
                          <w:ind w:left="633" w:right="6268" w:hanging="386"/>
                          <w:jc w:val="left"/>
                          <w:rPr>
                            <w:rFonts w:ascii="Consolas"/>
                            <w:sz w:val="17"/>
                          </w:rPr>
                        </w:pPr>
                        <w:r>
                          <w:rPr>
                            <w:rFonts w:ascii="Consolas"/>
                            <w:color w:val="770087"/>
                            <w:w w:val="105"/>
                            <w:sz w:val="17"/>
                          </w:rPr>
                          <w:t xml:space="preserve">public class </w:t>
                        </w:r>
                        <w:r>
                          <w:rPr>
                            <w:rFonts w:ascii="Consolas"/>
                            <w:color w:val="0000FF"/>
                            <w:w w:val="105"/>
                            <w:sz w:val="17"/>
                          </w:rPr>
                          <w:t xml:space="preserve">Woman </w:t>
                        </w:r>
                        <w:r>
                          <w:rPr>
                            <w:rFonts w:ascii="Consolas"/>
                            <w:color w:val="770087"/>
                            <w:w w:val="105"/>
                            <w:sz w:val="17"/>
                          </w:rPr>
                          <w:t xml:space="preserve">extends </w:t>
                        </w:r>
                        <w:r>
                          <w:rPr>
                            <w:rFonts w:ascii="Consolas"/>
                            <w:w w:val="105"/>
                            <w:sz w:val="17"/>
                          </w:rPr>
                          <w:t>Human</w:t>
                        </w:r>
                        <w:r>
                          <w:rPr>
                            <w:rFonts w:ascii="Consolas"/>
                            <w:spacing w:val="-58"/>
                            <w:w w:val="105"/>
                            <w:sz w:val="17"/>
                          </w:rPr>
                          <w:t xml:space="preserve"> </w:t>
                        </w:r>
                        <w:r>
                          <w:rPr>
                            <w:rFonts w:ascii="Consolas"/>
                            <w:color w:val="333333"/>
                            <w:spacing w:val="-14"/>
                            <w:w w:val="105"/>
                            <w:sz w:val="17"/>
                          </w:rPr>
                          <w:t xml:space="preserve">{ </w:t>
                        </w:r>
                        <w:r>
                          <w:rPr>
                            <w:rFonts w:ascii="Consolas"/>
                            <w:color w:val="545454"/>
                            <w:w w:val="105"/>
                            <w:sz w:val="17"/>
                          </w:rPr>
                          <w:t>@Override</w:t>
                        </w:r>
                      </w:p>
                      <w:p>
                        <w:pPr>
                          <w:spacing w:before="0" w:line="326" w:lineRule="auto"/>
                          <w:ind w:left="1036" w:right="5686" w:hanging="404"/>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sayHello</w:t>
                        </w:r>
                        <w:r>
                          <w:rPr>
                            <w:rFonts w:ascii="Consolas"/>
                            <w:color w:val="333333"/>
                            <w:w w:val="105"/>
                            <w:sz w:val="17"/>
                          </w:rPr>
                          <w:t xml:space="preserve">() { </w:t>
                        </w:r>
                        <w:r>
                          <w:rPr>
                            <w:rFonts w:ascii="Consolas"/>
                            <w:sz w:val="17"/>
                          </w:rPr>
                          <w:t>method</w:t>
                        </w:r>
                        <w:r>
                          <w:rPr>
                            <w:rFonts w:ascii="Consolas"/>
                            <w:color w:val="333333"/>
                            <w:sz w:val="17"/>
                          </w:rPr>
                          <w:t>(</w:t>
                        </w:r>
                        <w:r>
                          <w:rPr>
                            <w:rFonts w:ascii="Consolas"/>
                            <w:color w:val="770087"/>
                            <w:sz w:val="17"/>
                          </w:rPr>
                          <w:t>super</w:t>
                        </w:r>
                        <w:r>
                          <w:rPr>
                            <w:rFonts w:ascii="Consolas"/>
                            <w:color w:val="333333"/>
                            <w:sz w:val="17"/>
                          </w:rPr>
                          <w:t>::</w:t>
                        </w:r>
                        <w:r>
                          <w:rPr>
                            <w:rFonts w:ascii="Consolas"/>
                            <w:sz w:val="17"/>
                          </w:rPr>
                          <w:t>sayHello</w:t>
                        </w:r>
                        <w:r>
                          <w:rPr>
                            <w:rFonts w:ascii="Consolas"/>
                            <w:color w:val="333333"/>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8" w:line="240" w:lineRule="auto"/>
                          <w:rPr>
                            <w:sz w:val="18"/>
                          </w:rPr>
                        </w:pPr>
                      </w:p>
                      <w:p>
                        <w:pPr>
                          <w:spacing w:before="1" w:line="326" w:lineRule="auto"/>
                          <w:ind w:left="1019" w:right="5259" w:hanging="387"/>
                          <w:jc w:val="left"/>
                          <w:rPr>
                            <w:rFonts w:ascii="Consolas"/>
                            <w:sz w:val="17"/>
                          </w:rPr>
                        </w:pPr>
                        <w:r>
                          <w:rPr>
                            <w:rFonts w:ascii="Consolas"/>
                            <w:color w:val="770087"/>
                            <w:w w:val="105"/>
                            <w:sz w:val="17"/>
                          </w:rPr>
                          <w:t xml:space="preserve">private </w:t>
                        </w:r>
                        <w:r>
                          <w:rPr>
                            <w:rFonts w:ascii="Consolas"/>
                            <w:color w:val="008754"/>
                            <w:w w:val="105"/>
                            <w:sz w:val="17"/>
                          </w:rPr>
                          <w:t xml:space="preserve">void </w:t>
                        </w:r>
                        <w:r>
                          <w:rPr>
                            <w:rFonts w:ascii="Consolas"/>
                            <w:w w:val="105"/>
                            <w:sz w:val="17"/>
                          </w:rPr>
                          <w:t>method</w:t>
                        </w:r>
                        <w:r>
                          <w:rPr>
                            <w:rFonts w:ascii="Consolas"/>
                            <w:color w:val="333333"/>
                            <w:w w:val="105"/>
                            <w:sz w:val="17"/>
                          </w:rPr>
                          <w:t>(</w:t>
                        </w:r>
                        <w:r>
                          <w:rPr>
                            <w:rFonts w:ascii="Consolas"/>
                            <w:w w:val="105"/>
                            <w:sz w:val="17"/>
                          </w:rPr>
                          <w:t>Greetable lambda</w:t>
                        </w:r>
                        <w:r>
                          <w:rPr>
                            <w:rFonts w:ascii="Consolas"/>
                            <w:color w:val="333333"/>
                            <w:w w:val="105"/>
                            <w:sz w:val="17"/>
                          </w:rPr>
                          <w:t xml:space="preserve">) { </w:t>
                        </w:r>
                        <w:r>
                          <w:rPr>
                            <w:rFonts w:ascii="Consolas"/>
                            <w:w w:val="105"/>
                            <w:sz w:val="17"/>
                          </w:rPr>
                          <w:t>lambda</w:t>
                        </w:r>
                        <w:r>
                          <w:rPr>
                            <w:rFonts w:ascii="Consolas"/>
                            <w:color w:val="333333"/>
                            <w:w w:val="105"/>
                            <w:sz w:val="17"/>
                          </w:rPr>
                          <w:t>.</w:t>
                        </w:r>
                        <w:r>
                          <w:rPr>
                            <w:rFonts w:ascii="Consolas"/>
                            <w:w w:val="105"/>
                            <w:sz w:val="17"/>
                          </w:rPr>
                          <w:t>greet</w:t>
                        </w:r>
                        <w:r>
                          <w:rPr>
                            <w:rFonts w:ascii="Consolas"/>
                            <w:color w:val="333333"/>
                            <w:w w:val="105"/>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color w:val="AA1111"/>
                            <w:w w:val="105"/>
                            <w:sz w:val="17"/>
                          </w:rPr>
                          <w:t>"I'm a woman!"</w:t>
                        </w:r>
                        <w:r>
                          <w:rPr>
                            <w:rFonts w:ascii="Consolas"/>
                            <w:color w:val="333333"/>
                            <w:w w:val="105"/>
                            <w:sz w:val="17"/>
                          </w:rPr>
                          <w:t>);</w:t>
                        </w:r>
                      </w:p>
                      <w:p>
                        <w:pPr>
                          <w:spacing w:before="0" w:line="197"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none"/>
                <w10:anchorlock/>
              </v:group>
            </w:pict>
          </mc:Fallback>
        </mc:AlternateContent>
      </w:r>
    </w:p>
    <w:p>
      <w:pPr>
        <w:pStyle w:val="5"/>
        <w:spacing w:before="17"/>
        <w:ind w:left="0"/>
        <w:rPr>
          <w:sz w:val="5"/>
        </w:rPr>
      </w:pPr>
    </w:p>
    <w:p>
      <w:pPr>
        <w:pStyle w:val="5"/>
        <w:spacing w:before="56"/>
      </w:pPr>
      <w:r>
        <w:rPr>
          <w:color w:val="333333"/>
          <w:w w:val="105"/>
        </w:rPr>
        <w:t>在这个例子中，下面两种写法是等效的：</w:t>
      </w:r>
    </w:p>
    <w:p>
      <w:pPr>
        <w:spacing w:before="115" w:line="325" w:lineRule="exact"/>
        <w:ind w:left="557" w:right="0" w:firstLine="0"/>
        <w:jc w:val="left"/>
        <w:rPr>
          <w:rFonts w:ascii="Consolas" w:eastAsia="Consolas"/>
          <w:sz w:val="17"/>
        </w:rPr>
      </w:pPr>
      <w:r>
        <mc:AlternateContent>
          <mc:Choice Requires="wps">
            <w:drawing>
              <wp:anchor distT="0" distB="0" distL="114300" distR="114300" simplePos="0" relativeHeight="251907072" behindDoc="0" locked="0" layoutInCell="1" allowOverlap="1">
                <wp:simplePos x="0" y="0"/>
                <wp:positionH relativeFrom="page">
                  <wp:posOffset>800100</wp:posOffset>
                </wp:positionH>
                <wp:positionV relativeFrom="paragraph">
                  <wp:posOffset>165100</wp:posOffset>
                </wp:positionV>
                <wp:extent cx="48260" cy="48260"/>
                <wp:effectExtent l="0" t="0" r="8890" b="8890"/>
                <wp:wrapNone/>
                <wp:docPr id="725" name="任意多边形 725"/>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13pt;height:3.8pt;width:3.8pt;mso-position-horizontal-relative:page;z-index:251907072;mso-width-relative:page;mso-height-relative:page;" fillcolor="#333333" filled="t" stroked="f" coordsize="76,76" o:gfxdata="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i4R5/dMAAAAJAQAADwAAAAAAAAABACAAAAAiAAAAZHJz&#10;L2Rvd25yZXYueG1sUEsBAhQAFAAAAAgAh07iQGi03yFCAgAA7gUAAA4AAAAAAAAAAQAgAAAAIgEA&#10;AGRycy9lMm9Eb2MueG1sUEsFBgAAAAAGAAYAWQEAANYFAAAAAA==&#10;" path="m37,75l21,72,9,65,2,54,0,37,2,21,9,9,21,2,37,0,53,2,65,9,72,21,75,37,72,54,65,65,53,72,37,75xe">
                <v:fill on="t" focussize="0,0"/>
                <v:stroke on="f"/>
                <v:imagedata o:title=""/>
                <o:lock v:ext="edit" aspectratio="f"/>
              </v:shape>
            </w:pict>
          </mc:Fallback>
        </mc:AlternateContent>
      </w:r>
      <w:r>
        <mc:AlternateContent>
          <mc:Choice Requires="wpg">
            <w:drawing>
              <wp:anchor distT="0" distB="0" distL="114300" distR="114300" simplePos="0" relativeHeight="249761792" behindDoc="1" locked="0" layoutInCell="1" allowOverlap="1">
                <wp:simplePos x="0" y="0"/>
                <wp:positionH relativeFrom="page">
                  <wp:posOffset>1572260</wp:posOffset>
                </wp:positionH>
                <wp:positionV relativeFrom="paragraph">
                  <wp:posOffset>98425</wp:posOffset>
                </wp:positionV>
                <wp:extent cx="1763395" cy="362585"/>
                <wp:effectExtent l="635" t="635" r="7620" b="17780"/>
                <wp:wrapNone/>
                <wp:docPr id="449" name="组合 449"/>
                <wp:cNvGraphicFramePr/>
                <a:graphic xmlns:a="http://schemas.openxmlformats.org/drawingml/2006/main">
                  <a:graphicData uri="http://schemas.microsoft.com/office/word/2010/wordprocessingGroup">
                    <wpg:wgp>
                      <wpg:cNvGrpSpPr/>
                      <wpg:grpSpPr>
                        <a:xfrm>
                          <a:off x="0" y="0"/>
                          <a:ext cx="1763395" cy="362585"/>
                          <a:chOff x="2476" y="156"/>
                          <a:chExt cx="2777" cy="571"/>
                        </a:xfrm>
                      </wpg:grpSpPr>
                      <wps:wsp>
                        <wps:cNvPr id="445" name="任意多边形 445"/>
                        <wps:cNvSpPr/>
                        <wps:spPr>
                          <a:xfrm>
                            <a:off x="3016" y="155"/>
                            <a:ext cx="2236" cy="271"/>
                          </a:xfrm>
                          <a:custGeom>
                            <a:avLst/>
                            <a:gdLst/>
                            <a:ahLst/>
                            <a:cxnLst/>
                            <a:pathLst>
                              <a:path w="2236" h="271">
                                <a:moveTo>
                                  <a:pt x="2191" y="270"/>
                                </a:moveTo>
                                <a:lnTo>
                                  <a:pt x="45" y="270"/>
                                </a:lnTo>
                                <a:lnTo>
                                  <a:pt x="26" y="267"/>
                                </a:lnTo>
                                <a:lnTo>
                                  <a:pt x="12" y="259"/>
                                </a:lnTo>
                                <a:lnTo>
                                  <a:pt x="3" y="244"/>
                                </a:lnTo>
                                <a:lnTo>
                                  <a:pt x="0" y="225"/>
                                </a:lnTo>
                                <a:lnTo>
                                  <a:pt x="0" y="45"/>
                                </a:lnTo>
                                <a:lnTo>
                                  <a:pt x="3" y="25"/>
                                </a:lnTo>
                                <a:lnTo>
                                  <a:pt x="12" y="11"/>
                                </a:lnTo>
                                <a:lnTo>
                                  <a:pt x="26" y="2"/>
                                </a:lnTo>
                                <a:lnTo>
                                  <a:pt x="45" y="0"/>
                                </a:lnTo>
                                <a:lnTo>
                                  <a:pt x="2191" y="0"/>
                                </a:lnTo>
                                <a:lnTo>
                                  <a:pt x="2211" y="2"/>
                                </a:lnTo>
                                <a:lnTo>
                                  <a:pt x="2225" y="11"/>
                                </a:lnTo>
                                <a:lnTo>
                                  <a:pt x="2233" y="25"/>
                                </a:lnTo>
                                <a:lnTo>
                                  <a:pt x="2236" y="45"/>
                                </a:lnTo>
                                <a:lnTo>
                                  <a:pt x="2236" y="225"/>
                                </a:lnTo>
                                <a:lnTo>
                                  <a:pt x="2233" y="244"/>
                                </a:lnTo>
                                <a:lnTo>
                                  <a:pt x="2225" y="259"/>
                                </a:lnTo>
                                <a:lnTo>
                                  <a:pt x="2211" y="267"/>
                                </a:lnTo>
                                <a:lnTo>
                                  <a:pt x="2191" y="270"/>
                                </a:lnTo>
                                <a:close/>
                              </a:path>
                            </a:pathLst>
                          </a:custGeom>
                          <a:solidFill>
                            <a:srgbClr val="F8F8F8"/>
                          </a:solidFill>
                          <a:ln>
                            <a:noFill/>
                          </a:ln>
                        </wps:spPr>
                        <wps:bodyPr upright="1"/>
                      </wps:wsp>
                      <wps:wsp>
                        <wps:cNvPr id="446" name="任意多边形 446"/>
                        <wps:cNvSpPr/>
                        <wps:spPr>
                          <a:xfrm>
                            <a:off x="3023" y="163"/>
                            <a:ext cx="2221" cy="256"/>
                          </a:xfrm>
                          <a:custGeom>
                            <a:avLst/>
                            <a:gdLst/>
                            <a:ahLst/>
                            <a:cxnLst/>
                            <a:pathLst>
                              <a:path w="2221" h="256">
                                <a:moveTo>
                                  <a:pt x="0" y="218"/>
                                </a:moveTo>
                                <a:lnTo>
                                  <a:pt x="0" y="38"/>
                                </a:lnTo>
                                <a:lnTo>
                                  <a:pt x="2" y="21"/>
                                </a:lnTo>
                                <a:lnTo>
                                  <a:pt x="9" y="10"/>
                                </a:lnTo>
                                <a:lnTo>
                                  <a:pt x="21" y="3"/>
                                </a:lnTo>
                                <a:lnTo>
                                  <a:pt x="37" y="0"/>
                                </a:lnTo>
                                <a:lnTo>
                                  <a:pt x="2183" y="0"/>
                                </a:lnTo>
                                <a:lnTo>
                                  <a:pt x="2200" y="3"/>
                                </a:lnTo>
                                <a:lnTo>
                                  <a:pt x="2211" y="10"/>
                                </a:lnTo>
                                <a:lnTo>
                                  <a:pt x="2218" y="21"/>
                                </a:lnTo>
                                <a:lnTo>
                                  <a:pt x="2221" y="38"/>
                                </a:lnTo>
                                <a:lnTo>
                                  <a:pt x="2221" y="218"/>
                                </a:lnTo>
                                <a:lnTo>
                                  <a:pt x="2218" y="234"/>
                                </a:lnTo>
                                <a:lnTo>
                                  <a:pt x="2211" y="246"/>
                                </a:lnTo>
                                <a:lnTo>
                                  <a:pt x="2200" y="253"/>
                                </a:lnTo>
                                <a:lnTo>
                                  <a:pt x="218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447" name="任意多边形 447"/>
                        <wps:cNvSpPr/>
                        <wps:spPr>
                          <a:xfrm>
                            <a:off x="2476" y="455"/>
                            <a:ext cx="1591" cy="271"/>
                          </a:xfrm>
                          <a:custGeom>
                            <a:avLst/>
                            <a:gdLst/>
                            <a:ahLst/>
                            <a:cxnLst/>
                            <a:pathLst>
                              <a:path w="1591" h="271">
                                <a:moveTo>
                                  <a:pt x="1546" y="270"/>
                                </a:moveTo>
                                <a:lnTo>
                                  <a:pt x="45" y="270"/>
                                </a:lnTo>
                                <a:lnTo>
                                  <a:pt x="25" y="267"/>
                                </a:lnTo>
                                <a:lnTo>
                                  <a:pt x="11" y="259"/>
                                </a:lnTo>
                                <a:lnTo>
                                  <a:pt x="3" y="245"/>
                                </a:lnTo>
                                <a:lnTo>
                                  <a:pt x="0" y="225"/>
                                </a:lnTo>
                                <a:lnTo>
                                  <a:pt x="0" y="45"/>
                                </a:lnTo>
                                <a:lnTo>
                                  <a:pt x="3" y="25"/>
                                </a:lnTo>
                                <a:lnTo>
                                  <a:pt x="11" y="11"/>
                                </a:lnTo>
                                <a:lnTo>
                                  <a:pt x="25" y="3"/>
                                </a:lnTo>
                                <a:lnTo>
                                  <a:pt x="45" y="0"/>
                                </a:lnTo>
                                <a:lnTo>
                                  <a:pt x="1546" y="0"/>
                                </a:lnTo>
                                <a:lnTo>
                                  <a:pt x="1565" y="3"/>
                                </a:lnTo>
                                <a:lnTo>
                                  <a:pt x="1579" y="11"/>
                                </a:lnTo>
                                <a:lnTo>
                                  <a:pt x="1588" y="25"/>
                                </a:lnTo>
                                <a:lnTo>
                                  <a:pt x="1591" y="45"/>
                                </a:lnTo>
                                <a:lnTo>
                                  <a:pt x="1591" y="225"/>
                                </a:lnTo>
                                <a:lnTo>
                                  <a:pt x="1588" y="245"/>
                                </a:lnTo>
                                <a:lnTo>
                                  <a:pt x="1579" y="259"/>
                                </a:lnTo>
                                <a:lnTo>
                                  <a:pt x="1565" y="267"/>
                                </a:lnTo>
                                <a:lnTo>
                                  <a:pt x="1546" y="270"/>
                                </a:lnTo>
                                <a:close/>
                              </a:path>
                            </a:pathLst>
                          </a:custGeom>
                          <a:solidFill>
                            <a:srgbClr val="F8F8F8"/>
                          </a:solidFill>
                          <a:ln>
                            <a:noFill/>
                          </a:ln>
                        </wps:spPr>
                        <wps:bodyPr upright="1"/>
                      </wps:wsp>
                      <wps:wsp>
                        <wps:cNvPr id="448" name="任意多边形 448"/>
                        <wps:cNvSpPr/>
                        <wps:spPr>
                          <a:xfrm>
                            <a:off x="2483" y="463"/>
                            <a:ext cx="1576" cy="256"/>
                          </a:xfrm>
                          <a:custGeom>
                            <a:avLst/>
                            <a:gdLst/>
                            <a:ahLst/>
                            <a:cxnLst/>
                            <a:pathLst>
                              <a:path w="1576" h="256">
                                <a:moveTo>
                                  <a:pt x="0" y="218"/>
                                </a:moveTo>
                                <a:lnTo>
                                  <a:pt x="0" y="38"/>
                                </a:lnTo>
                                <a:lnTo>
                                  <a:pt x="2" y="21"/>
                                </a:lnTo>
                                <a:lnTo>
                                  <a:pt x="9" y="10"/>
                                </a:lnTo>
                                <a:lnTo>
                                  <a:pt x="21" y="3"/>
                                </a:lnTo>
                                <a:lnTo>
                                  <a:pt x="37" y="0"/>
                                </a:lnTo>
                                <a:lnTo>
                                  <a:pt x="1538" y="0"/>
                                </a:lnTo>
                                <a:lnTo>
                                  <a:pt x="1554" y="3"/>
                                </a:lnTo>
                                <a:lnTo>
                                  <a:pt x="1566" y="10"/>
                                </a:lnTo>
                                <a:lnTo>
                                  <a:pt x="1573" y="21"/>
                                </a:lnTo>
                                <a:lnTo>
                                  <a:pt x="1575" y="38"/>
                                </a:lnTo>
                                <a:lnTo>
                                  <a:pt x="1575" y="218"/>
                                </a:lnTo>
                                <a:lnTo>
                                  <a:pt x="1573" y="234"/>
                                </a:lnTo>
                                <a:lnTo>
                                  <a:pt x="1566" y="246"/>
                                </a:lnTo>
                                <a:lnTo>
                                  <a:pt x="1554" y="253"/>
                                </a:lnTo>
                                <a:lnTo>
                                  <a:pt x="153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23.8pt;margin-top:7.75pt;height:28.55pt;width:138.85pt;mso-position-horizontal-relative:page;z-index:-253554688;mso-width-relative:page;mso-height-relative:page;" coordorigin="2476,156" coordsize="2777,571" o:gfxdata="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">
                <o:lock v:ext="edit" aspectratio="f"/>
                <v:shape id="_x0000_s1026" o:spid="_x0000_s1026" o:spt="100" style="position:absolute;left:3016;top:155;height:271;width:2236;" fillcolor="#F8F8F8" filled="t" stroked="f" coordsize="2236,271" o:gfxdata="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Thy6/&#10;AAAA3AAAAA8AAAAAAAAAAQAgAAAAIgAAAGRycy9kb3ducmV2LnhtbFBLAQIUABQAAAAIAIdO4kAz&#10;LwWeOwAAADkAAAAQAAAAAAAAAAEAIAAAAA4BAABkcnMvc2hhcGV4bWwueG1sUEsFBgAAAAAGAAYA&#10;WwEAALgDAAAAAA==&#10;" path="m2191,270l45,270,26,267,12,259,3,244,0,225,0,45,3,25,12,11,26,2,45,0,2191,0,2211,2,2225,11,2233,25,2236,45,2236,225,2233,244,2225,259,2211,267,2191,270xe">
                  <v:fill on="t" focussize="0,0"/>
                  <v:stroke on="f"/>
                  <v:imagedata o:title=""/>
                  <o:lock v:ext="edit" aspectratio="f"/>
                </v:shape>
                <v:shape id="_x0000_s1026" o:spid="_x0000_s1026" o:spt="100" style="position:absolute;left:3023;top:163;height:256;width:2221;" filled="f" stroked="t" coordsize="2221,256" o:gfxdata="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x5G8AAAA&#10;3AAAAA8AAAAAAAAAAQAgAAAAIgAAAGRycy9kb3ducmV2LnhtbFBLAQIUABQAAAAIAIdO4kAzLwWe&#10;OwAAADkAAAAQAAAAAAAAAAEAIAAAAAsBAABkcnMvc2hhcGV4bWwueG1sUEsFBgAAAAAGAAYAWwEA&#10;ALUDAAAAAA==&#10;" path="m0,218l0,38,2,21,9,10,21,3,37,0,2183,0,2200,3,2211,10,2218,21,2221,38,2221,218,2218,234,2211,246,2200,253,2183,255,37,255,21,253,9,246,2,234,0,218xe">
                  <v:fill on="f" focussize="0,0"/>
                  <v:stroke weight="0.750314960629921pt" color="#DDDDDD" joinstyle="round"/>
                  <v:imagedata o:title=""/>
                  <o:lock v:ext="edit" aspectratio="f"/>
                </v:shape>
                <v:shape id="_x0000_s1026" o:spid="_x0000_s1026" o:spt="100" style="position:absolute;left:2476;top:455;height:271;width:1591;" fillcolor="#F8F8F8" filled="t" stroked="f" coordsize="1591,271" o:gfxdata="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QmyC&#10;wAAAANwAAAAPAAAAAAAAAAEAIAAAACIAAABkcnMvZG93bnJldi54bWxQSwECFAAUAAAACACHTuJA&#10;My8FnjsAAAA5AAAAEAAAAAAAAAABACAAAAAPAQAAZHJzL3NoYXBleG1sLnhtbFBLBQYAAAAABgAG&#10;AFsBAAC5AwAAAAA=&#10;" path="m1546,270l45,270,25,267,11,259,3,245,0,225,0,45,3,25,11,11,25,3,45,0,1546,0,1565,3,1579,11,1588,25,1591,45,1591,225,1588,245,1579,259,1565,267,1546,270xe">
                  <v:fill on="t" focussize="0,0"/>
                  <v:stroke on="f"/>
                  <v:imagedata o:title=""/>
                  <o:lock v:ext="edit" aspectratio="f"/>
                </v:shape>
                <v:shape id="_x0000_s1026" o:spid="_x0000_s1026" o:spt="100" style="position:absolute;left:2483;top:463;height:256;width:1576;" filled="f" stroked="t" coordsize="1576,256" o:gfxdata="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s29UvQAA&#10;ANwAAAAPAAAAAAAAAAEAIAAAACIAAABkcnMvZG93bnJldi54bWxQSwECFAAUAAAACACHTuJAMy8F&#10;njsAAAA5AAAAEAAAAAAAAAABACAAAAAMAQAAZHJzL3NoYXBleG1sLnhtbFBLBQYAAAAABgAGAFsB&#10;AAC2AwAAAAA=&#10;" path="m0,218l0,38,2,21,9,10,21,3,37,0,1538,0,1554,3,1566,10,1573,21,1575,38,1575,218,1573,234,1566,246,1554,253,1538,255,37,255,21,253,9,246,2,234,0,218xe">
                  <v:fill on="f" focussize="0,0"/>
                  <v:stroke weight="0.750314960629921pt" color="#DDDDDD" joinstyle="round"/>
                  <v:imagedata o:title=""/>
                  <o:lock v:ext="edit" aspectratio="f"/>
                </v:shape>
              </v:group>
            </w:pict>
          </mc:Fallback>
        </mc:AlternateContent>
      </w:r>
      <w:r>
        <w:rPr>
          <w:rFonts w:ascii="Open Sans" w:eastAsia="Open Sans"/>
          <w:color w:val="333333"/>
          <w:w w:val="105"/>
          <w:sz w:val="19"/>
        </w:rPr>
        <w:t>Lambda</w:t>
      </w:r>
      <w:r>
        <w:rPr>
          <w:color w:val="333333"/>
          <w:w w:val="105"/>
          <w:sz w:val="19"/>
        </w:rPr>
        <w:t xml:space="preserve">表达式： </w:t>
      </w:r>
      <w:r>
        <w:rPr>
          <w:rFonts w:ascii="Consolas" w:eastAsia="Consolas"/>
          <w:color w:val="333333"/>
          <w:w w:val="105"/>
          <w:sz w:val="17"/>
        </w:rPr>
        <w:t xml:space="preserve">() </w:t>
      </w:r>
      <w:r>
        <w:rPr>
          <w:rFonts w:ascii="Open Sans" w:eastAsia="Open Sans"/>
          <w:color w:val="333333"/>
          <w:w w:val="105"/>
          <w:sz w:val="17"/>
        </w:rPr>
        <w:t>-</w:t>
      </w:r>
      <w:r>
        <w:rPr>
          <w:rFonts w:ascii="Consolas" w:eastAsia="Consolas"/>
          <w:color w:val="333333"/>
          <w:w w:val="105"/>
          <w:sz w:val="17"/>
        </w:rPr>
        <w:t>&gt; super.sayHello()</w:t>
      </w:r>
    </w:p>
    <w:p>
      <w:pPr>
        <w:spacing w:before="0" w:line="325" w:lineRule="exact"/>
        <w:ind w:left="557" w:right="0" w:firstLine="0"/>
        <w:jc w:val="left"/>
        <w:rPr>
          <w:rFonts w:ascii="Consolas" w:eastAsia="Consolas"/>
          <w:sz w:val="17"/>
        </w:rPr>
      </w:pPr>
      <w:r>
        <mc:AlternateContent>
          <mc:Choice Requires="wps">
            <w:drawing>
              <wp:anchor distT="0" distB="0" distL="114300" distR="114300" simplePos="0" relativeHeight="251909120" behindDoc="0" locked="0" layoutInCell="1" allowOverlap="1">
                <wp:simplePos x="0" y="0"/>
                <wp:positionH relativeFrom="page">
                  <wp:posOffset>800100</wp:posOffset>
                </wp:positionH>
                <wp:positionV relativeFrom="paragraph">
                  <wp:posOffset>76200</wp:posOffset>
                </wp:positionV>
                <wp:extent cx="48260" cy="48260"/>
                <wp:effectExtent l="0" t="0" r="8890" b="8890"/>
                <wp:wrapNone/>
                <wp:docPr id="726" name="任意多边形 726"/>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6pt;height:3.8pt;width:3.8pt;mso-position-horizontal-relative:page;z-index:251909120;mso-width-relative:page;mso-height-relative:page;" fillcolor="#333333" filled="t" stroked="f" coordsize="76,76" o:gfxdata="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BzE23TAAAACQEAAA8AAAAAAAAAAQAgAAAA&#10;IgAAAGRycy9kb3ducmV2LnhtbFBLAQIUABQAAAAIAIdO4kCo9tHQSQIAAO4FAAAOAAAAAAAAAAEA&#10;IAAAACIBAABkcnMvZTJvRG9jLnhtbFBLBQYAAAAABgAGAFkBAADdBQAAAAA=&#10;" path="m37,75l21,72,9,65,2,54,0,37,2,21,9,9,21,2,37,0,53,2,65,9,72,21,75,37,72,54,65,65,53,72,37,75xe">
                <v:fill on="t" focussize="0,0"/>
                <v:stroke on="f"/>
                <v:imagedata o:title=""/>
                <o:lock v:ext="edit" aspectratio="f"/>
              </v:shape>
            </w:pict>
          </mc:Fallback>
        </mc:AlternateContent>
      </w:r>
      <w:r>
        <w:rPr>
          <w:color w:val="333333"/>
          <w:w w:val="105"/>
          <w:sz w:val="19"/>
        </w:rPr>
        <w:t xml:space="preserve">方法引用： </w:t>
      </w:r>
      <w:r>
        <w:rPr>
          <w:rFonts w:ascii="Consolas" w:eastAsia="Consolas"/>
          <w:color w:val="333333"/>
          <w:w w:val="105"/>
          <w:sz w:val="17"/>
        </w:rPr>
        <w:t>super::sayHello</w:t>
      </w:r>
    </w:p>
    <w:p>
      <w:pPr>
        <w:pStyle w:val="3"/>
        <w:numPr>
          <w:ilvl w:val="1"/>
          <w:numId w:val="3"/>
        </w:numPr>
        <w:tabs>
          <w:tab w:val="left" w:pos="878"/>
        </w:tabs>
        <w:spacing w:before="52" w:after="0" w:line="240" w:lineRule="auto"/>
        <w:ind w:left="877" w:right="0" w:hanging="771"/>
        <w:jc w:val="left"/>
      </w:pPr>
      <w:bookmarkStart w:id="57" w:name="3.10 通过this引用成员方法"/>
      <w:bookmarkEnd w:id="57"/>
      <w:bookmarkStart w:id="58" w:name="3.10 通过this引用成员方法"/>
      <w:bookmarkEnd w:id="58"/>
      <w:r>
        <w:rPr>
          <w:color w:val="333333"/>
        </w:rPr>
        <w:t>通过</w:t>
      </w:r>
      <w:r>
        <w:rPr>
          <w:rFonts w:ascii="Open Sans" w:eastAsia="Open Sans"/>
          <w:color w:val="333333"/>
        </w:rPr>
        <w:t>this</w:t>
      </w:r>
      <w:r>
        <w:rPr>
          <w:color w:val="333333"/>
        </w:rPr>
        <w:t>引用成员方法</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549" name="组合 549"/>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548" name="直接连接符 548"/>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FdKn3TAAAAAwEAAA8AAAAAAAAAAQAgAAAAIgAA&#10;AGRycy9kb3ducmV2LnhtbFBLAQIUABQAAAAIAIdO4kBWByu+RgIAAMEEAAAOAAAAAAAAAAEAIAAA&#10;ACIBAABkcnMvZTJvRG9jLnhtbFBLBQYAAAAABgAGAFkBAADaBQAAAAA=&#10;">
                <o:lock v:ext="edit" aspectratio="f"/>
                <v:line id="_x0000_s1026" o:spid="_x0000_s1026" o:spt="20" style="position:absolute;left:0;top:8;height:0;width:9799;" filled="f" stroked="t" coordsize="21600,21600" o:gfxdata="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qMrBK5AAAA3AAA&#10;AA8AAAAAAAAAAQAgAAAAIgAAAGRycy9kb3ducmV2LnhtbFBLAQIUABQAAAAIAIdO4kAzLwWeOwAA&#10;ADkAAAAQAAAAAAAAAAEAIAAAAAgBAABkcnMvc2hhcGV4bWwueG1sUEsFBgAAAAAGAAYAWwEAALID&#10;AAAAAA==&#10;">
                  <v:fill on="f" focussize="0,0"/>
                  <v:stroke weight="0.750314960629921pt" color="#EDEDED" joinstyle="round"/>
                  <v:imagedata o:title=""/>
                  <o:lock v:ext="edit" aspectratio="f"/>
                </v:line>
                <w10:wrap type="none"/>
                <w10:anchorlock/>
              </v:group>
            </w:pict>
          </mc:Fallback>
        </mc:AlternateContent>
      </w:r>
    </w:p>
    <w:p>
      <w:pPr>
        <w:pStyle w:val="5"/>
        <w:spacing w:before="187" w:line="206" w:lineRule="auto"/>
        <w:ind w:right="184"/>
      </w:pPr>
      <w:r>
        <w:rPr>
          <w:rFonts w:ascii="Open Sans" w:hAnsi="Open Sans" w:eastAsia="Open Sans"/>
          <w:color w:val="333333"/>
        </w:rPr>
        <w:t>this</w:t>
      </w:r>
      <w:r>
        <w:rPr>
          <w:color w:val="333333"/>
        </w:rPr>
        <w:t>代表当前对象，如果需要引用的方法就是当前类中的成员方法，那么可以使用</w:t>
      </w:r>
      <w:r>
        <w:rPr>
          <w:rFonts w:ascii="Open Sans" w:hAnsi="Open Sans" w:eastAsia="Open Sans"/>
          <w:color w:val="333333"/>
        </w:rPr>
        <w:t>“</w:t>
      </w:r>
      <w:r>
        <w:rPr>
          <w:rFonts w:ascii="Open Sans" w:hAnsi="Open Sans" w:eastAsia="Open Sans"/>
          <w:b/>
          <w:color w:val="333333"/>
        </w:rPr>
        <w:t>this::</w:t>
      </w:r>
      <w:r>
        <w:rPr>
          <w:b/>
          <w:color w:val="333333"/>
        </w:rPr>
        <w:t>成员方法</w:t>
      </w:r>
      <w:r>
        <w:rPr>
          <w:rFonts w:ascii="Open Sans" w:hAnsi="Open Sans" w:eastAsia="Open Sans"/>
          <w:color w:val="333333"/>
        </w:rPr>
        <w:t>”</w:t>
      </w:r>
      <w:r>
        <w:rPr>
          <w:color w:val="333333"/>
          <w:spacing w:val="-3"/>
        </w:rPr>
        <w:t xml:space="preserve">的格式来使用方    </w:t>
      </w:r>
      <w:r>
        <w:rPr>
          <w:color w:val="333333"/>
          <w:w w:val="105"/>
        </w:rPr>
        <w:t>法引用。首先是简单的函数式接口：</w:t>
      </w:r>
    </w:p>
    <w:p>
      <w:pPr>
        <w:pStyle w:val="5"/>
        <w:spacing w:before="8"/>
        <w:ind w:left="0"/>
        <w:rPr>
          <w:sz w:val="9"/>
        </w:rPr>
      </w:pPr>
      <w:r>
        <mc:AlternateContent>
          <mc:Choice Requires="wpg">
            <w:drawing>
              <wp:anchor distT="0" distB="0" distL="114300" distR="114300" simplePos="0" relativeHeight="251904000" behindDoc="1" locked="0" layoutInCell="1" allowOverlap="1">
                <wp:simplePos x="0" y="0"/>
                <wp:positionH relativeFrom="page">
                  <wp:posOffset>666750</wp:posOffset>
                </wp:positionH>
                <wp:positionV relativeFrom="paragraph">
                  <wp:posOffset>135255</wp:posOffset>
                </wp:positionV>
                <wp:extent cx="6223000" cy="838835"/>
                <wp:effectExtent l="635" t="635" r="5715" b="17780"/>
                <wp:wrapTopAndBottom/>
                <wp:docPr id="487" name="组合 487"/>
                <wp:cNvGraphicFramePr/>
                <a:graphic xmlns:a="http://schemas.openxmlformats.org/drawingml/2006/main">
                  <a:graphicData uri="http://schemas.microsoft.com/office/word/2010/wordprocessingGroup">
                    <wpg:wgp>
                      <wpg:cNvGrpSpPr/>
                      <wpg:grpSpPr>
                        <a:xfrm>
                          <a:off x="0" y="0"/>
                          <a:ext cx="6223000" cy="838835"/>
                          <a:chOff x="1050" y="214"/>
                          <a:chExt cx="9800" cy="1321"/>
                        </a:xfrm>
                      </wpg:grpSpPr>
                      <wps:wsp>
                        <wps:cNvPr id="484" name="任意多边形 484"/>
                        <wps:cNvSpPr/>
                        <wps:spPr>
                          <a:xfrm>
                            <a:off x="1057" y="221"/>
                            <a:ext cx="9785" cy="1306"/>
                          </a:xfrm>
                          <a:custGeom>
                            <a:avLst/>
                            <a:gdLst/>
                            <a:ahLst/>
                            <a:cxnLst/>
                            <a:pathLst>
                              <a:path w="9785" h="1306">
                                <a:moveTo>
                                  <a:pt x="9747" y="1306"/>
                                </a:moveTo>
                                <a:lnTo>
                                  <a:pt x="37" y="1306"/>
                                </a:lnTo>
                                <a:lnTo>
                                  <a:pt x="21" y="1304"/>
                                </a:lnTo>
                                <a:lnTo>
                                  <a:pt x="9" y="1296"/>
                                </a:lnTo>
                                <a:lnTo>
                                  <a:pt x="2" y="1285"/>
                                </a:lnTo>
                                <a:lnTo>
                                  <a:pt x="0" y="1268"/>
                                </a:lnTo>
                                <a:lnTo>
                                  <a:pt x="0" y="38"/>
                                </a:lnTo>
                                <a:lnTo>
                                  <a:pt x="2" y="21"/>
                                </a:lnTo>
                                <a:lnTo>
                                  <a:pt x="9" y="10"/>
                                </a:lnTo>
                                <a:lnTo>
                                  <a:pt x="21" y="3"/>
                                </a:lnTo>
                                <a:lnTo>
                                  <a:pt x="37" y="0"/>
                                </a:lnTo>
                                <a:lnTo>
                                  <a:pt x="9747" y="0"/>
                                </a:lnTo>
                                <a:lnTo>
                                  <a:pt x="9763" y="3"/>
                                </a:lnTo>
                                <a:lnTo>
                                  <a:pt x="9775" y="10"/>
                                </a:lnTo>
                                <a:lnTo>
                                  <a:pt x="9782" y="21"/>
                                </a:lnTo>
                                <a:lnTo>
                                  <a:pt x="9784" y="38"/>
                                </a:lnTo>
                                <a:lnTo>
                                  <a:pt x="9784" y="1268"/>
                                </a:lnTo>
                                <a:lnTo>
                                  <a:pt x="9782" y="1285"/>
                                </a:lnTo>
                                <a:lnTo>
                                  <a:pt x="9775" y="1296"/>
                                </a:lnTo>
                                <a:lnTo>
                                  <a:pt x="9763" y="1304"/>
                                </a:lnTo>
                                <a:lnTo>
                                  <a:pt x="9747" y="1306"/>
                                </a:lnTo>
                                <a:close/>
                              </a:path>
                            </a:pathLst>
                          </a:custGeom>
                          <a:solidFill>
                            <a:srgbClr val="F8F8F8"/>
                          </a:solidFill>
                          <a:ln>
                            <a:noFill/>
                          </a:ln>
                        </wps:spPr>
                        <wps:bodyPr upright="1"/>
                      </wps:wsp>
                      <wps:wsp>
                        <wps:cNvPr id="485" name="任意多边形 485"/>
                        <wps:cNvSpPr/>
                        <wps:spPr>
                          <a:xfrm>
                            <a:off x="1057" y="221"/>
                            <a:ext cx="9785" cy="1306"/>
                          </a:xfrm>
                          <a:custGeom>
                            <a:avLst/>
                            <a:gdLst/>
                            <a:ahLst/>
                            <a:cxnLst/>
                            <a:pathLst>
                              <a:path w="9785" h="1306">
                                <a:moveTo>
                                  <a:pt x="0" y="1268"/>
                                </a:moveTo>
                                <a:lnTo>
                                  <a:pt x="0" y="38"/>
                                </a:lnTo>
                                <a:lnTo>
                                  <a:pt x="2" y="21"/>
                                </a:lnTo>
                                <a:lnTo>
                                  <a:pt x="9" y="10"/>
                                </a:lnTo>
                                <a:lnTo>
                                  <a:pt x="21" y="3"/>
                                </a:lnTo>
                                <a:lnTo>
                                  <a:pt x="37" y="0"/>
                                </a:lnTo>
                                <a:lnTo>
                                  <a:pt x="9747" y="0"/>
                                </a:lnTo>
                                <a:lnTo>
                                  <a:pt x="9763" y="3"/>
                                </a:lnTo>
                                <a:lnTo>
                                  <a:pt x="9775" y="10"/>
                                </a:lnTo>
                                <a:lnTo>
                                  <a:pt x="9782" y="21"/>
                                </a:lnTo>
                                <a:lnTo>
                                  <a:pt x="9784" y="38"/>
                                </a:lnTo>
                                <a:lnTo>
                                  <a:pt x="9784" y="1268"/>
                                </a:lnTo>
                                <a:lnTo>
                                  <a:pt x="9782" y="1285"/>
                                </a:lnTo>
                                <a:lnTo>
                                  <a:pt x="9775" y="1296"/>
                                </a:lnTo>
                                <a:lnTo>
                                  <a:pt x="9763" y="1304"/>
                                </a:lnTo>
                                <a:lnTo>
                                  <a:pt x="9747" y="1306"/>
                                </a:lnTo>
                                <a:lnTo>
                                  <a:pt x="37" y="1306"/>
                                </a:lnTo>
                                <a:lnTo>
                                  <a:pt x="21" y="1304"/>
                                </a:lnTo>
                                <a:lnTo>
                                  <a:pt x="9" y="1296"/>
                                </a:lnTo>
                                <a:lnTo>
                                  <a:pt x="2" y="1285"/>
                                </a:lnTo>
                                <a:lnTo>
                                  <a:pt x="0" y="1268"/>
                                </a:lnTo>
                                <a:close/>
                              </a:path>
                            </a:pathLst>
                          </a:custGeom>
                          <a:noFill/>
                          <a:ln w="9529" cap="flat" cmpd="sng">
                            <a:solidFill>
                              <a:srgbClr val="DDDDDD"/>
                            </a:solidFill>
                            <a:prstDash val="solid"/>
                            <a:headEnd type="none" w="med" len="med"/>
                            <a:tailEnd type="none" w="med" len="med"/>
                          </a:ln>
                        </wps:spPr>
                        <wps:bodyPr upright="1"/>
                      </wps:wsp>
                      <wps:wsp>
                        <wps:cNvPr id="486" name="文本框 486"/>
                        <wps:cNvSpPr txBox="1"/>
                        <wps:spPr>
                          <a:xfrm>
                            <a:off x="1050" y="213"/>
                            <a:ext cx="9800" cy="1321"/>
                          </a:xfrm>
                          <a:prstGeom prst="rect">
                            <a:avLst/>
                          </a:prstGeom>
                          <a:noFill/>
                          <a:ln>
                            <a:noFill/>
                          </a:ln>
                        </wps:spPr>
                        <wps:txbx>
                          <w:txbxContent>
                            <w:p>
                              <w:pPr>
                                <w:spacing w:before="7" w:line="240" w:lineRule="auto"/>
                                <w:rPr>
                                  <w:sz w:val="9"/>
                                </w:rPr>
                              </w:pPr>
                            </w:p>
                            <w:p>
                              <w:pPr>
                                <w:spacing w:before="1" w:line="326" w:lineRule="auto"/>
                                <w:ind w:left="247" w:right="6944" w:firstLine="0"/>
                                <w:jc w:val="left"/>
                                <w:rPr>
                                  <w:rFonts w:ascii="Consolas"/>
                                  <w:sz w:val="17"/>
                                </w:rPr>
                              </w:pPr>
                              <w:r>
                                <w:rPr>
                                  <w:rFonts w:ascii="Consolas"/>
                                  <w:color w:val="545454"/>
                                  <w:w w:val="105"/>
                                  <w:sz w:val="17"/>
                                </w:rPr>
                                <w:t>@FunctionalInterface</w:t>
                              </w:r>
                              <w:r>
                                <w:rPr>
                                  <w:rFonts w:ascii="Consolas"/>
                                  <w:color w:val="770087"/>
                                  <w:w w:val="105"/>
                                  <w:sz w:val="17"/>
                                </w:rPr>
                                <w:t xml:space="preserve"> public interface </w:t>
                              </w:r>
                              <w:r>
                                <w:rPr>
                                  <w:rFonts w:ascii="Consolas"/>
                                  <w:color w:val="0000FF"/>
                                  <w:w w:val="105"/>
                                  <w:sz w:val="17"/>
                                </w:rPr>
                                <w:t>Richable</w:t>
                              </w:r>
                              <w:r>
                                <w:rPr>
                                  <w:rFonts w:ascii="Consolas"/>
                                  <w:color w:val="0000FF"/>
                                  <w:spacing w:val="-44"/>
                                  <w:w w:val="105"/>
                                  <w:sz w:val="17"/>
                                </w:rPr>
                                <w:t xml:space="preserve"> </w:t>
                              </w:r>
                              <w:r>
                                <w:rPr>
                                  <w:rFonts w:ascii="Consolas"/>
                                  <w:color w:val="333333"/>
                                  <w:spacing w:val="-16"/>
                                  <w:w w:val="105"/>
                                  <w:sz w:val="17"/>
                                </w:rPr>
                                <w:t>{</w:t>
                              </w:r>
                            </w:p>
                            <w:p>
                              <w:pPr>
                                <w:spacing w:before="0" w:line="198" w:lineRule="exact"/>
                                <w:ind w:left="641" w:right="0" w:firstLine="0"/>
                                <w:jc w:val="left"/>
                                <w:rPr>
                                  <w:rFonts w:ascii="Consolas"/>
                                  <w:sz w:val="17"/>
                                </w:rPr>
                              </w:pPr>
                              <w:r>
                                <w:rPr>
                                  <w:rFonts w:ascii="Consolas"/>
                                  <w:color w:val="008754"/>
                                  <w:w w:val="105"/>
                                  <w:sz w:val="17"/>
                                </w:rPr>
                                <w:t xml:space="preserve">void </w:t>
                              </w:r>
                              <w:r>
                                <w:rPr>
                                  <w:rFonts w:ascii="Consolas"/>
                                  <w:w w:val="105"/>
                                  <w:sz w:val="17"/>
                                </w:rPr>
                                <w:t>buy</w:t>
                              </w:r>
                              <w:r>
                                <w:rPr>
                                  <w:rFonts w:ascii="Consolas"/>
                                  <w:color w:val="333333"/>
                                  <w:w w:val="105"/>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65pt;height:66.05pt;width:490pt;mso-position-horizontal-relative:page;mso-wrap-distance-bottom:0pt;mso-wrap-distance-top:0pt;z-index:-251412480;mso-width-relative:page;mso-height-relative:page;" coordorigin="1050,214" coordsize="9800,1321" o:gfxdata="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">
                <o:lock v:ext="edit" aspectratio="f"/>
                <v:shape id="_x0000_s1026" o:spid="_x0000_s1026" o:spt="100" style="position:absolute;left:1057;top:221;height:1306;width:9785;" fillcolor="#F8F8F8" filled="t" stroked="f" coordsize="9785,1306" o:gfxdata="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spHkvQAA&#10;ANwAAAAPAAAAAAAAAAEAIAAAACIAAABkcnMvZG93bnJldi54bWxQSwECFAAUAAAACACHTuJAMy8F&#10;njsAAAA5AAAAEAAAAAAAAAABACAAAAAMAQAAZHJzL3NoYXBleG1sLnhtbFBLBQYAAAAABgAGAFsB&#10;AAC2AwAAAAA=&#10;" path="m9747,1306l37,1306,21,1304,9,1296,2,1285,0,1268,0,38,2,21,9,10,21,3,37,0,9747,0,9763,3,9775,10,9782,21,9784,38,9784,1268,9782,1285,9775,1296,9763,1304,9747,1306xe">
                  <v:fill on="t" focussize="0,0"/>
                  <v:stroke on="f"/>
                  <v:imagedata o:title=""/>
                  <o:lock v:ext="edit" aspectratio="f"/>
                </v:shape>
                <v:shape id="_x0000_s1026" o:spid="_x0000_s1026" o:spt="100" style="position:absolute;left:1057;top:221;height:1306;width:9785;" filled="f" stroked="t" coordsize="9785,1306" o:gfxdata="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TewO8AAAA&#10;3AAAAA8AAAAAAAAAAQAgAAAAIgAAAGRycy9kb3ducmV2LnhtbFBLAQIUABQAAAAIAIdO4kAzLwWe&#10;OwAAADkAAAAQAAAAAAAAAAEAIAAAAAsBAABkcnMvc2hhcGV4bWwueG1sUEsFBgAAAAAGAAYAWwEA&#10;ALUDAAAAAA==&#10;" path="m0,1268l0,38,2,21,9,10,21,3,37,0,9747,0,9763,3,9775,10,9782,21,9784,38,9784,1268,9782,1285,9775,1296,9763,1304,9747,1306,37,1306,21,1304,9,1296,2,1285,0,1268xe">
                  <v:fill on="f" focussize="0,0"/>
                  <v:stroke weight="0.750314960629921pt" color="#DDDDDD" joinstyle="round"/>
                  <v:imagedata o:title=""/>
                  <o:lock v:ext="edit" aspectratio="f"/>
                </v:shape>
                <v:shape id="_x0000_s1026" o:spid="_x0000_s1026" o:spt="202" type="#_x0000_t202" style="position:absolute;left:1050;top:213;height:1321;width:9800;" filled="f" stroked="f" coordsize="21600,21600" o:gfxdata="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jLU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7" w:line="240" w:lineRule="auto"/>
                          <w:rPr>
                            <w:sz w:val="9"/>
                          </w:rPr>
                        </w:pPr>
                      </w:p>
                      <w:p>
                        <w:pPr>
                          <w:spacing w:before="1" w:line="326" w:lineRule="auto"/>
                          <w:ind w:left="247" w:right="6944" w:firstLine="0"/>
                          <w:jc w:val="left"/>
                          <w:rPr>
                            <w:rFonts w:ascii="Consolas"/>
                            <w:sz w:val="17"/>
                          </w:rPr>
                        </w:pPr>
                        <w:r>
                          <w:rPr>
                            <w:rFonts w:ascii="Consolas"/>
                            <w:color w:val="545454"/>
                            <w:w w:val="105"/>
                            <w:sz w:val="17"/>
                          </w:rPr>
                          <w:t>@FunctionalInterface</w:t>
                        </w:r>
                        <w:r>
                          <w:rPr>
                            <w:rFonts w:ascii="Consolas"/>
                            <w:color w:val="770087"/>
                            <w:w w:val="105"/>
                            <w:sz w:val="17"/>
                          </w:rPr>
                          <w:t xml:space="preserve"> public interface </w:t>
                        </w:r>
                        <w:r>
                          <w:rPr>
                            <w:rFonts w:ascii="Consolas"/>
                            <w:color w:val="0000FF"/>
                            <w:w w:val="105"/>
                            <w:sz w:val="17"/>
                          </w:rPr>
                          <w:t>Richable</w:t>
                        </w:r>
                        <w:r>
                          <w:rPr>
                            <w:rFonts w:ascii="Consolas"/>
                            <w:color w:val="0000FF"/>
                            <w:spacing w:val="-44"/>
                            <w:w w:val="105"/>
                            <w:sz w:val="17"/>
                          </w:rPr>
                          <w:t xml:space="preserve"> </w:t>
                        </w:r>
                        <w:r>
                          <w:rPr>
                            <w:rFonts w:ascii="Consolas"/>
                            <w:color w:val="333333"/>
                            <w:spacing w:val="-16"/>
                            <w:w w:val="105"/>
                            <w:sz w:val="17"/>
                          </w:rPr>
                          <w:t>{</w:t>
                        </w:r>
                      </w:p>
                      <w:p>
                        <w:pPr>
                          <w:spacing w:before="0" w:line="198" w:lineRule="exact"/>
                          <w:ind w:left="641" w:right="0" w:firstLine="0"/>
                          <w:jc w:val="left"/>
                          <w:rPr>
                            <w:rFonts w:ascii="Consolas"/>
                            <w:sz w:val="17"/>
                          </w:rPr>
                        </w:pPr>
                        <w:r>
                          <w:rPr>
                            <w:rFonts w:ascii="Consolas"/>
                            <w:color w:val="008754"/>
                            <w:w w:val="105"/>
                            <w:sz w:val="17"/>
                          </w:rPr>
                          <w:t xml:space="preserve">void </w:t>
                        </w:r>
                        <w:r>
                          <w:rPr>
                            <w:rFonts w:ascii="Consolas"/>
                            <w:w w:val="105"/>
                            <w:sz w:val="17"/>
                          </w:rPr>
                          <w:t>buy</w:t>
                        </w:r>
                        <w:r>
                          <w:rPr>
                            <w:rFonts w:ascii="Consolas"/>
                            <w:color w:val="333333"/>
                            <w:w w:val="105"/>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tabs>
          <w:tab w:val="left" w:pos="2298"/>
        </w:tabs>
        <w:spacing w:before="56"/>
      </w:pPr>
      <w:r>
        <mc:AlternateContent>
          <mc:Choice Requires="wpg">
            <w:drawing>
              <wp:anchor distT="0" distB="0" distL="114300" distR="114300" simplePos="0" relativeHeight="249764864" behindDoc="1" locked="0" layoutInCell="1" allowOverlap="1">
                <wp:simplePos x="0" y="0"/>
                <wp:positionH relativeFrom="page">
                  <wp:posOffset>1534160</wp:posOffset>
                </wp:positionH>
                <wp:positionV relativeFrom="paragraph">
                  <wp:posOffset>60960</wp:posOffset>
                </wp:positionV>
                <wp:extent cx="524510" cy="172085"/>
                <wp:effectExtent l="635" t="635" r="8255" b="17780"/>
                <wp:wrapNone/>
                <wp:docPr id="436" name="组合 436"/>
                <wp:cNvGraphicFramePr/>
                <a:graphic xmlns:a="http://schemas.openxmlformats.org/drawingml/2006/main">
                  <a:graphicData uri="http://schemas.microsoft.com/office/word/2010/wordprocessingGroup">
                    <wpg:wgp>
                      <wpg:cNvGrpSpPr/>
                      <wpg:grpSpPr>
                        <a:xfrm>
                          <a:off x="0" y="0"/>
                          <a:ext cx="524510" cy="172085"/>
                          <a:chOff x="2416" y="97"/>
                          <a:chExt cx="826" cy="271"/>
                        </a:xfrm>
                      </wpg:grpSpPr>
                      <wps:wsp>
                        <wps:cNvPr id="433" name="任意多边形 433"/>
                        <wps:cNvSpPr/>
                        <wps:spPr>
                          <a:xfrm>
                            <a:off x="2416" y="96"/>
                            <a:ext cx="826" cy="271"/>
                          </a:xfrm>
                          <a:custGeom>
                            <a:avLst/>
                            <a:gdLst/>
                            <a:ahLst/>
                            <a:cxnLst/>
                            <a:pathLst>
                              <a:path w="826" h="271">
                                <a:moveTo>
                                  <a:pt x="780" y="270"/>
                                </a:moveTo>
                                <a:lnTo>
                                  <a:pt x="45" y="270"/>
                                </a:lnTo>
                                <a:lnTo>
                                  <a:pt x="25" y="267"/>
                                </a:lnTo>
                                <a:lnTo>
                                  <a:pt x="11" y="259"/>
                                </a:lnTo>
                                <a:lnTo>
                                  <a:pt x="3" y="244"/>
                                </a:lnTo>
                                <a:lnTo>
                                  <a:pt x="0" y="225"/>
                                </a:lnTo>
                                <a:lnTo>
                                  <a:pt x="0" y="45"/>
                                </a:lnTo>
                                <a:lnTo>
                                  <a:pt x="3" y="25"/>
                                </a:lnTo>
                                <a:lnTo>
                                  <a:pt x="11" y="11"/>
                                </a:lnTo>
                                <a:lnTo>
                                  <a:pt x="25" y="2"/>
                                </a:lnTo>
                                <a:lnTo>
                                  <a:pt x="45" y="0"/>
                                </a:lnTo>
                                <a:lnTo>
                                  <a:pt x="780" y="0"/>
                                </a:lnTo>
                                <a:lnTo>
                                  <a:pt x="800" y="2"/>
                                </a:lnTo>
                                <a:lnTo>
                                  <a:pt x="814" y="11"/>
                                </a:lnTo>
                                <a:lnTo>
                                  <a:pt x="823" y="25"/>
                                </a:lnTo>
                                <a:lnTo>
                                  <a:pt x="825" y="45"/>
                                </a:lnTo>
                                <a:lnTo>
                                  <a:pt x="825" y="225"/>
                                </a:lnTo>
                                <a:lnTo>
                                  <a:pt x="823" y="244"/>
                                </a:lnTo>
                                <a:lnTo>
                                  <a:pt x="814" y="259"/>
                                </a:lnTo>
                                <a:lnTo>
                                  <a:pt x="800" y="267"/>
                                </a:lnTo>
                                <a:lnTo>
                                  <a:pt x="780" y="270"/>
                                </a:lnTo>
                                <a:close/>
                              </a:path>
                            </a:pathLst>
                          </a:custGeom>
                          <a:solidFill>
                            <a:srgbClr val="F8F8F8"/>
                          </a:solidFill>
                          <a:ln>
                            <a:noFill/>
                          </a:ln>
                        </wps:spPr>
                        <wps:bodyPr upright="1"/>
                      </wps:wsp>
                      <wps:wsp>
                        <wps:cNvPr id="434" name="任意多边形 434"/>
                        <wps:cNvSpPr/>
                        <wps:spPr>
                          <a:xfrm>
                            <a:off x="2423" y="104"/>
                            <a:ext cx="811" cy="256"/>
                          </a:xfrm>
                          <a:custGeom>
                            <a:avLst/>
                            <a:gdLst/>
                            <a:ahLst/>
                            <a:cxnLst/>
                            <a:pathLst>
                              <a:path w="811" h="256">
                                <a:moveTo>
                                  <a:pt x="0" y="218"/>
                                </a:moveTo>
                                <a:lnTo>
                                  <a:pt x="0" y="38"/>
                                </a:lnTo>
                                <a:lnTo>
                                  <a:pt x="2" y="21"/>
                                </a:lnTo>
                                <a:lnTo>
                                  <a:pt x="9" y="10"/>
                                </a:lnTo>
                                <a:lnTo>
                                  <a:pt x="21" y="3"/>
                                </a:lnTo>
                                <a:lnTo>
                                  <a:pt x="37" y="0"/>
                                </a:lnTo>
                                <a:lnTo>
                                  <a:pt x="772" y="0"/>
                                </a:lnTo>
                                <a:lnTo>
                                  <a:pt x="789" y="3"/>
                                </a:lnTo>
                                <a:lnTo>
                                  <a:pt x="800" y="10"/>
                                </a:lnTo>
                                <a:lnTo>
                                  <a:pt x="808" y="21"/>
                                </a:lnTo>
                                <a:lnTo>
                                  <a:pt x="810" y="38"/>
                                </a:lnTo>
                                <a:lnTo>
                                  <a:pt x="810" y="218"/>
                                </a:lnTo>
                                <a:lnTo>
                                  <a:pt x="808" y="234"/>
                                </a:lnTo>
                                <a:lnTo>
                                  <a:pt x="800" y="246"/>
                                </a:lnTo>
                                <a:lnTo>
                                  <a:pt x="789" y="253"/>
                                </a:lnTo>
                                <a:lnTo>
                                  <a:pt x="772"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435" name="文本框 435"/>
                        <wps:cNvSpPr txBox="1"/>
                        <wps:spPr>
                          <a:xfrm>
                            <a:off x="2416" y="96"/>
                            <a:ext cx="82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Husband</w:t>
                              </w:r>
                            </w:p>
                          </w:txbxContent>
                        </wps:txbx>
                        <wps:bodyPr lIns="0" tIns="0" rIns="0" bIns="0" upright="1"/>
                      </wps:wsp>
                    </wpg:wgp>
                  </a:graphicData>
                </a:graphic>
              </wp:anchor>
            </w:drawing>
          </mc:Choice>
          <mc:Fallback>
            <w:pict>
              <v:group id="_x0000_s1026" o:spid="_x0000_s1026" o:spt="203" style="position:absolute;left:0pt;margin-left:120.8pt;margin-top:4.8pt;height:13.55pt;width:41.3pt;mso-position-horizontal-relative:page;z-index:-253551616;mso-width-relative:page;mso-height-relative:page;" coordorigin="2416,97" coordsize="826,271" o:gfxdata="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">
                <o:lock v:ext="edit" aspectratio="f"/>
                <v:shape id="_x0000_s1026" o:spid="_x0000_s1026" o:spt="100" style="position:absolute;left:2416;top:96;height:271;width:826;" fillcolor="#F8F8F8" filled="t" stroked="f" coordsize="826,271" o:gfxdata="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cbc0r4A&#10;AADcAAAADwAAAAAAAAABACAAAAAiAAAAZHJzL2Rvd25yZXYueG1sUEsBAhQAFAAAAAgAh07iQDMv&#10;BZ47AAAAOQAAABAAAAAAAAAAAQAgAAAADQEAAGRycy9zaGFwZXhtbC54bWxQSwUGAAAAAAYABgBb&#10;AQAAtwMAAAAA&#10;" path="m780,270l45,270,25,267,11,259,3,244,0,225,0,45,3,25,11,11,25,2,45,0,780,0,800,2,814,11,823,25,825,45,825,225,823,244,814,259,800,267,780,270xe">
                  <v:fill on="t" focussize="0,0"/>
                  <v:stroke on="f"/>
                  <v:imagedata o:title=""/>
                  <o:lock v:ext="edit" aspectratio="f"/>
                </v:shape>
                <v:shape id="_x0000_s1026" o:spid="_x0000_s1026" o:spt="100" style="position:absolute;left:2423;top:104;height:256;width:811;" filled="f" stroked="t" coordsize="811,256" o:gfxdata="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Ey+H&#10;wAAAANwAAAAPAAAAAAAAAAEAIAAAACIAAABkcnMvZG93bnJldi54bWxQSwECFAAUAAAACACHTuJA&#10;My8FnjsAAAA5AAAAEAAAAAAAAAABACAAAAAPAQAAZHJzL3NoYXBleG1sLnhtbFBLBQYAAAAABgAG&#10;AFsBAAC5AwAAAAA=&#10;" path="m0,218l0,38,2,21,9,10,21,3,37,0,772,0,789,3,800,10,808,21,810,38,810,218,808,234,800,246,789,253,772,255,37,255,21,253,9,246,2,234,0,218xe">
                  <v:fill on="f" focussize="0,0"/>
                  <v:stroke weight="0.750314960629921pt" color="#DDDDDD" joinstyle="round"/>
                  <v:imagedata o:title=""/>
                  <o:lock v:ext="edit" aspectratio="f"/>
                </v:shape>
                <v:shape id="_x0000_s1026" o:spid="_x0000_s1026" o:spt="202" type="#_x0000_t202" style="position:absolute;left:2416;top:96;height:271;width:826;" filled="f" stroked="f" coordsize="21600,21600" o:gfxdata="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1nM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Husband</w:t>
                        </w:r>
                      </w:p>
                    </w:txbxContent>
                  </v:textbox>
                </v:shape>
              </v:group>
            </w:pict>
          </mc:Fallback>
        </mc:AlternateContent>
      </w:r>
      <w:r>
        <w:rPr>
          <w:color w:val="333333"/>
          <w:w w:val="105"/>
        </w:rPr>
        <w:t>下面是一个丈夫</w:t>
      </w:r>
      <w:r>
        <w:rPr>
          <w:color w:val="333333"/>
          <w:w w:val="105"/>
        </w:rPr>
        <w:tab/>
      </w:r>
      <w:r>
        <w:rPr>
          <w:color w:val="333333"/>
          <w:w w:val="105"/>
        </w:rPr>
        <w:t>类：</w:t>
      </w:r>
    </w:p>
    <w:p>
      <w:pPr>
        <w:pStyle w:val="5"/>
        <w:spacing w:before="14"/>
        <w:ind w:left="0"/>
        <w:rPr>
          <w:sz w:val="8"/>
        </w:rPr>
      </w:pPr>
      <w:r>
        <mc:AlternateContent>
          <mc:Choice Requires="wpg">
            <w:drawing>
              <wp:anchor distT="0" distB="0" distL="114300" distR="114300" simplePos="0" relativeHeight="251906048" behindDoc="1" locked="0" layoutInCell="1" allowOverlap="1">
                <wp:simplePos x="0" y="0"/>
                <wp:positionH relativeFrom="page">
                  <wp:posOffset>666750</wp:posOffset>
                </wp:positionH>
                <wp:positionV relativeFrom="paragraph">
                  <wp:posOffset>127635</wp:posOffset>
                </wp:positionV>
                <wp:extent cx="6223000" cy="1687195"/>
                <wp:effectExtent l="635" t="635" r="5715" b="7620"/>
                <wp:wrapTopAndBottom/>
                <wp:docPr id="520" name="组合 520"/>
                <wp:cNvGraphicFramePr/>
                <a:graphic xmlns:a="http://schemas.openxmlformats.org/drawingml/2006/main">
                  <a:graphicData uri="http://schemas.microsoft.com/office/word/2010/wordprocessingGroup">
                    <wpg:wgp>
                      <wpg:cNvGrpSpPr/>
                      <wpg:grpSpPr>
                        <a:xfrm>
                          <a:off x="0" y="0"/>
                          <a:ext cx="6223000" cy="1687195"/>
                          <a:chOff x="1050" y="201"/>
                          <a:chExt cx="9800" cy="2657"/>
                        </a:xfrm>
                      </wpg:grpSpPr>
                      <wps:wsp>
                        <wps:cNvPr id="517" name="任意多边形 517"/>
                        <wps:cNvSpPr/>
                        <wps:spPr>
                          <a:xfrm>
                            <a:off x="1057" y="208"/>
                            <a:ext cx="9785" cy="2642"/>
                          </a:xfrm>
                          <a:custGeom>
                            <a:avLst/>
                            <a:gdLst/>
                            <a:ahLst/>
                            <a:cxnLst/>
                            <a:pathLst>
                              <a:path w="9785" h="2642">
                                <a:moveTo>
                                  <a:pt x="9747" y="2641"/>
                                </a:moveTo>
                                <a:lnTo>
                                  <a:pt x="37" y="2641"/>
                                </a:lnTo>
                                <a:lnTo>
                                  <a:pt x="21" y="2638"/>
                                </a:lnTo>
                                <a:lnTo>
                                  <a:pt x="9" y="2631"/>
                                </a:lnTo>
                                <a:lnTo>
                                  <a:pt x="2" y="2620"/>
                                </a:lnTo>
                                <a:lnTo>
                                  <a:pt x="0" y="2603"/>
                                </a:lnTo>
                                <a:lnTo>
                                  <a:pt x="0" y="37"/>
                                </a:lnTo>
                                <a:lnTo>
                                  <a:pt x="2" y="21"/>
                                </a:lnTo>
                                <a:lnTo>
                                  <a:pt x="9" y="9"/>
                                </a:lnTo>
                                <a:lnTo>
                                  <a:pt x="21" y="2"/>
                                </a:lnTo>
                                <a:lnTo>
                                  <a:pt x="37" y="0"/>
                                </a:lnTo>
                                <a:lnTo>
                                  <a:pt x="9747" y="0"/>
                                </a:lnTo>
                                <a:lnTo>
                                  <a:pt x="9763" y="2"/>
                                </a:lnTo>
                                <a:lnTo>
                                  <a:pt x="9775" y="9"/>
                                </a:lnTo>
                                <a:lnTo>
                                  <a:pt x="9782" y="21"/>
                                </a:lnTo>
                                <a:lnTo>
                                  <a:pt x="9784" y="37"/>
                                </a:lnTo>
                                <a:lnTo>
                                  <a:pt x="9784" y="2603"/>
                                </a:lnTo>
                                <a:lnTo>
                                  <a:pt x="9782" y="2620"/>
                                </a:lnTo>
                                <a:lnTo>
                                  <a:pt x="9775" y="2631"/>
                                </a:lnTo>
                                <a:lnTo>
                                  <a:pt x="9763" y="2638"/>
                                </a:lnTo>
                                <a:lnTo>
                                  <a:pt x="9747" y="2641"/>
                                </a:lnTo>
                                <a:close/>
                              </a:path>
                            </a:pathLst>
                          </a:custGeom>
                          <a:solidFill>
                            <a:srgbClr val="F8F8F8"/>
                          </a:solidFill>
                          <a:ln>
                            <a:noFill/>
                          </a:ln>
                        </wps:spPr>
                        <wps:bodyPr upright="1"/>
                      </wps:wsp>
                      <wps:wsp>
                        <wps:cNvPr id="518" name="任意多边形 518"/>
                        <wps:cNvSpPr/>
                        <wps:spPr>
                          <a:xfrm>
                            <a:off x="1057" y="208"/>
                            <a:ext cx="9785" cy="2642"/>
                          </a:xfrm>
                          <a:custGeom>
                            <a:avLst/>
                            <a:gdLst/>
                            <a:ahLst/>
                            <a:cxnLst/>
                            <a:pathLst>
                              <a:path w="9785" h="2642">
                                <a:moveTo>
                                  <a:pt x="0" y="2603"/>
                                </a:moveTo>
                                <a:lnTo>
                                  <a:pt x="0" y="37"/>
                                </a:lnTo>
                                <a:lnTo>
                                  <a:pt x="2" y="21"/>
                                </a:lnTo>
                                <a:lnTo>
                                  <a:pt x="9" y="9"/>
                                </a:lnTo>
                                <a:lnTo>
                                  <a:pt x="21" y="2"/>
                                </a:lnTo>
                                <a:lnTo>
                                  <a:pt x="37" y="0"/>
                                </a:lnTo>
                                <a:lnTo>
                                  <a:pt x="9747" y="0"/>
                                </a:lnTo>
                                <a:lnTo>
                                  <a:pt x="9763" y="2"/>
                                </a:lnTo>
                                <a:lnTo>
                                  <a:pt x="9775" y="9"/>
                                </a:lnTo>
                                <a:lnTo>
                                  <a:pt x="9782" y="21"/>
                                </a:lnTo>
                                <a:lnTo>
                                  <a:pt x="9784" y="37"/>
                                </a:lnTo>
                                <a:lnTo>
                                  <a:pt x="9784" y="2603"/>
                                </a:lnTo>
                                <a:lnTo>
                                  <a:pt x="9782" y="2620"/>
                                </a:lnTo>
                                <a:lnTo>
                                  <a:pt x="9775" y="2631"/>
                                </a:lnTo>
                                <a:lnTo>
                                  <a:pt x="9763" y="2638"/>
                                </a:lnTo>
                                <a:lnTo>
                                  <a:pt x="9747" y="2641"/>
                                </a:lnTo>
                                <a:lnTo>
                                  <a:pt x="37" y="2641"/>
                                </a:lnTo>
                                <a:lnTo>
                                  <a:pt x="21" y="2638"/>
                                </a:lnTo>
                                <a:lnTo>
                                  <a:pt x="9" y="2631"/>
                                </a:lnTo>
                                <a:lnTo>
                                  <a:pt x="2" y="2620"/>
                                </a:lnTo>
                                <a:lnTo>
                                  <a:pt x="0" y="2603"/>
                                </a:lnTo>
                                <a:close/>
                              </a:path>
                            </a:pathLst>
                          </a:custGeom>
                          <a:noFill/>
                          <a:ln w="9529" cap="flat" cmpd="sng">
                            <a:solidFill>
                              <a:srgbClr val="DDDDDD"/>
                            </a:solidFill>
                            <a:prstDash val="solid"/>
                            <a:headEnd type="none" w="med" len="med"/>
                            <a:tailEnd type="none" w="med" len="med"/>
                          </a:ln>
                        </wps:spPr>
                        <wps:bodyPr upright="1"/>
                      </wps:wsp>
                      <wps:wsp>
                        <wps:cNvPr id="519" name="文本框 519"/>
                        <wps:cNvSpPr txBox="1"/>
                        <wps:spPr>
                          <a:xfrm>
                            <a:off x="1050" y="201"/>
                            <a:ext cx="9800" cy="2657"/>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Husband </w:t>
                              </w:r>
                              <w:r>
                                <w:rPr>
                                  <w:rFonts w:ascii="Consolas"/>
                                  <w:color w:val="333333"/>
                                  <w:w w:val="105"/>
                                  <w:sz w:val="17"/>
                                </w:rPr>
                                <w:t>{</w:t>
                              </w:r>
                            </w:p>
                            <w:p>
                              <w:pPr>
                                <w:spacing w:before="72" w:line="326" w:lineRule="auto"/>
                                <w:ind w:left="1036" w:right="5591" w:hanging="404"/>
                                <w:jc w:val="left"/>
                                <w:rPr>
                                  <w:rFonts w:ascii="Consolas"/>
                                  <w:sz w:val="17"/>
                                </w:rPr>
                              </w:pPr>
                              <w:r>
                                <w:rPr>
                                  <w:rFonts w:ascii="Consolas"/>
                                  <w:color w:val="770087"/>
                                  <w:w w:val="105"/>
                                  <w:sz w:val="17"/>
                                </w:rPr>
                                <w:t xml:space="preserve">private </w:t>
                              </w:r>
                              <w:r>
                                <w:rPr>
                                  <w:rFonts w:ascii="Consolas"/>
                                  <w:color w:val="008754"/>
                                  <w:w w:val="105"/>
                                  <w:sz w:val="17"/>
                                </w:rPr>
                                <w:t xml:space="preserve">void </w:t>
                              </w:r>
                              <w:r>
                                <w:rPr>
                                  <w:rFonts w:ascii="Consolas"/>
                                  <w:w w:val="105"/>
                                  <w:sz w:val="17"/>
                                </w:rPr>
                                <w:t>marry</w:t>
                              </w:r>
                              <w:r>
                                <w:rPr>
                                  <w:rFonts w:ascii="Consolas"/>
                                  <w:color w:val="333333"/>
                                  <w:w w:val="105"/>
                                  <w:sz w:val="17"/>
                                </w:rPr>
                                <w:t>(</w:t>
                              </w:r>
                              <w:r>
                                <w:rPr>
                                  <w:rFonts w:ascii="Consolas"/>
                                  <w:w w:val="105"/>
                                  <w:sz w:val="17"/>
                                </w:rPr>
                                <w:t>Richable lambda</w:t>
                              </w:r>
                              <w:r>
                                <w:rPr>
                                  <w:rFonts w:ascii="Consolas"/>
                                  <w:color w:val="333333"/>
                                  <w:w w:val="105"/>
                                  <w:sz w:val="17"/>
                                </w:rPr>
                                <w:t>)</w:t>
                              </w:r>
                              <w:r>
                                <w:rPr>
                                  <w:rFonts w:ascii="Consolas"/>
                                  <w:color w:val="333333"/>
                                  <w:spacing w:val="-63"/>
                                  <w:w w:val="105"/>
                                  <w:sz w:val="17"/>
                                </w:rPr>
                                <w:t xml:space="preserve"> </w:t>
                              </w:r>
                              <w:r>
                                <w:rPr>
                                  <w:rFonts w:ascii="Consolas"/>
                                  <w:color w:val="333333"/>
                                  <w:spacing w:val="-12"/>
                                  <w:w w:val="105"/>
                                  <w:sz w:val="17"/>
                                </w:rPr>
                                <w:t xml:space="preserve">{ </w:t>
                              </w:r>
                              <w:r>
                                <w:rPr>
                                  <w:rFonts w:ascii="Consolas"/>
                                  <w:w w:val="105"/>
                                  <w:sz w:val="17"/>
                                </w:rPr>
                                <w:t>lambda</w:t>
                              </w:r>
                              <w:r>
                                <w:rPr>
                                  <w:rFonts w:ascii="Consolas"/>
                                  <w:color w:val="333333"/>
                                  <w:w w:val="105"/>
                                  <w:sz w:val="17"/>
                                </w:rPr>
                                <w:t>.</w:t>
                              </w:r>
                              <w:r>
                                <w:rPr>
                                  <w:rFonts w:ascii="Consolas"/>
                                  <w:w w:val="105"/>
                                  <w:sz w:val="17"/>
                                </w:rPr>
                                <w:t>buy</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ind w:left="633" w:right="0" w:firstLine="0"/>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beHappy</w:t>
                              </w:r>
                              <w:r>
                                <w:rPr>
                                  <w:rFonts w:ascii="Consolas"/>
                                  <w:color w:val="333333"/>
                                  <w:w w:val="105"/>
                                  <w:sz w:val="17"/>
                                </w:rPr>
                                <w:t>() {</w:t>
                              </w:r>
                            </w:p>
                            <w:p>
                              <w:pPr>
                                <w:spacing w:before="3"/>
                                <w:ind w:left="1036" w:right="0" w:firstLine="0"/>
                                <w:jc w:val="left"/>
                                <w:rPr>
                                  <w:rFonts w:ascii="Consolas" w:hAnsi="Consolas" w:eastAsia="Consolas"/>
                                  <w:sz w:val="17"/>
                                </w:rPr>
                              </w:pPr>
                              <w:r>
                                <w:rPr>
                                  <w:rFonts w:ascii="Consolas" w:hAnsi="Consolas" w:eastAsia="Consolas"/>
                                  <w:w w:val="105"/>
                                  <w:sz w:val="17"/>
                                </w:rPr>
                                <w:t>marry</w:t>
                              </w:r>
                              <w:r>
                                <w:rPr>
                                  <w:rFonts w:ascii="Consolas" w:hAnsi="Consolas" w:eastAsia="Consolas"/>
                                  <w:color w:val="333333"/>
                                  <w:w w:val="105"/>
                                  <w:sz w:val="17"/>
                                </w:rPr>
                                <w:t xml:space="preserve">(() </w:t>
                              </w:r>
                              <w:r>
                                <w:rPr>
                                  <w:rFonts w:ascii="Consolas" w:hAnsi="Consolas" w:eastAsia="Consolas"/>
                                  <w:color w:val="971A1A"/>
                                  <w:w w:val="105"/>
                                  <w:sz w:val="17"/>
                                </w:rPr>
                                <w:t xml:space="preserve">‐&gt; </w:t>
                              </w:r>
                              <w:r>
                                <w:rPr>
                                  <w:rFonts w:ascii="Consolas" w:hAnsi="Consolas" w:eastAsia="Consolas"/>
                                  <w:w w:val="105"/>
                                  <w:sz w:val="17"/>
                                </w:rPr>
                                <w:t>System</w:t>
                              </w:r>
                              <w:r>
                                <w:rPr>
                                  <w:rFonts w:ascii="Consolas" w:hAnsi="Consolas" w:eastAsia="Consolas"/>
                                  <w:color w:val="333333"/>
                                  <w:w w:val="105"/>
                                  <w:sz w:val="17"/>
                                </w:rPr>
                                <w:t>.</w:t>
                              </w:r>
                              <w:r>
                                <w:rPr>
                                  <w:rFonts w:ascii="Consolas" w:hAnsi="Consolas" w:eastAsia="Consolas"/>
                                  <w:w w:val="105"/>
                                  <w:sz w:val="17"/>
                                </w:rPr>
                                <w:t>out</w:t>
                              </w:r>
                              <w:r>
                                <w:rPr>
                                  <w:rFonts w:ascii="Consolas" w:hAnsi="Consolas" w:eastAsia="Consolas"/>
                                  <w:color w:val="333333"/>
                                  <w:w w:val="105"/>
                                  <w:sz w:val="17"/>
                                </w:rPr>
                                <w:t>.</w:t>
                              </w:r>
                              <w:r>
                                <w:rPr>
                                  <w:rFonts w:ascii="Consolas" w:hAnsi="Consolas" w:eastAsia="Consolas"/>
                                  <w:w w:val="105"/>
                                  <w:sz w:val="17"/>
                                </w:rPr>
                                <w:t>println</w:t>
                              </w:r>
                              <w:r>
                                <w:rPr>
                                  <w:rFonts w:ascii="Consolas" w:hAnsi="Consolas" w:eastAsia="Consolas"/>
                                  <w:color w:val="333333"/>
                                  <w:w w:val="105"/>
                                  <w:sz w:val="17"/>
                                </w:rPr>
                                <w:t>(</w:t>
                              </w:r>
                              <w:r>
                                <w:rPr>
                                  <w:rFonts w:ascii="Consolas" w:hAnsi="Consolas" w:eastAsia="Consolas"/>
                                  <w:color w:val="AA1111"/>
                                  <w:w w:val="105"/>
                                  <w:sz w:val="17"/>
                                </w:rPr>
                                <w:t>"</w:t>
                              </w:r>
                              <w:r>
                                <w:rPr>
                                  <w:color w:val="AA1111"/>
                                  <w:w w:val="105"/>
                                  <w:sz w:val="17"/>
                                </w:rPr>
                                <w:t>买套房子</w:t>
                              </w:r>
                              <w:r>
                                <w:rPr>
                                  <w:rFonts w:ascii="Consolas" w:hAnsi="Consolas" w:eastAsia="Consolas"/>
                                  <w:color w:val="AA1111"/>
                                  <w:w w:val="105"/>
                                  <w:sz w:val="17"/>
                                </w:rPr>
                                <w:t>"</w:t>
                              </w:r>
                              <w:r>
                                <w:rPr>
                                  <w:rFonts w:ascii="Consolas" w:hAnsi="Consolas" w:eastAsia="Consolas"/>
                                  <w:color w:val="333333"/>
                                  <w:w w:val="105"/>
                                  <w:sz w:val="17"/>
                                </w:rPr>
                                <w:t>));</w:t>
                              </w:r>
                            </w:p>
                            <w:p>
                              <w:pPr>
                                <w:spacing w:before="25"/>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132.85pt;width:490pt;mso-position-horizontal-relative:page;mso-wrap-distance-bottom:0pt;mso-wrap-distance-top:0pt;z-index:-251410432;mso-width-relative:page;mso-height-relative:page;" coordorigin="1050,201" coordsize="9800,2657" o:gfxdata="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">
                <o:lock v:ext="edit" aspectratio="f"/>
                <v:shape id="_x0000_s1026" o:spid="_x0000_s1026" o:spt="100" style="position:absolute;left:1057;top:208;height:2642;width:9785;" fillcolor="#F8F8F8" filled="t" stroked="f" coordsize="9785,2642" o:gfxdata="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VIBS/&#10;AAAA3AAAAA8AAAAAAAAAAQAgAAAAIgAAAGRycy9kb3ducmV2LnhtbFBLAQIUABQAAAAIAIdO4kAz&#10;LwWeOwAAADkAAAAQAAAAAAAAAAEAIAAAAA4BAABkcnMvc2hhcGV4bWwueG1sUEsFBgAAAAAGAAYA&#10;WwEAALgDAAAAAA==&#10;" path="m9747,2641l37,2641,21,2638,9,2631,2,2620,0,2603,0,37,2,21,9,9,21,2,37,0,9747,0,9763,2,9775,9,9782,21,9784,37,9784,2603,9782,2620,9775,2631,9763,2638,9747,2641xe">
                  <v:fill on="t" focussize="0,0"/>
                  <v:stroke on="f"/>
                  <v:imagedata o:title=""/>
                  <o:lock v:ext="edit" aspectratio="f"/>
                </v:shape>
                <v:shape id="_x0000_s1026" o:spid="_x0000_s1026" o:spt="100" style="position:absolute;left:1057;top:208;height:2642;width:9785;" filled="f" stroked="t" coordsize="9785,2642" o:gfxdata="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9ExjbsAAADc&#10;AAAADwAAAAAAAAABACAAAAAiAAAAZHJzL2Rvd25yZXYueG1sUEsBAhQAFAAAAAgAh07iQDMvBZ47&#10;AAAAOQAAABAAAAAAAAAAAQAgAAAACgEAAGRycy9zaGFwZXhtbC54bWxQSwUGAAAAAAYABgBbAQAA&#10;tAMAAAAA&#10;" path="m0,2603l0,37,2,21,9,9,21,2,37,0,9747,0,9763,2,9775,9,9782,21,9784,37,9784,2603,9782,2620,9775,2631,9763,2638,9747,2641,37,2641,21,2638,9,2631,2,2620,0,2603xe">
                  <v:fill on="f" focussize="0,0"/>
                  <v:stroke weight="0.750314960629921pt" color="#DDDDDD" joinstyle="round"/>
                  <v:imagedata o:title=""/>
                  <o:lock v:ext="edit" aspectratio="f"/>
                </v:shape>
                <v:shape id="_x0000_s1026" o:spid="_x0000_s1026" o:spt="202" type="#_x0000_t202" style="position:absolute;left:1050;top:201;height:2657;width:9800;" filled="f" stroked="f" coordsize="21600,21600" o:gfxdata="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sxT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Husband </w:t>
                        </w:r>
                        <w:r>
                          <w:rPr>
                            <w:rFonts w:ascii="Consolas"/>
                            <w:color w:val="333333"/>
                            <w:w w:val="105"/>
                            <w:sz w:val="17"/>
                          </w:rPr>
                          <w:t>{</w:t>
                        </w:r>
                      </w:p>
                      <w:p>
                        <w:pPr>
                          <w:spacing w:before="72" w:line="326" w:lineRule="auto"/>
                          <w:ind w:left="1036" w:right="5591" w:hanging="404"/>
                          <w:jc w:val="left"/>
                          <w:rPr>
                            <w:rFonts w:ascii="Consolas"/>
                            <w:sz w:val="17"/>
                          </w:rPr>
                        </w:pPr>
                        <w:r>
                          <w:rPr>
                            <w:rFonts w:ascii="Consolas"/>
                            <w:color w:val="770087"/>
                            <w:w w:val="105"/>
                            <w:sz w:val="17"/>
                          </w:rPr>
                          <w:t xml:space="preserve">private </w:t>
                        </w:r>
                        <w:r>
                          <w:rPr>
                            <w:rFonts w:ascii="Consolas"/>
                            <w:color w:val="008754"/>
                            <w:w w:val="105"/>
                            <w:sz w:val="17"/>
                          </w:rPr>
                          <w:t xml:space="preserve">void </w:t>
                        </w:r>
                        <w:r>
                          <w:rPr>
                            <w:rFonts w:ascii="Consolas"/>
                            <w:w w:val="105"/>
                            <w:sz w:val="17"/>
                          </w:rPr>
                          <w:t>marry</w:t>
                        </w:r>
                        <w:r>
                          <w:rPr>
                            <w:rFonts w:ascii="Consolas"/>
                            <w:color w:val="333333"/>
                            <w:w w:val="105"/>
                            <w:sz w:val="17"/>
                          </w:rPr>
                          <w:t>(</w:t>
                        </w:r>
                        <w:r>
                          <w:rPr>
                            <w:rFonts w:ascii="Consolas"/>
                            <w:w w:val="105"/>
                            <w:sz w:val="17"/>
                          </w:rPr>
                          <w:t>Richable lambda</w:t>
                        </w:r>
                        <w:r>
                          <w:rPr>
                            <w:rFonts w:ascii="Consolas"/>
                            <w:color w:val="333333"/>
                            <w:w w:val="105"/>
                            <w:sz w:val="17"/>
                          </w:rPr>
                          <w:t>)</w:t>
                        </w:r>
                        <w:r>
                          <w:rPr>
                            <w:rFonts w:ascii="Consolas"/>
                            <w:color w:val="333333"/>
                            <w:spacing w:val="-63"/>
                            <w:w w:val="105"/>
                            <w:sz w:val="17"/>
                          </w:rPr>
                          <w:t xml:space="preserve"> </w:t>
                        </w:r>
                        <w:r>
                          <w:rPr>
                            <w:rFonts w:ascii="Consolas"/>
                            <w:color w:val="333333"/>
                            <w:spacing w:val="-12"/>
                            <w:w w:val="105"/>
                            <w:sz w:val="17"/>
                          </w:rPr>
                          <w:t xml:space="preserve">{ </w:t>
                        </w:r>
                        <w:r>
                          <w:rPr>
                            <w:rFonts w:ascii="Consolas"/>
                            <w:w w:val="105"/>
                            <w:sz w:val="17"/>
                          </w:rPr>
                          <w:t>lambda</w:t>
                        </w:r>
                        <w:r>
                          <w:rPr>
                            <w:rFonts w:ascii="Consolas"/>
                            <w:color w:val="333333"/>
                            <w:w w:val="105"/>
                            <w:sz w:val="17"/>
                          </w:rPr>
                          <w:t>.</w:t>
                        </w:r>
                        <w:r>
                          <w:rPr>
                            <w:rFonts w:ascii="Consolas"/>
                            <w:w w:val="105"/>
                            <w:sz w:val="17"/>
                          </w:rPr>
                          <w:t>buy</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ind w:left="633" w:right="0" w:firstLine="0"/>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beHappy</w:t>
                        </w:r>
                        <w:r>
                          <w:rPr>
                            <w:rFonts w:ascii="Consolas"/>
                            <w:color w:val="333333"/>
                            <w:w w:val="105"/>
                            <w:sz w:val="17"/>
                          </w:rPr>
                          <w:t>() {</w:t>
                        </w:r>
                      </w:p>
                      <w:p>
                        <w:pPr>
                          <w:spacing w:before="3"/>
                          <w:ind w:left="1036" w:right="0" w:firstLine="0"/>
                          <w:jc w:val="left"/>
                          <w:rPr>
                            <w:rFonts w:ascii="Consolas" w:hAnsi="Consolas" w:eastAsia="Consolas"/>
                            <w:sz w:val="17"/>
                          </w:rPr>
                        </w:pPr>
                        <w:r>
                          <w:rPr>
                            <w:rFonts w:ascii="Consolas" w:hAnsi="Consolas" w:eastAsia="Consolas"/>
                            <w:w w:val="105"/>
                            <w:sz w:val="17"/>
                          </w:rPr>
                          <w:t>marry</w:t>
                        </w:r>
                        <w:r>
                          <w:rPr>
                            <w:rFonts w:ascii="Consolas" w:hAnsi="Consolas" w:eastAsia="Consolas"/>
                            <w:color w:val="333333"/>
                            <w:w w:val="105"/>
                            <w:sz w:val="17"/>
                          </w:rPr>
                          <w:t xml:space="preserve">(() </w:t>
                        </w:r>
                        <w:r>
                          <w:rPr>
                            <w:rFonts w:ascii="Consolas" w:hAnsi="Consolas" w:eastAsia="Consolas"/>
                            <w:color w:val="971A1A"/>
                            <w:w w:val="105"/>
                            <w:sz w:val="17"/>
                          </w:rPr>
                          <w:t xml:space="preserve">‐&gt; </w:t>
                        </w:r>
                        <w:r>
                          <w:rPr>
                            <w:rFonts w:ascii="Consolas" w:hAnsi="Consolas" w:eastAsia="Consolas"/>
                            <w:w w:val="105"/>
                            <w:sz w:val="17"/>
                          </w:rPr>
                          <w:t>System</w:t>
                        </w:r>
                        <w:r>
                          <w:rPr>
                            <w:rFonts w:ascii="Consolas" w:hAnsi="Consolas" w:eastAsia="Consolas"/>
                            <w:color w:val="333333"/>
                            <w:w w:val="105"/>
                            <w:sz w:val="17"/>
                          </w:rPr>
                          <w:t>.</w:t>
                        </w:r>
                        <w:r>
                          <w:rPr>
                            <w:rFonts w:ascii="Consolas" w:hAnsi="Consolas" w:eastAsia="Consolas"/>
                            <w:w w:val="105"/>
                            <w:sz w:val="17"/>
                          </w:rPr>
                          <w:t>out</w:t>
                        </w:r>
                        <w:r>
                          <w:rPr>
                            <w:rFonts w:ascii="Consolas" w:hAnsi="Consolas" w:eastAsia="Consolas"/>
                            <w:color w:val="333333"/>
                            <w:w w:val="105"/>
                            <w:sz w:val="17"/>
                          </w:rPr>
                          <w:t>.</w:t>
                        </w:r>
                        <w:r>
                          <w:rPr>
                            <w:rFonts w:ascii="Consolas" w:hAnsi="Consolas" w:eastAsia="Consolas"/>
                            <w:w w:val="105"/>
                            <w:sz w:val="17"/>
                          </w:rPr>
                          <w:t>println</w:t>
                        </w:r>
                        <w:r>
                          <w:rPr>
                            <w:rFonts w:ascii="Consolas" w:hAnsi="Consolas" w:eastAsia="Consolas"/>
                            <w:color w:val="333333"/>
                            <w:w w:val="105"/>
                            <w:sz w:val="17"/>
                          </w:rPr>
                          <w:t>(</w:t>
                        </w:r>
                        <w:r>
                          <w:rPr>
                            <w:rFonts w:ascii="Consolas" w:hAnsi="Consolas" w:eastAsia="Consolas"/>
                            <w:color w:val="AA1111"/>
                            <w:w w:val="105"/>
                            <w:sz w:val="17"/>
                          </w:rPr>
                          <w:t>"</w:t>
                        </w:r>
                        <w:r>
                          <w:rPr>
                            <w:color w:val="AA1111"/>
                            <w:w w:val="105"/>
                            <w:sz w:val="17"/>
                          </w:rPr>
                          <w:t>买套房子</w:t>
                        </w:r>
                        <w:r>
                          <w:rPr>
                            <w:rFonts w:ascii="Consolas" w:hAnsi="Consolas" w:eastAsia="Consolas"/>
                            <w:color w:val="AA1111"/>
                            <w:w w:val="105"/>
                            <w:sz w:val="17"/>
                          </w:rPr>
                          <w:t>"</w:t>
                        </w:r>
                        <w:r>
                          <w:rPr>
                            <w:rFonts w:ascii="Consolas" w:hAnsi="Consolas" w:eastAsia="Consolas"/>
                            <w:color w:val="333333"/>
                            <w:w w:val="105"/>
                            <w:sz w:val="17"/>
                          </w:rPr>
                          <w:t>));</w:t>
                        </w:r>
                      </w:p>
                      <w:p>
                        <w:pPr>
                          <w:spacing w:before="25"/>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1"/>
        <w:ind w:left="0"/>
        <w:rPr>
          <w:sz w:val="6"/>
        </w:rPr>
      </w:pPr>
    </w:p>
    <w:p>
      <w:pPr>
        <w:spacing w:after="0"/>
        <w:rPr>
          <w:sz w:val="6"/>
        </w:rPr>
        <w:sectPr>
          <w:pgSz w:w="11900" w:h="16820"/>
          <w:pgMar w:top="1120" w:right="940" w:bottom="280" w:left="940" w:header="720" w:footer="720" w:gutter="0"/>
        </w:sectPr>
      </w:pPr>
    </w:p>
    <w:p>
      <w:pPr>
        <w:pStyle w:val="5"/>
        <w:spacing w:before="58" w:line="342" w:lineRule="exact"/>
      </w:pPr>
      <w:r>
        <mc:AlternateContent>
          <mc:Choice Requires="wpg">
            <w:drawing>
              <wp:anchor distT="0" distB="0" distL="114300" distR="114300" simplePos="0" relativeHeight="251913216" behindDoc="0" locked="0" layoutInCell="1" allowOverlap="1">
                <wp:simplePos x="0" y="0"/>
                <wp:positionH relativeFrom="page">
                  <wp:posOffset>1162050</wp:posOffset>
                </wp:positionH>
                <wp:positionV relativeFrom="paragraph">
                  <wp:posOffset>62230</wp:posOffset>
                </wp:positionV>
                <wp:extent cx="524510" cy="172085"/>
                <wp:effectExtent l="635" t="635" r="8255" b="17780"/>
                <wp:wrapNone/>
                <wp:docPr id="491" name="组合 491"/>
                <wp:cNvGraphicFramePr/>
                <a:graphic xmlns:a="http://schemas.openxmlformats.org/drawingml/2006/main">
                  <a:graphicData uri="http://schemas.microsoft.com/office/word/2010/wordprocessingGroup">
                    <wpg:wgp>
                      <wpg:cNvGrpSpPr/>
                      <wpg:grpSpPr>
                        <a:xfrm>
                          <a:off x="0" y="0"/>
                          <a:ext cx="524510" cy="172085"/>
                          <a:chOff x="1831" y="99"/>
                          <a:chExt cx="826" cy="271"/>
                        </a:xfrm>
                      </wpg:grpSpPr>
                      <wps:wsp>
                        <wps:cNvPr id="488" name="任意多边形 488"/>
                        <wps:cNvSpPr/>
                        <wps:spPr>
                          <a:xfrm>
                            <a:off x="1830" y="98"/>
                            <a:ext cx="826" cy="271"/>
                          </a:xfrm>
                          <a:custGeom>
                            <a:avLst/>
                            <a:gdLst/>
                            <a:ahLst/>
                            <a:cxnLst/>
                            <a:pathLst>
                              <a:path w="826" h="271">
                                <a:moveTo>
                                  <a:pt x="780" y="270"/>
                                </a:moveTo>
                                <a:lnTo>
                                  <a:pt x="45" y="270"/>
                                </a:lnTo>
                                <a:lnTo>
                                  <a:pt x="25" y="267"/>
                                </a:lnTo>
                                <a:lnTo>
                                  <a:pt x="11" y="259"/>
                                </a:lnTo>
                                <a:lnTo>
                                  <a:pt x="3" y="244"/>
                                </a:lnTo>
                                <a:lnTo>
                                  <a:pt x="0" y="225"/>
                                </a:lnTo>
                                <a:lnTo>
                                  <a:pt x="0" y="45"/>
                                </a:lnTo>
                                <a:lnTo>
                                  <a:pt x="3" y="25"/>
                                </a:lnTo>
                                <a:lnTo>
                                  <a:pt x="11" y="11"/>
                                </a:lnTo>
                                <a:lnTo>
                                  <a:pt x="25" y="2"/>
                                </a:lnTo>
                                <a:lnTo>
                                  <a:pt x="45" y="0"/>
                                </a:lnTo>
                                <a:lnTo>
                                  <a:pt x="780" y="0"/>
                                </a:lnTo>
                                <a:lnTo>
                                  <a:pt x="800" y="2"/>
                                </a:lnTo>
                                <a:lnTo>
                                  <a:pt x="814" y="11"/>
                                </a:lnTo>
                                <a:lnTo>
                                  <a:pt x="822" y="25"/>
                                </a:lnTo>
                                <a:lnTo>
                                  <a:pt x="825" y="45"/>
                                </a:lnTo>
                                <a:lnTo>
                                  <a:pt x="825" y="225"/>
                                </a:lnTo>
                                <a:lnTo>
                                  <a:pt x="822" y="244"/>
                                </a:lnTo>
                                <a:lnTo>
                                  <a:pt x="814" y="259"/>
                                </a:lnTo>
                                <a:lnTo>
                                  <a:pt x="800" y="267"/>
                                </a:lnTo>
                                <a:lnTo>
                                  <a:pt x="780" y="270"/>
                                </a:lnTo>
                                <a:close/>
                              </a:path>
                            </a:pathLst>
                          </a:custGeom>
                          <a:solidFill>
                            <a:srgbClr val="F8F8F8"/>
                          </a:solidFill>
                          <a:ln>
                            <a:noFill/>
                          </a:ln>
                        </wps:spPr>
                        <wps:bodyPr upright="1"/>
                      </wps:wsp>
                      <wps:wsp>
                        <wps:cNvPr id="489" name="任意多边形 489"/>
                        <wps:cNvSpPr/>
                        <wps:spPr>
                          <a:xfrm>
                            <a:off x="1838" y="106"/>
                            <a:ext cx="811" cy="256"/>
                          </a:xfrm>
                          <a:custGeom>
                            <a:avLst/>
                            <a:gdLst/>
                            <a:ahLst/>
                            <a:cxnLst/>
                            <a:pathLst>
                              <a:path w="811" h="256">
                                <a:moveTo>
                                  <a:pt x="0" y="218"/>
                                </a:moveTo>
                                <a:lnTo>
                                  <a:pt x="0" y="38"/>
                                </a:lnTo>
                                <a:lnTo>
                                  <a:pt x="3" y="21"/>
                                </a:lnTo>
                                <a:lnTo>
                                  <a:pt x="10" y="10"/>
                                </a:lnTo>
                                <a:lnTo>
                                  <a:pt x="21" y="3"/>
                                </a:lnTo>
                                <a:lnTo>
                                  <a:pt x="38" y="0"/>
                                </a:lnTo>
                                <a:lnTo>
                                  <a:pt x="773" y="0"/>
                                </a:lnTo>
                                <a:lnTo>
                                  <a:pt x="790" y="3"/>
                                </a:lnTo>
                                <a:lnTo>
                                  <a:pt x="801" y="10"/>
                                </a:lnTo>
                                <a:lnTo>
                                  <a:pt x="808" y="21"/>
                                </a:lnTo>
                                <a:lnTo>
                                  <a:pt x="811" y="38"/>
                                </a:lnTo>
                                <a:lnTo>
                                  <a:pt x="811" y="218"/>
                                </a:lnTo>
                                <a:lnTo>
                                  <a:pt x="808" y="234"/>
                                </a:lnTo>
                                <a:lnTo>
                                  <a:pt x="801" y="246"/>
                                </a:lnTo>
                                <a:lnTo>
                                  <a:pt x="790" y="253"/>
                                </a:lnTo>
                                <a:lnTo>
                                  <a:pt x="773"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490" name="文本框 490"/>
                        <wps:cNvSpPr txBox="1"/>
                        <wps:spPr>
                          <a:xfrm>
                            <a:off x="1830" y="98"/>
                            <a:ext cx="82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beHappy</w:t>
                              </w:r>
                            </w:p>
                          </w:txbxContent>
                        </wps:txbx>
                        <wps:bodyPr lIns="0" tIns="0" rIns="0" bIns="0" upright="1"/>
                      </wps:wsp>
                    </wpg:wgp>
                  </a:graphicData>
                </a:graphic>
              </wp:anchor>
            </w:drawing>
          </mc:Choice>
          <mc:Fallback>
            <w:pict>
              <v:group id="_x0000_s1026" o:spid="_x0000_s1026" o:spt="203" style="position:absolute;left:0pt;margin-left:91.5pt;margin-top:4.9pt;height:13.55pt;width:41.3pt;mso-position-horizontal-relative:page;z-index:251913216;mso-width-relative:page;mso-height-relative:page;" coordorigin="1831,99" coordsize="826,271" o:gfxdata="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">
                <o:lock v:ext="edit" aspectratio="f"/>
                <v:shape id="_x0000_s1026" o:spid="_x0000_s1026" o:spt="100" style="position:absolute;left:1830;top:98;height:271;width:826;" fillcolor="#F8F8F8" filled="t" stroked="f" coordsize="826,271" o:gfxdata="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2HRLsAAADc&#10;AAAADwAAAAAAAAABACAAAAAiAAAAZHJzL2Rvd25yZXYueG1sUEsBAhQAFAAAAAgAh07iQDMvBZ47&#10;AAAAOQAAABAAAAAAAAAAAQAgAAAACgEAAGRycy9zaGFwZXhtbC54bWxQSwUGAAAAAAYABgBbAQAA&#10;tAMAAAAA&#10;" path="m780,270l45,270,25,267,11,259,3,244,0,225,0,45,3,25,11,11,25,2,45,0,780,0,800,2,814,11,822,25,825,45,825,225,822,244,814,259,800,267,780,270xe">
                  <v:fill on="t" focussize="0,0"/>
                  <v:stroke on="f"/>
                  <v:imagedata o:title=""/>
                  <o:lock v:ext="edit" aspectratio="f"/>
                </v:shape>
                <v:shape id="_x0000_s1026" o:spid="_x0000_s1026" o:spt="100" style="position:absolute;left:1838;top:106;height:256;width:811;" filled="f" stroked="t" coordsize="811,256" o:gfxdata="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K1J/r4A&#10;AADcAAAADwAAAAAAAAABACAAAAAiAAAAZHJzL2Rvd25yZXYueG1sUEsBAhQAFAAAAAgAh07iQDMv&#10;BZ47AAAAOQAAABAAAAAAAAAAAQAgAAAADQEAAGRycy9zaGFwZXhtbC54bWxQSwUGAAAAAAYABgBb&#10;AQAAtwMAAAAA&#10;" path="m0,218l0,38,3,21,10,10,21,3,38,0,773,0,790,3,801,10,808,21,811,38,811,218,808,234,801,246,790,253,773,255,38,255,21,253,10,246,3,234,0,218xe">
                  <v:fill on="f" focussize="0,0"/>
                  <v:stroke weight="0.750314960629921pt" color="#DDDDDD" joinstyle="round"/>
                  <v:imagedata o:title=""/>
                  <o:lock v:ext="edit" aspectratio="f"/>
                </v:shape>
                <v:shape id="_x0000_s1026" o:spid="_x0000_s1026" o:spt="202" type="#_x0000_t202" style="position:absolute;left:1830;top:98;height:271;width:826;" filled="f" stroked="f" coordsize="21600,21600" o:gfxdata="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RgY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beHappy</w:t>
                        </w:r>
                      </w:p>
                    </w:txbxContent>
                  </v:textbox>
                </v:shape>
              </v:group>
            </w:pict>
          </mc:Fallback>
        </mc:AlternateContent>
      </w:r>
      <w:r>
        <mc:AlternateContent>
          <mc:Choice Requires="wpg">
            <w:drawing>
              <wp:anchor distT="0" distB="0" distL="114300" distR="114300" simplePos="0" relativeHeight="251915264" behindDoc="0" locked="0" layoutInCell="1" allowOverlap="1">
                <wp:simplePos x="0" y="0"/>
                <wp:positionH relativeFrom="page">
                  <wp:posOffset>2553335</wp:posOffset>
                </wp:positionH>
                <wp:positionV relativeFrom="paragraph">
                  <wp:posOffset>62230</wp:posOffset>
                </wp:positionV>
                <wp:extent cx="400685" cy="172085"/>
                <wp:effectExtent l="635" t="635" r="17780" b="17780"/>
                <wp:wrapNone/>
                <wp:docPr id="547" name="组合 547"/>
                <wp:cNvGraphicFramePr/>
                <a:graphic xmlns:a="http://schemas.openxmlformats.org/drawingml/2006/main">
                  <a:graphicData uri="http://schemas.microsoft.com/office/word/2010/wordprocessingGroup">
                    <wpg:wgp>
                      <wpg:cNvGrpSpPr/>
                      <wpg:grpSpPr>
                        <a:xfrm>
                          <a:off x="0" y="0"/>
                          <a:ext cx="400685" cy="172085"/>
                          <a:chOff x="4022" y="99"/>
                          <a:chExt cx="631" cy="271"/>
                        </a:xfrm>
                      </wpg:grpSpPr>
                      <wps:wsp>
                        <wps:cNvPr id="544" name="任意多边形 544"/>
                        <wps:cNvSpPr/>
                        <wps:spPr>
                          <a:xfrm>
                            <a:off x="4021" y="98"/>
                            <a:ext cx="631" cy="271"/>
                          </a:xfrm>
                          <a:custGeom>
                            <a:avLst/>
                            <a:gdLst/>
                            <a:ahLst/>
                            <a:cxnLst/>
                            <a:pathLst>
                              <a:path w="631" h="271">
                                <a:moveTo>
                                  <a:pt x="585" y="270"/>
                                </a:moveTo>
                                <a:lnTo>
                                  <a:pt x="45" y="270"/>
                                </a:lnTo>
                                <a:lnTo>
                                  <a:pt x="25" y="267"/>
                                </a:lnTo>
                                <a:lnTo>
                                  <a:pt x="11" y="259"/>
                                </a:lnTo>
                                <a:lnTo>
                                  <a:pt x="3" y="244"/>
                                </a:lnTo>
                                <a:lnTo>
                                  <a:pt x="0" y="225"/>
                                </a:lnTo>
                                <a:lnTo>
                                  <a:pt x="0" y="45"/>
                                </a:lnTo>
                                <a:lnTo>
                                  <a:pt x="3" y="25"/>
                                </a:lnTo>
                                <a:lnTo>
                                  <a:pt x="11" y="11"/>
                                </a:lnTo>
                                <a:lnTo>
                                  <a:pt x="25" y="2"/>
                                </a:lnTo>
                                <a:lnTo>
                                  <a:pt x="45" y="0"/>
                                </a:lnTo>
                                <a:lnTo>
                                  <a:pt x="585" y="0"/>
                                </a:lnTo>
                                <a:lnTo>
                                  <a:pt x="605" y="2"/>
                                </a:lnTo>
                                <a:lnTo>
                                  <a:pt x="619" y="11"/>
                                </a:lnTo>
                                <a:lnTo>
                                  <a:pt x="627" y="25"/>
                                </a:lnTo>
                                <a:lnTo>
                                  <a:pt x="630" y="45"/>
                                </a:lnTo>
                                <a:lnTo>
                                  <a:pt x="630" y="225"/>
                                </a:lnTo>
                                <a:lnTo>
                                  <a:pt x="627" y="244"/>
                                </a:lnTo>
                                <a:lnTo>
                                  <a:pt x="619" y="259"/>
                                </a:lnTo>
                                <a:lnTo>
                                  <a:pt x="605" y="267"/>
                                </a:lnTo>
                                <a:lnTo>
                                  <a:pt x="585" y="270"/>
                                </a:lnTo>
                                <a:close/>
                              </a:path>
                            </a:pathLst>
                          </a:custGeom>
                          <a:solidFill>
                            <a:srgbClr val="F8F8F8"/>
                          </a:solidFill>
                          <a:ln>
                            <a:noFill/>
                          </a:ln>
                        </wps:spPr>
                        <wps:bodyPr upright="1"/>
                      </wps:wsp>
                      <wps:wsp>
                        <wps:cNvPr id="545" name="任意多边形 545"/>
                        <wps:cNvSpPr/>
                        <wps:spPr>
                          <a:xfrm>
                            <a:off x="4029" y="106"/>
                            <a:ext cx="616" cy="256"/>
                          </a:xfrm>
                          <a:custGeom>
                            <a:avLst/>
                            <a:gdLst/>
                            <a:ahLst/>
                            <a:cxnLst/>
                            <a:pathLst>
                              <a:path w="616" h="256">
                                <a:moveTo>
                                  <a:pt x="0" y="218"/>
                                </a:moveTo>
                                <a:lnTo>
                                  <a:pt x="0" y="38"/>
                                </a:lnTo>
                                <a:lnTo>
                                  <a:pt x="3" y="21"/>
                                </a:lnTo>
                                <a:lnTo>
                                  <a:pt x="10" y="10"/>
                                </a:lnTo>
                                <a:lnTo>
                                  <a:pt x="21" y="3"/>
                                </a:lnTo>
                                <a:lnTo>
                                  <a:pt x="38" y="0"/>
                                </a:lnTo>
                                <a:lnTo>
                                  <a:pt x="578" y="0"/>
                                </a:lnTo>
                                <a:lnTo>
                                  <a:pt x="594" y="3"/>
                                </a:lnTo>
                                <a:lnTo>
                                  <a:pt x="606" y="10"/>
                                </a:lnTo>
                                <a:lnTo>
                                  <a:pt x="613" y="21"/>
                                </a:lnTo>
                                <a:lnTo>
                                  <a:pt x="615" y="38"/>
                                </a:lnTo>
                                <a:lnTo>
                                  <a:pt x="615" y="218"/>
                                </a:lnTo>
                                <a:lnTo>
                                  <a:pt x="613" y="234"/>
                                </a:lnTo>
                                <a:lnTo>
                                  <a:pt x="606" y="246"/>
                                </a:lnTo>
                                <a:lnTo>
                                  <a:pt x="594" y="253"/>
                                </a:lnTo>
                                <a:lnTo>
                                  <a:pt x="578"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546" name="文本框 546"/>
                        <wps:cNvSpPr txBox="1"/>
                        <wps:spPr>
                          <a:xfrm>
                            <a:off x="4021" y="98"/>
                            <a:ext cx="63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marry</w:t>
                              </w:r>
                            </w:p>
                          </w:txbxContent>
                        </wps:txbx>
                        <wps:bodyPr lIns="0" tIns="0" rIns="0" bIns="0" upright="1"/>
                      </wps:wsp>
                    </wpg:wgp>
                  </a:graphicData>
                </a:graphic>
              </wp:anchor>
            </w:drawing>
          </mc:Choice>
          <mc:Fallback>
            <w:pict>
              <v:group id="_x0000_s1026" o:spid="_x0000_s1026" o:spt="203" style="position:absolute;left:0pt;margin-left:201.05pt;margin-top:4.9pt;height:13.55pt;width:31.55pt;mso-position-horizontal-relative:page;z-index:251915264;mso-width-relative:page;mso-height-relative:page;" coordorigin="4022,99" coordsize="631,271" o:gfxdata="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">
                <o:lock v:ext="edit" aspectratio="f"/>
                <v:shape id="_x0000_s1026" o:spid="_x0000_s1026" o:spt="100" style="position:absolute;left:4021;top:98;height:271;width:631;" fillcolor="#F8F8F8" filled="t" stroked="f" coordsize="631,271" o:gfxdata="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nKbJvQAA&#10;ANwAAAAPAAAAAAAAAAEAIAAAACIAAABkcnMvZG93bnJldi54bWxQSwECFAAUAAAACACHTuJAMy8F&#10;njsAAAA5AAAAEAAAAAAAAAABACAAAAAMAQAAZHJzL3NoYXBleG1sLnhtbFBLBQYAAAAABgAGAFsB&#10;AAC2AwAAAAA=&#10;" path="m585,270l45,270,25,267,11,259,3,244,0,225,0,45,3,25,11,11,25,2,45,0,585,0,605,2,619,11,627,25,630,45,630,225,627,244,619,259,605,267,585,270xe">
                  <v:fill on="t" focussize="0,0"/>
                  <v:stroke on="f"/>
                  <v:imagedata o:title=""/>
                  <o:lock v:ext="edit" aspectratio="f"/>
                </v:shape>
                <v:shape id="_x0000_s1026" o:spid="_x0000_s1026" o:spt="100" style="position:absolute;left:4029;top:106;height:256;width:616;" filled="f" stroked="t" coordsize="616,256" o:gfxdata="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RUEb4A&#10;AADcAAAADwAAAAAAAAABACAAAAAiAAAAZHJzL2Rvd25yZXYueG1sUEsBAhQAFAAAAAgAh07iQDMv&#10;BZ47AAAAOQAAABAAAAAAAAAAAQAgAAAADQEAAGRycy9zaGFwZXhtbC54bWxQSwUGAAAAAAYABgBb&#10;AQAAtwMAAAAA&#10;" path="m0,218l0,38,3,21,10,10,21,3,38,0,578,0,594,3,606,10,613,21,615,38,615,218,613,234,606,246,594,253,578,255,38,255,21,253,10,246,3,234,0,218xe">
                  <v:fill on="f" focussize="0,0"/>
                  <v:stroke weight="0.750314960629921pt" color="#DDDDDD" joinstyle="round"/>
                  <v:imagedata o:title=""/>
                  <o:lock v:ext="edit" aspectratio="f"/>
                </v:shape>
                <v:shape id="_x0000_s1026" o:spid="_x0000_s1026" o:spt="202" type="#_x0000_t202" style="position:absolute;left:4021;top:98;height:271;width:631;" filled="f" stroked="f" coordsize="21600,21600" o:gfxdata="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Afl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marry</w:t>
                        </w:r>
                      </w:p>
                    </w:txbxContent>
                  </v:textbox>
                </v:shape>
              </v:group>
            </w:pict>
          </mc:Fallback>
        </mc:AlternateContent>
      </w:r>
      <w:r>
        <w:rPr>
          <w:color w:val="333333"/>
          <w:w w:val="105"/>
        </w:rPr>
        <w:t>开心方法</w:t>
      </w:r>
    </w:p>
    <w:p>
      <w:pPr>
        <w:pStyle w:val="5"/>
        <w:spacing w:before="58" w:line="342" w:lineRule="exact"/>
      </w:pPr>
      <w:r>
        <w:br w:type="column"/>
      </w:r>
      <w:r>
        <w:rPr>
          <w:color w:val="333333"/>
        </w:rPr>
        <w:t>调用了结婚方法</w:t>
      </w:r>
    </w:p>
    <w:p>
      <w:pPr>
        <w:spacing w:before="58" w:line="342" w:lineRule="exact"/>
        <w:ind w:left="107" w:right="0" w:firstLine="0"/>
        <w:jc w:val="left"/>
        <w:rPr>
          <w:sz w:val="19"/>
        </w:rPr>
      </w:pPr>
      <w:r>
        <w:br w:type="column"/>
      </w:r>
      <w:r>
        <w:rPr>
          <w:color w:val="333333"/>
          <w:spacing w:val="-2"/>
          <w:w w:val="105"/>
          <w:sz w:val="19"/>
        </w:rPr>
        <w:t xml:space="preserve">，后者的参数为函数式接口 </w:t>
      </w:r>
      <w:r>
        <w:rPr>
          <w:rFonts w:ascii="Consolas" w:eastAsia="Consolas"/>
          <w:color w:val="333333"/>
          <w:w w:val="105"/>
          <w:sz w:val="17"/>
        </w:rPr>
        <w:t>Richable</w:t>
      </w:r>
      <w:r>
        <w:rPr>
          <w:rFonts w:ascii="Consolas" w:eastAsia="Consolas"/>
          <w:color w:val="333333"/>
          <w:spacing w:val="-55"/>
          <w:w w:val="105"/>
          <w:sz w:val="17"/>
        </w:rPr>
        <w:t xml:space="preserve"> </w:t>
      </w:r>
      <w:r>
        <w:rPr>
          <w:color w:val="333333"/>
          <w:w w:val="105"/>
          <w:sz w:val="19"/>
        </w:rPr>
        <w:t>，所以需要一个</w:t>
      </w:r>
      <w:r>
        <w:rPr>
          <w:rFonts w:ascii="Open Sans" w:eastAsia="Open Sans"/>
          <w:color w:val="333333"/>
          <w:w w:val="105"/>
          <w:sz w:val="19"/>
        </w:rPr>
        <w:t>Lambda</w:t>
      </w:r>
      <w:r>
        <w:rPr>
          <w:color w:val="333333"/>
          <w:w w:val="105"/>
          <w:sz w:val="19"/>
        </w:rPr>
        <w:t>表达式。</w:t>
      </w:r>
    </w:p>
    <w:p>
      <w:pPr>
        <w:spacing w:after="0" w:line="342" w:lineRule="exact"/>
        <w:jc w:val="left"/>
        <w:rPr>
          <w:sz w:val="19"/>
        </w:rPr>
        <w:sectPr>
          <w:type w:val="continuous"/>
          <w:pgSz w:w="11900" w:h="16820"/>
          <w:pgMar w:top="1520" w:right="940" w:bottom="280" w:left="940" w:header="720" w:footer="720" w:gutter="0"/>
          <w:cols w:equalWidth="0" w:num="3">
            <w:col w:w="928" w:space="678"/>
            <w:col w:w="1513" w:space="485"/>
            <w:col w:w="6416"/>
          </w:cols>
        </w:sectPr>
      </w:pPr>
    </w:p>
    <w:p>
      <w:pPr>
        <w:pStyle w:val="5"/>
        <w:spacing w:line="308" w:lineRule="exact"/>
      </w:pPr>
      <w:r>
        <mc:AlternateContent>
          <mc:Choice Requires="wpg">
            <w:drawing>
              <wp:anchor distT="0" distB="0" distL="114300" distR="114300" simplePos="0" relativeHeight="249769984" behindDoc="1" locked="0" layoutInCell="1" allowOverlap="1">
                <wp:simplePos x="0" y="0"/>
                <wp:positionH relativeFrom="page">
                  <wp:posOffset>4439920</wp:posOffset>
                </wp:positionH>
                <wp:positionV relativeFrom="page">
                  <wp:posOffset>7809865</wp:posOffset>
                </wp:positionV>
                <wp:extent cx="581660" cy="362585"/>
                <wp:effectExtent l="635" t="635" r="8255" b="17780"/>
                <wp:wrapNone/>
                <wp:docPr id="535" name="组合 535"/>
                <wp:cNvGraphicFramePr/>
                <a:graphic xmlns:a="http://schemas.openxmlformats.org/drawingml/2006/main">
                  <a:graphicData uri="http://schemas.microsoft.com/office/word/2010/wordprocessingGroup">
                    <wpg:wgp>
                      <wpg:cNvGrpSpPr/>
                      <wpg:grpSpPr>
                        <a:xfrm>
                          <a:off x="0" y="0"/>
                          <a:ext cx="581660" cy="362585"/>
                          <a:chOff x="6993" y="12300"/>
                          <a:chExt cx="916" cy="571"/>
                        </a:xfrm>
                      </wpg:grpSpPr>
                      <wps:wsp>
                        <wps:cNvPr id="531" name="任意多边形 531"/>
                        <wps:cNvSpPr/>
                        <wps:spPr>
                          <a:xfrm>
                            <a:off x="6992" y="12299"/>
                            <a:ext cx="916" cy="271"/>
                          </a:xfrm>
                          <a:custGeom>
                            <a:avLst/>
                            <a:gdLst/>
                            <a:ahLst/>
                            <a:cxnLst/>
                            <a:pathLst>
                              <a:path w="916" h="271">
                                <a:moveTo>
                                  <a:pt x="870" y="270"/>
                                </a:moveTo>
                                <a:lnTo>
                                  <a:pt x="45" y="270"/>
                                </a:lnTo>
                                <a:lnTo>
                                  <a:pt x="25" y="267"/>
                                </a:lnTo>
                                <a:lnTo>
                                  <a:pt x="11" y="259"/>
                                </a:lnTo>
                                <a:lnTo>
                                  <a:pt x="3" y="244"/>
                                </a:lnTo>
                                <a:lnTo>
                                  <a:pt x="0" y="225"/>
                                </a:lnTo>
                                <a:lnTo>
                                  <a:pt x="0" y="45"/>
                                </a:lnTo>
                                <a:lnTo>
                                  <a:pt x="3" y="25"/>
                                </a:lnTo>
                                <a:lnTo>
                                  <a:pt x="11" y="11"/>
                                </a:lnTo>
                                <a:lnTo>
                                  <a:pt x="25" y="3"/>
                                </a:lnTo>
                                <a:lnTo>
                                  <a:pt x="45" y="0"/>
                                </a:lnTo>
                                <a:lnTo>
                                  <a:pt x="870" y="0"/>
                                </a:lnTo>
                                <a:lnTo>
                                  <a:pt x="890" y="3"/>
                                </a:lnTo>
                                <a:lnTo>
                                  <a:pt x="904" y="11"/>
                                </a:lnTo>
                                <a:lnTo>
                                  <a:pt x="913" y="25"/>
                                </a:lnTo>
                                <a:lnTo>
                                  <a:pt x="915" y="45"/>
                                </a:lnTo>
                                <a:lnTo>
                                  <a:pt x="915" y="225"/>
                                </a:lnTo>
                                <a:lnTo>
                                  <a:pt x="913" y="244"/>
                                </a:lnTo>
                                <a:lnTo>
                                  <a:pt x="904" y="259"/>
                                </a:lnTo>
                                <a:lnTo>
                                  <a:pt x="890" y="267"/>
                                </a:lnTo>
                                <a:lnTo>
                                  <a:pt x="870" y="270"/>
                                </a:lnTo>
                                <a:close/>
                              </a:path>
                            </a:pathLst>
                          </a:custGeom>
                          <a:solidFill>
                            <a:srgbClr val="F8F8F8"/>
                          </a:solidFill>
                          <a:ln>
                            <a:noFill/>
                          </a:ln>
                        </wps:spPr>
                        <wps:bodyPr upright="1"/>
                      </wps:wsp>
                      <wps:wsp>
                        <wps:cNvPr id="532" name="任意多边形 532"/>
                        <wps:cNvSpPr/>
                        <wps:spPr>
                          <a:xfrm>
                            <a:off x="7000" y="12307"/>
                            <a:ext cx="901" cy="256"/>
                          </a:xfrm>
                          <a:custGeom>
                            <a:avLst/>
                            <a:gdLst/>
                            <a:ahLst/>
                            <a:cxnLst/>
                            <a:pathLst>
                              <a:path w="901" h="256">
                                <a:moveTo>
                                  <a:pt x="0" y="218"/>
                                </a:moveTo>
                                <a:lnTo>
                                  <a:pt x="0" y="38"/>
                                </a:lnTo>
                                <a:lnTo>
                                  <a:pt x="3" y="21"/>
                                </a:lnTo>
                                <a:lnTo>
                                  <a:pt x="10" y="10"/>
                                </a:lnTo>
                                <a:lnTo>
                                  <a:pt x="22" y="3"/>
                                </a:lnTo>
                                <a:lnTo>
                                  <a:pt x="38" y="0"/>
                                </a:lnTo>
                                <a:lnTo>
                                  <a:pt x="863" y="0"/>
                                </a:lnTo>
                                <a:lnTo>
                                  <a:pt x="880" y="3"/>
                                </a:lnTo>
                                <a:lnTo>
                                  <a:pt x="891" y="10"/>
                                </a:lnTo>
                                <a:lnTo>
                                  <a:pt x="898" y="21"/>
                                </a:lnTo>
                                <a:lnTo>
                                  <a:pt x="901" y="38"/>
                                </a:lnTo>
                                <a:lnTo>
                                  <a:pt x="901" y="218"/>
                                </a:lnTo>
                                <a:lnTo>
                                  <a:pt x="898" y="234"/>
                                </a:lnTo>
                                <a:lnTo>
                                  <a:pt x="891" y="246"/>
                                </a:lnTo>
                                <a:lnTo>
                                  <a:pt x="880" y="253"/>
                                </a:lnTo>
                                <a:lnTo>
                                  <a:pt x="863" y="255"/>
                                </a:lnTo>
                                <a:lnTo>
                                  <a:pt x="38" y="255"/>
                                </a:lnTo>
                                <a:lnTo>
                                  <a:pt x="22"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533" name="任意多边形 533"/>
                        <wps:cNvSpPr/>
                        <wps:spPr>
                          <a:xfrm>
                            <a:off x="7052" y="12599"/>
                            <a:ext cx="826" cy="271"/>
                          </a:xfrm>
                          <a:custGeom>
                            <a:avLst/>
                            <a:gdLst/>
                            <a:ahLst/>
                            <a:cxnLst/>
                            <a:pathLst>
                              <a:path w="826" h="271">
                                <a:moveTo>
                                  <a:pt x="780" y="270"/>
                                </a:moveTo>
                                <a:lnTo>
                                  <a:pt x="45" y="270"/>
                                </a:lnTo>
                                <a:lnTo>
                                  <a:pt x="25" y="267"/>
                                </a:lnTo>
                                <a:lnTo>
                                  <a:pt x="11" y="259"/>
                                </a:lnTo>
                                <a:lnTo>
                                  <a:pt x="3" y="245"/>
                                </a:lnTo>
                                <a:lnTo>
                                  <a:pt x="0" y="225"/>
                                </a:lnTo>
                                <a:lnTo>
                                  <a:pt x="0" y="45"/>
                                </a:lnTo>
                                <a:lnTo>
                                  <a:pt x="3" y="25"/>
                                </a:lnTo>
                                <a:lnTo>
                                  <a:pt x="11" y="11"/>
                                </a:lnTo>
                                <a:lnTo>
                                  <a:pt x="25" y="3"/>
                                </a:lnTo>
                                <a:lnTo>
                                  <a:pt x="45" y="0"/>
                                </a:lnTo>
                                <a:lnTo>
                                  <a:pt x="780" y="0"/>
                                </a:lnTo>
                                <a:lnTo>
                                  <a:pt x="800" y="3"/>
                                </a:lnTo>
                                <a:lnTo>
                                  <a:pt x="814" y="11"/>
                                </a:lnTo>
                                <a:lnTo>
                                  <a:pt x="822" y="25"/>
                                </a:lnTo>
                                <a:lnTo>
                                  <a:pt x="825" y="45"/>
                                </a:lnTo>
                                <a:lnTo>
                                  <a:pt x="825" y="225"/>
                                </a:lnTo>
                                <a:lnTo>
                                  <a:pt x="822" y="245"/>
                                </a:lnTo>
                                <a:lnTo>
                                  <a:pt x="814" y="259"/>
                                </a:lnTo>
                                <a:lnTo>
                                  <a:pt x="800" y="267"/>
                                </a:lnTo>
                                <a:lnTo>
                                  <a:pt x="780" y="270"/>
                                </a:lnTo>
                                <a:close/>
                              </a:path>
                            </a:pathLst>
                          </a:custGeom>
                          <a:solidFill>
                            <a:srgbClr val="F8F8F8"/>
                          </a:solidFill>
                          <a:ln>
                            <a:noFill/>
                          </a:ln>
                        </wps:spPr>
                        <wps:bodyPr upright="1"/>
                      </wps:wsp>
                      <wps:wsp>
                        <wps:cNvPr id="534" name="任意多边形 534"/>
                        <wps:cNvSpPr/>
                        <wps:spPr>
                          <a:xfrm>
                            <a:off x="7060" y="12607"/>
                            <a:ext cx="811" cy="256"/>
                          </a:xfrm>
                          <a:custGeom>
                            <a:avLst/>
                            <a:gdLst/>
                            <a:ahLst/>
                            <a:cxnLst/>
                            <a:pathLst>
                              <a:path w="811" h="256">
                                <a:moveTo>
                                  <a:pt x="0" y="218"/>
                                </a:moveTo>
                                <a:lnTo>
                                  <a:pt x="0" y="38"/>
                                </a:lnTo>
                                <a:lnTo>
                                  <a:pt x="3" y="21"/>
                                </a:lnTo>
                                <a:lnTo>
                                  <a:pt x="10" y="10"/>
                                </a:lnTo>
                                <a:lnTo>
                                  <a:pt x="22" y="3"/>
                                </a:lnTo>
                                <a:lnTo>
                                  <a:pt x="38" y="0"/>
                                </a:lnTo>
                                <a:lnTo>
                                  <a:pt x="773" y="0"/>
                                </a:lnTo>
                                <a:lnTo>
                                  <a:pt x="790" y="3"/>
                                </a:lnTo>
                                <a:lnTo>
                                  <a:pt x="801" y="10"/>
                                </a:lnTo>
                                <a:lnTo>
                                  <a:pt x="808" y="21"/>
                                </a:lnTo>
                                <a:lnTo>
                                  <a:pt x="811" y="38"/>
                                </a:lnTo>
                                <a:lnTo>
                                  <a:pt x="811" y="218"/>
                                </a:lnTo>
                                <a:lnTo>
                                  <a:pt x="808" y="234"/>
                                </a:lnTo>
                                <a:lnTo>
                                  <a:pt x="801" y="246"/>
                                </a:lnTo>
                                <a:lnTo>
                                  <a:pt x="790" y="253"/>
                                </a:lnTo>
                                <a:lnTo>
                                  <a:pt x="773" y="255"/>
                                </a:lnTo>
                                <a:lnTo>
                                  <a:pt x="38" y="255"/>
                                </a:lnTo>
                                <a:lnTo>
                                  <a:pt x="22"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349.6pt;margin-top:614.95pt;height:28.55pt;width:45.8pt;mso-position-horizontal-relative:page;mso-position-vertical-relative:page;z-index:-253546496;mso-width-relative:page;mso-height-relative:page;" coordorigin="6993,12300" coordsize="916,571" o:gfxdata="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">
                <o:lock v:ext="edit" aspectratio="f"/>
                <v:shape id="_x0000_s1026" o:spid="_x0000_s1026" o:spt="100" style="position:absolute;left:6992;top:12299;height:271;width:916;" fillcolor="#F8F8F8" filled="t" stroked="f" coordsize="916,271" o:gfxdata="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bYxK/&#10;AAAA3AAAAA8AAAAAAAAAAQAgAAAAIgAAAGRycy9kb3ducmV2LnhtbFBLAQIUABQAAAAIAIdO4kAz&#10;LwWeOwAAADkAAAAQAAAAAAAAAAEAIAAAAA4BAABkcnMvc2hhcGV4bWwueG1sUEsFBgAAAAAGAAYA&#10;WwEAALgDAAAAAA==&#10;" path="m870,270l45,270,25,267,11,259,3,244,0,225,0,45,3,25,11,11,25,3,45,0,870,0,890,3,904,11,913,25,915,45,915,225,913,244,904,259,890,267,870,270xe">
                  <v:fill on="t" focussize="0,0"/>
                  <v:stroke on="f"/>
                  <v:imagedata o:title=""/>
                  <o:lock v:ext="edit" aspectratio="f"/>
                </v:shape>
                <v:shape id="_x0000_s1026" o:spid="_x0000_s1026" o:spt="100" style="position:absolute;left:7000;top:12307;height:256;width:901;" filled="f" stroked="t" coordsize="901,256" o:gfxdata="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jNorvQAA&#10;ANwAAAAPAAAAAAAAAAEAIAAAACIAAABkcnMvZG93bnJldi54bWxQSwECFAAUAAAACACHTuJAMy8F&#10;njsAAAA5AAAAEAAAAAAAAAABACAAAAAMAQAAZHJzL3NoYXBleG1sLnhtbFBLBQYAAAAABgAGAFsB&#10;AAC2AwAAAAA=&#10;" path="m0,218l0,38,3,21,10,10,22,3,38,0,863,0,880,3,891,10,898,21,901,38,901,218,898,234,891,246,880,253,863,255,38,255,22,253,10,246,3,234,0,218xe">
                  <v:fill on="f" focussize="0,0"/>
                  <v:stroke weight="0.750314960629921pt" color="#DDDDDD" joinstyle="round"/>
                  <v:imagedata o:title=""/>
                  <o:lock v:ext="edit" aspectratio="f"/>
                </v:shape>
                <v:shape id="_x0000_s1026" o:spid="_x0000_s1026" o:spt="100" style="position:absolute;left:7052;top:12599;height:271;width:826;" fillcolor="#F8F8F8" filled="t" stroked="f" coordsize="826,271" o:gfxdata="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J9NPvQAA&#10;ANwAAAAPAAAAAAAAAAEAIAAAACIAAABkcnMvZG93bnJldi54bWxQSwECFAAUAAAACACHTuJAMy8F&#10;njsAAAA5AAAAEAAAAAAAAAABACAAAAAMAQAAZHJzL3NoYXBleG1sLnhtbFBLBQYAAAAABgAGAFsB&#10;AAC2AwAAAAA=&#10;" path="m780,270l45,270,25,267,11,259,3,245,0,225,0,45,3,25,11,11,25,3,45,0,780,0,800,3,814,11,822,25,825,45,825,225,822,245,814,259,800,267,780,270xe">
                  <v:fill on="t" focussize="0,0"/>
                  <v:stroke on="f"/>
                  <v:imagedata o:title=""/>
                  <o:lock v:ext="edit" aspectratio="f"/>
                </v:shape>
                <v:shape id="_x0000_s1026" o:spid="_x0000_s1026" o:spt="100" style="position:absolute;left:7060;top:12607;height:256;width:811;" filled="f" stroked="t" coordsize="811,256" o:gfxdata="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IBq/&#10;AAAA3AAAAA8AAAAAAAAAAQAgAAAAIgAAAGRycy9kb3ducmV2LnhtbFBLAQIUABQAAAAIAIdO4kAz&#10;LwWeOwAAADkAAAAQAAAAAAAAAAEAIAAAAA4BAABkcnMvc2hhcGV4bWwueG1sUEsFBgAAAAAGAAYA&#10;WwEAALgDAAAAAA==&#10;" path="m0,218l0,38,3,21,10,10,22,3,38,0,773,0,790,3,801,10,808,21,811,38,811,218,808,234,801,246,790,253,773,255,38,255,22,253,10,246,3,234,0,218xe">
                  <v:fill on="f" focussize="0,0"/>
                  <v:stroke weight="0.750314960629921pt" color="#DDDDDD" joinstyle="round"/>
                  <v:imagedata o:title=""/>
                  <o:lock v:ext="edit" aspectratio="f"/>
                </v:shape>
              </v:group>
            </w:pict>
          </mc:Fallback>
        </mc:AlternateContent>
      </w:r>
      <w:r>
        <w:rPr>
          <w:color w:val="333333"/>
          <w:w w:val="105"/>
        </w:rPr>
        <w:t>但是如果这个</w:t>
      </w:r>
      <w:r>
        <w:rPr>
          <w:rFonts w:ascii="Open Sans" w:eastAsia="Open Sans"/>
          <w:color w:val="333333"/>
          <w:w w:val="105"/>
        </w:rPr>
        <w:t>Lambda</w:t>
      </w:r>
      <w:r>
        <w:rPr>
          <w:color w:val="333333"/>
          <w:w w:val="105"/>
        </w:rPr>
        <w:t xml:space="preserve">表达式的内容已经在本类当中存在了，则可以对 </w:t>
      </w:r>
      <w:r>
        <w:rPr>
          <w:rFonts w:ascii="Consolas" w:eastAsia="Consolas"/>
          <w:color w:val="333333"/>
          <w:w w:val="105"/>
          <w:sz w:val="17"/>
        </w:rPr>
        <w:t xml:space="preserve">Husband </w:t>
      </w:r>
      <w:r>
        <w:rPr>
          <w:color w:val="333333"/>
          <w:w w:val="105"/>
        </w:rPr>
        <w:t>丈夫类进行修改：</w:t>
      </w:r>
    </w:p>
    <w:p>
      <w:pPr>
        <w:spacing w:after="0" w:line="308" w:lineRule="exact"/>
        <w:sectPr>
          <w:type w:val="continuous"/>
          <w:pgSz w:w="11900" w:h="16820"/>
          <w:pgMar w:top="1520" w:right="940" w:bottom="280" w:left="940" w:header="720" w:footer="720" w:gutter="0"/>
        </w:sectPr>
      </w:pPr>
    </w:p>
    <w:p>
      <w:pPr>
        <w:pStyle w:val="5"/>
        <w:ind w:left="109"/>
        <w:rPr>
          <w:sz w:val="20"/>
        </w:rPr>
      </w:pPr>
      <w:r>
        <w:rPr>
          <w:sz w:val="20"/>
        </w:rPr>
        <mc:AlternateContent>
          <mc:Choice Requires="wpg">
            <w:drawing>
              <wp:inline distT="0" distB="0" distL="114300" distR="114300">
                <wp:extent cx="6223000" cy="2372995"/>
                <wp:effectExtent l="635" t="635" r="5715" b="7620"/>
                <wp:docPr id="495" name="组合 495"/>
                <wp:cNvGraphicFramePr/>
                <a:graphic xmlns:a="http://schemas.openxmlformats.org/drawingml/2006/main">
                  <a:graphicData uri="http://schemas.microsoft.com/office/word/2010/wordprocessingGroup">
                    <wpg:wgp>
                      <wpg:cNvGrpSpPr/>
                      <wpg:grpSpPr>
                        <a:xfrm>
                          <a:off x="0" y="0"/>
                          <a:ext cx="6223000" cy="2372995"/>
                          <a:chOff x="0" y="0"/>
                          <a:chExt cx="9800" cy="3737"/>
                        </a:xfrm>
                      </wpg:grpSpPr>
                      <wps:wsp>
                        <wps:cNvPr id="492" name="任意多边形 492"/>
                        <wps:cNvSpPr/>
                        <wps:spPr>
                          <a:xfrm>
                            <a:off x="7" y="7"/>
                            <a:ext cx="9785" cy="3722"/>
                          </a:xfrm>
                          <a:custGeom>
                            <a:avLst/>
                            <a:gdLst/>
                            <a:ahLst/>
                            <a:cxnLst/>
                            <a:pathLst>
                              <a:path w="9785" h="3722">
                                <a:moveTo>
                                  <a:pt x="9746" y="3722"/>
                                </a:moveTo>
                                <a:lnTo>
                                  <a:pt x="37" y="3722"/>
                                </a:lnTo>
                                <a:lnTo>
                                  <a:pt x="21" y="3720"/>
                                </a:lnTo>
                                <a:lnTo>
                                  <a:pt x="9" y="3713"/>
                                </a:lnTo>
                                <a:lnTo>
                                  <a:pt x="2" y="3701"/>
                                </a:lnTo>
                                <a:lnTo>
                                  <a:pt x="0" y="3685"/>
                                </a:lnTo>
                                <a:lnTo>
                                  <a:pt x="0" y="38"/>
                                </a:lnTo>
                                <a:lnTo>
                                  <a:pt x="2" y="22"/>
                                </a:lnTo>
                                <a:lnTo>
                                  <a:pt x="9" y="10"/>
                                </a:lnTo>
                                <a:lnTo>
                                  <a:pt x="21" y="3"/>
                                </a:lnTo>
                                <a:lnTo>
                                  <a:pt x="37" y="0"/>
                                </a:lnTo>
                                <a:lnTo>
                                  <a:pt x="9746" y="0"/>
                                </a:lnTo>
                                <a:lnTo>
                                  <a:pt x="9763" y="3"/>
                                </a:lnTo>
                                <a:lnTo>
                                  <a:pt x="9774" y="10"/>
                                </a:lnTo>
                                <a:lnTo>
                                  <a:pt x="9781" y="22"/>
                                </a:lnTo>
                                <a:lnTo>
                                  <a:pt x="9784" y="38"/>
                                </a:lnTo>
                                <a:lnTo>
                                  <a:pt x="9784" y="3685"/>
                                </a:lnTo>
                                <a:lnTo>
                                  <a:pt x="9781" y="3701"/>
                                </a:lnTo>
                                <a:lnTo>
                                  <a:pt x="9774" y="3713"/>
                                </a:lnTo>
                                <a:lnTo>
                                  <a:pt x="9763" y="3720"/>
                                </a:lnTo>
                                <a:lnTo>
                                  <a:pt x="9746" y="3722"/>
                                </a:lnTo>
                                <a:close/>
                              </a:path>
                            </a:pathLst>
                          </a:custGeom>
                          <a:solidFill>
                            <a:srgbClr val="F8F8F8"/>
                          </a:solidFill>
                          <a:ln>
                            <a:noFill/>
                          </a:ln>
                        </wps:spPr>
                        <wps:bodyPr upright="1"/>
                      </wps:wsp>
                      <wps:wsp>
                        <wps:cNvPr id="493" name="任意多边形 493"/>
                        <wps:cNvSpPr/>
                        <wps:spPr>
                          <a:xfrm>
                            <a:off x="7" y="7"/>
                            <a:ext cx="9785" cy="3722"/>
                          </a:xfrm>
                          <a:custGeom>
                            <a:avLst/>
                            <a:gdLst/>
                            <a:ahLst/>
                            <a:cxnLst/>
                            <a:pathLst>
                              <a:path w="9785" h="3722">
                                <a:moveTo>
                                  <a:pt x="0" y="3684"/>
                                </a:moveTo>
                                <a:lnTo>
                                  <a:pt x="0" y="37"/>
                                </a:lnTo>
                                <a:lnTo>
                                  <a:pt x="2" y="21"/>
                                </a:lnTo>
                                <a:lnTo>
                                  <a:pt x="9" y="9"/>
                                </a:lnTo>
                                <a:lnTo>
                                  <a:pt x="21" y="2"/>
                                </a:lnTo>
                                <a:lnTo>
                                  <a:pt x="37" y="0"/>
                                </a:lnTo>
                                <a:lnTo>
                                  <a:pt x="9746" y="0"/>
                                </a:lnTo>
                                <a:lnTo>
                                  <a:pt x="9763" y="2"/>
                                </a:lnTo>
                                <a:lnTo>
                                  <a:pt x="9774" y="9"/>
                                </a:lnTo>
                                <a:lnTo>
                                  <a:pt x="9781" y="21"/>
                                </a:lnTo>
                                <a:lnTo>
                                  <a:pt x="9784" y="37"/>
                                </a:lnTo>
                                <a:lnTo>
                                  <a:pt x="9784" y="3684"/>
                                </a:lnTo>
                                <a:lnTo>
                                  <a:pt x="9781" y="3700"/>
                                </a:lnTo>
                                <a:lnTo>
                                  <a:pt x="9774" y="3712"/>
                                </a:lnTo>
                                <a:lnTo>
                                  <a:pt x="9763" y="3719"/>
                                </a:lnTo>
                                <a:lnTo>
                                  <a:pt x="9746" y="3721"/>
                                </a:lnTo>
                                <a:lnTo>
                                  <a:pt x="37" y="3721"/>
                                </a:lnTo>
                                <a:lnTo>
                                  <a:pt x="21" y="3719"/>
                                </a:lnTo>
                                <a:lnTo>
                                  <a:pt x="9" y="3712"/>
                                </a:lnTo>
                                <a:lnTo>
                                  <a:pt x="2" y="3700"/>
                                </a:lnTo>
                                <a:lnTo>
                                  <a:pt x="0" y="3684"/>
                                </a:lnTo>
                                <a:close/>
                              </a:path>
                            </a:pathLst>
                          </a:custGeom>
                          <a:noFill/>
                          <a:ln w="9529" cap="flat" cmpd="sng">
                            <a:solidFill>
                              <a:srgbClr val="DDDDDD"/>
                            </a:solidFill>
                            <a:prstDash val="solid"/>
                            <a:headEnd type="none" w="med" len="med"/>
                            <a:tailEnd type="none" w="med" len="med"/>
                          </a:ln>
                        </wps:spPr>
                        <wps:bodyPr upright="1"/>
                      </wps:wsp>
                      <wps:wsp>
                        <wps:cNvPr id="494" name="文本框 494"/>
                        <wps:cNvSpPr txBox="1"/>
                        <wps:spPr>
                          <a:xfrm>
                            <a:off x="0" y="0"/>
                            <a:ext cx="9800" cy="3737"/>
                          </a:xfrm>
                          <a:prstGeom prst="rect">
                            <a:avLst/>
                          </a:prstGeom>
                          <a:noFill/>
                          <a:ln>
                            <a:noFill/>
                          </a:ln>
                        </wps:spPr>
                        <wps:txbx>
                          <w:txbxContent>
                            <w:p>
                              <w:pPr>
                                <w:spacing w:before="158" w:line="326" w:lineRule="auto"/>
                                <w:ind w:left="633" w:right="6706" w:hanging="386"/>
                                <w:jc w:val="left"/>
                                <w:rPr>
                                  <w:rFonts w:ascii="Consolas"/>
                                  <w:sz w:val="17"/>
                                </w:rPr>
                              </w:pPr>
                              <w:r>
                                <w:rPr>
                                  <w:rFonts w:ascii="Consolas"/>
                                  <w:color w:val="770087"/>
                                  <w:w w:val="105"/>
                                  <w:sz w:val="17"/>
                                </w:rPr>
                                <w:t xml:space="preserve">public class </w:t>
                              </w:r>
                              <w:r>
                                <w:rPr>
                                  <w:rFonts w:ascii="Consolas"/>
                                  <w:color w:val="0000FF"/>
                                  <w:w w:val="105"/>
                                  <w:sz w:val="17"/>
                                </w:rPr>
                                <w:t xml:space="preserve">Husband </w:t>
                              </w:r>
                              <w:r>
                                <w:rPr>
                                  <w:rFonts w:ascii="Consolas"/>
                                  <w:color w:val="333333"/>
                                  <w:w w:val="105"/>
                                  <w:sz w:val="17"/>
                                </w:rPr>
                                <w:t xml:space="preserve">{ </w:t>
                              </w:r>
                              <w:r>
                                <w:rPr>
                                  <w:rFonts w:ascii="Consolas"/>
                                  <w:color w:val="770087"/>
                                  <w:w w:val="105"/>
                                  <w:sz w:val="17"/>
                                </w:rPr>
                                <w:t xml:space="preserve">private </w:t>
                              </w:r>
                              <w:r>
                                <w:rPr>
                                  <w:rFonts w:ascii="Consolas"/>
                                  <w:color w:val="008754"/>
                                  <w:w w:val="105"/>
                                  <w:sz w:val="17"/>
                                </w:rPr>
                                <w:t xml:space="preserve">void </w:t>
                              </w:r>
                              <w:r>
                                <w:rPr>
                                  <w:rFonts w:ascii="Consolas"/>
                                  <w:w w:val="105"/>
                                  <w:sz w:val="17"/>
                                </w:rPr>
                                <w:t>buyHouse</w:t>
                              </w:r>
                              <w:r>
                                <w:rPr>
                                  <w:rFonts w:ascii="Consolas"/>
                                  <w:color w:val="333333"/>
                                  <w:w w:val="105"/>
                                  <w:sz w:val="17"/>
                                </w:rPr>
                                <w:t>() {</w:t>
                              </w:r>
                            </w:p>
                            <w:p>
                              <w:pPr>
                                <w:spacing w:before="0" w:line="244" w:lineRule="exact"/>
                                <w:ind w:left="1036" w:right="0" w:firstLine="0"/>
                                <w:jc w:val="left"/>
                                <w:rPr>
                                  <w:rFonts w:ascii="Consolas" w:eastAsia="Consolas"/>
                                  <w:sz w:val="17"/>
                                </w:rPr>
                              </w:pPr>
                              <w:r>
                                <w:rPr>
                                  <w:rFonts w:ascii="Consolas" w:eastAsia="Consolas"/>
                                  <w:w w:val="105"/>
                                  <w:sz w:val="17"/>
                                </w:rPr>
                                <w:t>System</w:t>
                              </w:r>
                              <w:r>
                                <w:rPr>
                                  <w:rFonts w:ascii="Consolas" w:eastAsia="Consolas"/>
                                  <w:color w:val="333333"/>
                                  <w:w w:val="105"/>
                                  <w:sz w:val="17"/>
                                </w:rPr>
                                <w:t>.</w:t>
                              </w:r>
                              <w:r>
                                <w:rPr>
                                  <w:rFonts w:ascii="Consolas" w:eastAsia="Consolas"/>
                                  <w:w w:val="105"/>
                                  <w:sz w:val="17"/>
                                </w:rPr>
                                <w:t>out</w:t>
                              </w:r>
                              <w:r>
                                <w:rPr>
                                  <w:rFonts w:ascii="Consolas" w:eastAsia="Consolas"/>
                                  <w:color w:val="333333"/>
                                  <w:w w:val="105"/>
                                  <w:sz w:val="17"/>
                                </w:rPr>
                                <w:t>.</w:t>
                              </w:r>
                              <w:r>
                                <w:rPr>
                                  <w:rFonts w:ascii="Consolas" w:eastAsia="Consolas"/>
                                  <w:w w:val="105"/>
                                  <w:sz w:val="17"/>
                                </w:rPr>
                                <w:t>println</w:t>
                              </w:r>
                              <w:r>
                                <w:rPr>
                                  <w:rFonts w:ascii="Consolas" w:eastAsia="Consolas"/>
                                  <w:color w:val="333333"/>
                                  <w:w w:val="105"/>
                                  <w:sz w:val="17"/>
                                </w:rPr>
                                <w:t>(</w:t>
                              </w:r>
                              <w:r>
                                <w:rPr>
                                  <w:rFonts w:ascii="Consolas" w:eastAsia="Consolas"/>
                                  <w:color w:val="AA1111"/>
                                  <w:w w:val="105"/>
                                  <w:sz w:val="17"/>
                                </w:rPr>
                                <w:t>"</w:t>
                              </w:r>
                              <w:r>
                                <w:rPr>
                                  <w:color w:val="AA1111"/>
                                  <w:w w:val="105"/>
                                  <w:sz w:val="17"/>
                                </w:rPr>
                                <w:t>买套房子</w:t>
                              </w:r>
                              <w:r>
                                <w:rPr>
                                  <w:rFonts w:ascii="Consolas" w:eastAsia="Consolas"/>
                                  <w:color w:val="AA1111"/>
                                  <w:w w:val="105"/>
                                  <w:sz w:val="17"/>
                                </w:rPr>
                                <w:t>"</w:t>
                              </w:r>
                              <w:r>
                                <w:rPr>
                                  <w:rFonts w:ascii="Consolas" w:eastAsia="Consolas"/>
                                  <w:color w:val="333333"/>
                                  <w:w w:val="105"/>
                                  <w:sz w:val="17"/>
                                </w:rPr>
                                <w:t>);</w:t>
                              </w:r>
                            </w:p>
                            <w:p>
                              <w:pPr>
                                <w:spacing w:before="25"/>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1" w:line="326" w:lineRule="auto"/>
                                <w:ind w:left="1036" w:right="5591" w:hanging="404"/>
                                <w:jc w:val="left"/>
                                <w:rPr>
                                  <w:rFonts w:ascii="Consolas"/>
                                  <w:sz w:val="17"/>
                                </w:rPr>
                              </w:pPr>
                              <w:r>
                                <w:rPr>
                                  <w:rFonts w:ascii="Consolas"/>
                                  <w:color w:val="770087"/>
                                  <w:w w:val="105"/>
                                  <w:sz w:val="17"/>
                                </w:rPr>
                                <w:t xml:space="preserve">private </w:t>
                              </w:r>
                              <w:r>
                                <w:rPr>
                                  <w:rFonts w:ascii="Consolas"/>
                                  <w:color w:val="008754"/>
                                  <w:w w:val="105"/>
                                  <w:sz w:val="17"/>
                                </w:rPr>
                                <w:t xml:space="preserve">void </w:t>
                              </w:r>
                              <w:r>
                                <w:rPr>
                                  <w:rFonts w:ascii="Consolas"/>
                                  <w:w w:val="105"/>
                                  <w:sz w:val="17"/>
                                </w:rPr>
                                <w:t>marry</w:t>
                              </w:r>
                              <w:r>
                                <w:rPr>
                                  <w:rFonts w:ascii="Consolas"/>
                                  <w:color w:val="333333"/>
                                  <w:w w:val="105"/>
                                  <w:sz w:val="17"/>
                                </w:rPr>
                                <w:t>(</w:t>
                              </w:r>
                              <w:r>
                                <w:rPr>
                                  <w:rFonts w:ascii="Consolas"/>
                                  <w:w w:val="105"/>
                                  <w:sz w:val="17"/>
                                </w:rPr>
                                <w:t>Richable lambda</w:t>
                              </w:r>
                              <w:r>
                                <w:rPr>
                                  <w:rFonts w:ascii="Consolas"/>
                                  <w:color w:val="333333"/>
                                  <w:w w:val="105"/>
                                  <w:sz w:val="17"/>
                                </w:rPr>
                                <w:t>)</w:t>
                              </w:r>
                              <w:r>
                                <w:rPr>
                                  <w:rFonts w:ascii="Consolas"/>
                                  <w:color w:val="333333"/>
                                  <w:spacing w:val="-63"/>
                                  <w:w w:val="105"/>
                                  <w:sz w:val="17"/>
                                </w:rPr>
                                <w:t xml:space="preserve"> </w:t>
                              </w:r>
                              <w:r>
                                <w:rPr>
                                  <w:rFonts w:ascii="Consolas"/>
                                  <w:color w:val="333333"/>
                                  <w:spacing w:val="-12"/>
                                  <w:w w:val="105"/>
                                  <w:sz w:val="17"/>
                                </w:rPr>
                                <w:t xml:space="preserve">{ </w:t>
                              </w:r>
                              <w:r>
                                <w:rPr>
                                  <w:rFonts w:ascii="Consolas"/>
                                  <w:w w:val="105"/>
                                  <w:sz w:val="17"/>
                                </w:rPr>
                                <w:t>lambda</w:t>
                              </w:r>
                              <w:r>
                                <w:rPr>
                                  <w:rFonts w:ascii="Consolas"/>
                                  <w:color w:val="333333"/>
                                  <w:w w:val="105"/>
                                  <w:sz w:val="17"/>
                                </w:rPr>
                                <w:t>.</w:t>
                              </w:r>
                              <w:r>
                                <w:rPr>
                                  <w:rFonts w:ascii="Consolas"/>
                                  <w:w w:val="105"/>
                                  <w:sz w:val="17"/>
                                </w:rPr>
                                <w:t>buy</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ind w:left="633" w:right="0" w:firstLine="0"/>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beHappy</w:t>
                              </w:r>
                              <w:r>
                                <w:rPr>
                                  <w:rFonts w:ascii="Consolas"/>
                                  <w:color w:val="333333"/>
                                  <w:w w:val="105"/>
                                  <w:sz w:val="17"/>
                                </w:rPr>
                                <w:t>() {</w:t>
                              </w:r>
                            </w:p>
                            <w:p>
                              <w:pPr>
                                <w:spacing w:before="71"/>
                                <w:ind w:left="1036" w:right="0" w:firstLine="0"/>
                                <w:jc w:val="left"/>
                                <w:rPr>
                                  <w:rFonts w:ascii="Consolas" w:hAnsi="Consolas"/>
                                  <w:sz w:val="17"/>
                                </w:rPr>
                              </w:pPr>
                              <w:r>
                                <w:rPr>
                                  <w:rFonts w:ascii="Consolas" w:hAnsi="Consolas"/>
                                  <w:w w:val="105"/>
                                  <w:sz w:val="17"/>
                                </w:rPr>
                                <w:t>marry</w:t>
                              </w:r>
                              <w:r>
                                <w:rPr>
                                  <w:rFonts w:ascii="Consolas" w:hAnsi="Consolas"/>
                                  <w:color w:val="333333"/>
                                  <w:w w:val="105"/>
                                  <w:sz w:val="17"/>
                                </w:rPr>
                                <w:t xml:space="preserve">(() </w:t>
                              </w:r>
                              <w:r>
                                <w:rPr>
                                  <w:rFonts w:ascii="Consolas" w:hAnsi="Consolas"/>
                                  <w:color w:val="971A1A"/>
                                  <w:w w:val="105"/>
                                  <w:sz w:val="17"/>
                                </w:rPr>
                                <w:t xml:space="preserve">‐&gt; </w:t>
                              </w:r>
                              <w:r>
                                <w:rPr>
                                  <w:rFonts w:ascii="Consolas" w:hAnsi="Consolas"/>
                                  <w:color w:val="770087"/>
                                  <w:w w:val="105"/>
                                  <w:sz w:val="17"/>
                                </w:rPr>
                                <w:t>this</w:t>
                              </w:r>
                              <w:r>
                                <w:rPr>
                                  <w:rFonts w:ascii="Consolas" w:hAnsi="Consolas"/>
                                  <w:color w:val="333333"/>
                                  <w:w w:val="105"/>
                                  <w:sz w:val="17"/>
                                </w:rPr>
                                <w:t>.</w:t>
                              </w:r>
                              <w:r>
                                <w:rPr>
                                  <w:rFonts w:ascii="Consolas" w:hAnsi="Consolas"/>
                                  <w:w w:val="105"/>
                                  <w:sz w:val="17"/>
                                </w:rPr>
                                <w:t>buyHouse</w:t>
                              </w:r>
                              <w:r>
                                <w:rPr>
                                  <w:rFonts w:ascii="Consolas" w:hAnsi="Consolas"/>
                                  <w:color w:val="333333"/>
                                  <w:w w:val="105"/>
                                  <w:sz w:val="17"/>
                                </w:rPr>
                                <w:t>());</w:t>
                              </w:r>
                            </w:p>
                            <w:p>
                              <w:pPr>
                                <w:spacing w:before="71"/>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inline>
            </w:drawing>
          </mc:Choice>
          <mc:Fallback>
            <w:pict>
              <v:group id="_x0000_s1026" o:spid="_x0000_s1026" o:spt="203" style="height:186.85pt;width:490pt;" coordsize="9800,3737" o:gfxdata="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">
                <o:lock v:ext="edit" aspectratio="f"/>
                <v:shape id="_x0000_s1026" o:spid="_x0000_s1026" o:spt="100" style="position:absolute;left:7;top:7;height:3722;width:9785;" fillcolor="#F8F8F8" filled="t" stroked="f" coordsize="9785,3722" o:gfxdata="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5ICW8AAAA&#10;3AAAAA8AAAAAAAAAAQAgAAAAIgAAAGRycy9kb3ducmV2LnhtbFBLAQIUABQAAAAIAIdO4kAzLwWe&#10;OwAAADkAAAAQAAAAAAAAAAEAIAAAAAsBAABkcnMvc2hhcGV4bWwueG1sUEsFBgAAAAAGAAYAWwEA&#10;ALUDAAAAAA==&#10;" path="m9746,3722l37,3722,21,3720,9,3713,2,3701,0,3685,0,38,2,22,9,10,21,3,37,0,9746,0,9763,3,9774,10,9781,22,9784,38,9784,3685,9781,3701,9774,3713,9763,3720,9746,3722xe">
                  <v:fill on="t" focussize="0,0"/>
                  <v:stroke on="f"/>
                  <v:imagedata o:title=""/>
                  <o:lock v:ext="edit" aspectratio="f"/>
                </v:shape>
                <v:shape id="_x0000_s1026" o:spid="_x0000_s1026" o:spt="100" style="position:absolute;left:7;top:7;height:3722;width:9785;" filled="f" stroked="t" coordsize="9785,3722" o:gfxdata="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Spay/&#10;AAAA3AAAAA8AAAAAAAAAAQAgAAAAIgAAAGRycy9kb3ducmV2LnhtbFBLAQIUABQAAAAIAIdO4kAz&#10;LwWeOwAAADkAAAAQAAAAAAAAAAEAIAAAAA4BAABkcnMvc2hhcGV4bWwueG1sUEsFBgAAAAAGAAYA&#10;WwEAALgDAAAAAA==&#10;" path="m0,3684l0,37,2,21,9,9,21,2,37,0,9746,0,9763,2,9774,9,9781,21,9784,37,9784,3684,9781,3700,9774,3712,9763,3719,9746,3721,37,3721,21,3719,9,3712,2,3700,0,3684xe">
                  <v:fill on="f" focussize="0,0"/>
                  <v:stroke weight="0.750314960629921pt" color="#DDDDDD" joinstyle="round"/>
                  <v:imagedata o:title=""/>
                  <o:lock v:ext="edit" aspectratio="f"/>
                </v:shape>
                <v:shape id="_x0000_s1026" o:spid="_x0000_s1026" o:spt="202" type="#_x0000_t202" style="position:absolute;left:0;top:0;height:3737;width:9800;" filled="f" stroked="f" coordsize="21600,21600" o:gfxdata="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3fZm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line="326" w:lineRule="auto"/>
                          <w:ind w:left="633" w:right="6706" w:hanging="386"/>
                          <w:jc w:val="left"/>
                          <w:rPr>
                            <w:rFonts w:ascii="Consolas"/>
                            <w:sz w:val="17"/>
                          </w:rPr>
                        </w:pPr>
                        <w:r>
                          <w:rPr>
                            <w:rFonts w:ascii="Consolas"/>
                            <w:color w:val="770087"/>
                            <w:w w:val="105"/>
                            <w:sz w:val="17"/>
                          </w:rPr>
                          <w:t xml:space="preserve">public class </w:t>
                        </w:r>
                        <w:r>
                          <w:rPr>
                            <w:rFonts w:ascii="Consolas"/>
                            <w:color w:val="0000FF"/>
                            <w:w w:val="105"/>
                            <w:sz w:val="17"/>
                          </w:rPr>
                          <w:t xml:space="preserve">Husband </w:t>
                        </w:r>
                        <w:r>
                          <w:rPr>
                            <w:rFonts w:ascii="Consolas"/>
                            <w:color w:val="333333"/>
                            <w:w w:val="105"/>
                            <w:sz w:val="17"/>
                          </w:rPr>
                          <w:t xml:space="preserve">{ </w:t>
                        </w:r>
                        <w:r>
                          <w:rPr>
                            <w:rFonts w:ascii="Consolas"/>
                            <w:color w:val="770087"/>
                            <w:w w:val="105"/>
                            <w:sz w:val="17"/>
                          </w:rPr>
                          <w:t xml:space="preserve">private </w:t>
                        </w:r>
                        <w:r>
                          <w:rPr>
                            <w:rFonts w:ascii="Consolas"/>
                            <w:color w:val="008754"/>
                            <w:w w:val="105"/>
                            <w:sz w:val="17"/>
                          </w:rPr>
                          <w:t xml:space="preserve">void </w:t>
                        </w:r>
                        <w:r>
                          <w:rPr>
                            <w:rFonts w:ascii="Consolas"/>
                            <w:w w:val="105"/>
                            <w:sz w:val="17"/>
                          </w:rPr>
                          <w:t>buyHouse</w:t>
                        </w:r>
                        <w:r>
                          <w:rPr>
                            <w:rFonts w:ascii="Consolas"/>
                            <w:color w:val="333333"/>
                            <w:w w:val="105"/>
                            <w:sz w:val="17"/>
                          </w:rPr>
                          <w:t>() {</w:t>
                        </w:r>
                      </w:p>
                      <w:p>
                        <w:pPr>
                          <w:spacing w:before="0" w:line="244" w:lineRule="exact"/>
                          <w:ind w:left="1036" w:right="0" w:firstLine="0"/>
                          <w:jc w:val="left"/>
                          <w:rPr>
                            <w:rFonts w:ascii="Consolas" w:eastAsia="Consolas"/>
                            <w:sz w:val="17"/>
                          </w:rPr>
                        </w:pPr>
                        <w:r>
                          <w:rPr>
                            <w:rFonts w:ascii="Consolas" w:eastAsia="Consolas"/>
                            <w:w w:val="105"/>
                            <w:sz w:val="17"/>
                          </w:rPr>
                          <w:t>System</w:t>
                        </w:r>
                        <w:r>
                          <w:rPr>
                            <w:rFonts w:ascii="Consolas" w:eastAsia="Consolas"/>
                            <w:color w:val="333333"/>
                            <w:w w:val="105"/>
                            <w:sz w:val="17"/>
                          </w:rPr>
                          <w:t>.</w:t>
                        </w:r>
                        <w:r>
                          <w:rPr>
                            <w:rFonts w:ascii="Consolas" w:eastAsia="Consolas"/>
                            <w:w w:val="105"/>
                            <w:sz w:val="17"/>
                          </w:rPr>
                          <w:t>out</w:t>
                        </w:r>
                        <w:r>
                          <w:rPr>
                            <w:rFonts w:ascii="Consolas" w:eastAsia="Consolas"/>
                            <w:color w:val="333333"/>
                            <w:w w:val="105"/>
                            <w:sz w:val="17"/>
                          </w:rPr>
                          <w:t>.</w:t>
                        </w:r>
                        <w:r>
                          <w:rPr>
                            <w:rFonts w:ascii="Consolas" w:eastAsia="Consolas"/>
                            <w:w w:val="105"/>
                            <w:sz w:val="17"/>
                          </w:rPr>
                          <w:t>println</w:t>
                        </w:r>
                        <w:r>
                          <w:rPr>
                            <w:rFonts w:ascii="Consolas" w:eastAsia="Consolas"/>
                            <w:color w:val="333333"/>
                            <w:w w:val="105"/>
                            <w:sz w:val="17"/>
                          </w:rPr>
                          <w:t>(</w:t>
                        </w:r>
                        <w:r>
                          <w:rPr>
                            <w:rFonts w:ascii="Consolas" w:eastAsia="Consolas"/>
                            <w:color w:val="AA1111"/>
                            <w:w w:val="105"/>
                            <w:sz w:val="17"/>
                          </w:rPr>
                          <w:t>"</w:t>
                        </w:r>
                        <w:r>
                          <w:rPr>
                            <w:color w:val="AA1111"/>
                            <w:w w:val="105"/>
                            <w:sz w:val="17"/>
                          </w:rPr>
                          <w:t>买套房子</w:t>
                        </w:r>
                        <w:r>
                          <w:rPr>
                            <w:rFonts w:ascii="Consolas" w:eastAsia="Consolas"/>
                            <w:color w:val="AA1111"/>
                            <w:w w:val="105"/>
                            <w:sz w:val="17"/>
                          </w:rPr>
                          <w:t>"</w:t>
                        </w:r>
                        <w:r>
                          <w:rPr>
                            <w:rFonts w:ascii="Consolas" w:eastAsia="Consolas"/>
                            <w:color w:val="333333"/>
                            <w:w w:val="105"/>
                            <w:sz w:val="17"/>
                          </w:rPr>
                          <w:t>);</w:t>
                        </w:r>
                      </w:p>
                      <w:p>
                        <w:pPr>
                          <w:spacing w:before="25"/>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1" w:line="326" w:lineRule="auto"/>
                          <w:ind w:left="1036" w:right="5591" w:hanging="404"/>
                          <w:jc w:val="left"/>
                          <w:rPr>
                            <w:rFonts w:ascii="Consolas"/>
                            <w:sz w:val="17"/>
                          </w:rPr>
                        </w:pPr>
                        <w:r>
                          <w:rPr>
                            <w:rFonts w:ascii="Consolas"/>
                            <w:color w:val="770087"/>
                            <w:w w:val="105"/>
                            <w:sz w:val="17"/>
                          </w:rPr>
                          <w:t xml:space="preserve">private </w:t>
                        </w:r>
                        <w:r>
                          <w:rPr>
                            <w:rFonts w:ascii="Consolas"/>
                            <w:color w:val="008754"/>
                            <w:w w:val="105"/>
                            <w:sz w:val="17"/>
                          </w:rPr>
                          <w:t xml:space="preserve">void </w:t>
                        </w:r>
                        <w:r>
                          <w:rPr>
                            <w:rFonts w:ascii="Consolas"/>
                            <w:w w:val="105"/>
                            <w:sz w:val="17"/>
                          </w:rPr>
                          <w:t>marry</w:t>
                        </w:r>
                        <w:r>
                          <w:rPr>
                            <w:rFonts w:ascii="Consolas"/>
                            <w:color w:val="333333"/>
                            <w:w w:val="105"/>
                            <w:sz w:val="17"/>
                          </w:rPr>
                          <w:t>(</w:t>
                        </w:r>
                        <w:r>
                          <w:rPr>
                            <w:rFonts w:ascii="Consolas"/>
                            <w:w w:val="105"/>
                            <w:sz w:val="17"/>
                          </w:rPr>
                          <w:t>Richable lambda</w:t>
                        </w:r>
                        <w:r>
                          <w:rPr>
                            <w:rFonts w:ascii="Consolas"/>
                            <w:color w:val="333333"/>
                            <w:w w:val="105"/>
                            <w:sz w:val="17"/>
                          </w:rPr>
                          <w:t>)</w:t>
                        </w:r>
                        <w:r>
                          <w:rPr>
                            <w:rFonts w:ascii="Consolas"/>
                            <w:color w:val="333333"/>
                            <w:spacing w:val="-63"/>
                            <w:w w:val="105"/>
                            <w:sz w:val="17"/>
                          </w:rPr>
                          <w:t xml:space="preserve"> </w:t>
                        </w:r>
                        <w:r>
                          <w:rPr>
                            <w:rFonts w:ascii="Consolas"/>
                            <w:color w:val="333333"/>
                            <w:spacing w:val="-12"/>
                            <w:w w:val="105"/>
                            <w:sz w:val="17"/>
                          </w:rPr>
                          <w:t xml:space="preserve">{ </w:t>
                        </w:r>
                        <w:r>
                          <w:rPr>
                            <w:rFonts w:ascii="Consolas"/>
                            <w:w w:val="105"/>
                            <w:sz w:val="17"/>
                          </w:rPr>
                          <w:t>lambda</w:t>
                        </w:r>
                        <w:r>
                          <w:rPr>
                            <w:rFonts w:ascii="Consolas"/>
                            <w:color w:val="333333"/>
                            <w:w w:val="105"/>
                            <w:sz w:val="17"/>
                          </w:rPr>
                          <w:t>.</w:t>
                        </w:r>
                        <w:r>
                          <w:rPr>
                            <w:rFonts w:ascii="Consolas"/>
                            <w:w w:val="105"/>
                            <w:sz w:val="17"/>
                          </w:rPr>
                          <w:t>buy</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ind w:left="633" w:right="0" w:firstLine="0"/>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beHappy</w:t>
                        </w:r>
                        <w:r>
                          <w:rPr>
                            <w:rFonts w:ascii="Consolas"/>
                            <w:color w:val="333333"/>
                            <w:w w:val="105"/>
                            <w:sz w:val="17"/>
                          </w:rPr>
                          <w:t>() {</w:t>
                        </w:r>
                      </w:p>
                      <w:p>
                        <w:pPr>
                          <w:spacing w:before="71"/>
                          <w:ind w:left="1036" w:right="0" w:firstLine="0"/>
                          <w:jc w:val="left"/>
                          <w:rPr>
                            <w:rFonts w:ascii="Consolas" w:hAnsi="Consolas"/>
                            <w:sz w:val="17"/>
                          </w:rPr>
                        </w:pPr>
                        <w:r>
                          <w:rPr>
                            <w:rFonts w:ascii="Consolas" w:hAnsi="Consolas"/>
                            <w:w w:val="105"/>
                            <w:sz w:val="17"/>
                          </w:rPr>
                          <w:t>marry</w:t>
                        </w:r>
                        <w:r>
                          <w:rPr>
                            <w:rFonts w:ascii="Consolas" w:hAnsi="Consolas"/>
                            <w:color w:val="333333"/>
                            <w:w w:val="105"/>
                            <w:sz w:val="17"/>
                          </w:rPr>
                          <w:t xml:space="preserve">(() </w:t>
                        </w:r>
                        <w:r>
                          <w:rPr>
                            <w:rFonts w:ascii="Consolas" w:hAnsi="Consolas"/>
                            <w:color w:val="971A1A"/>
                            <w:w w:val="105"/>
                            <w:sz w:val="17"/>
                          </w:rPr>
                          <w:t xml:space="preserve">‐&gt; </w:t>
                        </w:r>
                        <w:r>
                          <w:rPr>
                            <w:rFonts w:ascii="Consolas" w:hAnsi="Consolas"/>
                            <w:color w:val="770087"/>
                            <w:w w:val="105"/>
                            <w:sz w:val="17"/>
                          </w:rPr>
                          <w:t>this</w:t>
                        </w:r>
                        <w:r>
                          <w:rPr>
                            <w:rFonts w:ascii="Consolas" w:hAnsi="Consolas"/>
                            <w:color w:val="333333"/>
                            <w:w w:val="105"/>
                            <w:sz w:val="17"/>
                          </w:rPr>
                          <w:t>.</w:t>
                        </w:r>
                        <w:r>
                          <w:rPr>
                            <w:rFonts w:ascii="Consolas" w:hAnsi="Consolas"/>
                            <w:w w:val="105"/>
                            <w:sz w:val="17"/>
                          </w:rPr>
                          <w:t>buyHouse</w:t>
                        </w:r>
                        <w:r>
                          <w:rPr>
                            <w:rFonts w:ascii="Consolas" w:hAnsi="Consolas"/>
                            <w:color w:val="333333"/>
                            <w:w w:val="105"/>
                            <w:sz w:val="17"/>
                          </w:rPr>
                          <w:t>());</w:t>
                        </w:r>
                      </w:p>
                      <w:p>
                        <w:pPr>
                          <w:spacing w:before="71"/>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none"/>
                <w10:anchorlock/>
              </v:group>
            </w:pict>
          </mc:Fallback>
        </mc:AlternateContent>
      </w:r>
    </w:p>
    <w:p>
      <w:pPr>
        <w:pStyle w:val="5"/>
        <w:spacing w:before="16"/>
        <w:ind w:left="0"/>
        <w:rPr>
          <w:sz w:val="5"/>
        </w:rPr>
      </w:pPr>
    </w:p>
    <w:p>
      <w:pPr>
        <w:pStyle w:val="5"/>
        <w:spacing w:before="58"/>
      </w:pPr>
      <w:r>
        <w:rPr>
          <w:color w:val="333333"/>
          <w:w w:val="105"/>
        </w:rPr>
        <w:t>如果希望取消掉</w:t>
      </w:r>
      <w:r>
        <w:rPr>
          <w:rFonts w:ascii="Open Sans" w:eastAsia="Open Sans"/>
          <w:color w:val="333333"/>
          <w:w w:val="105"/>
        </w:rPr>
        <w:t>Lambda</w:t>
      </w:r>
      <w:r>
        <w:rPr>
          <w:color w:val="333333"/>
          <w:w w:val="105"/>
        </w:rPr>
        <w:t>表达式，用方法引用进行替换，则更好的写法为：</w:t>
      </w:r>
    </w:p>
    <w:p>
      <w:pPr>
        <w:pStyle w:val="5"/>
        <w:spacing w:before="13"/>
        <w:ind w:left="0"/>
        <w:rPr>
          <w:sz w:val="8"/>
        </w:rPr>
      </w:pPr>
      <w:r>
        <mc:AlternateContent>
          <mc:Choice Requires="wpg">
            <w:drawing>
              <wp:anchor distT="0" distB="0" distL="114300" distR="114300" simplePos="0" relativeHeight="251920384" behindDoc="1" locked="0" layoutInCell="1" allowOverlap="1">
                <wp:simplePos x="0" y="0"/>
                <wp:positionH relativeFrom="page">
                  <wp:posOffset>666750</wp:posOffset>
                </wp:positionH>
                <wp:positionV relativeFrom="paragraph">
                  <wp:posOffset>127000</wp:posOffset>
                </wp:positionV>
                <wp:extent cx="6223000" cy="2382520"/>
                <wp:effectExtent l="635" t="635" r="5715" b="17145"/>
                <wp:wrapTopAndBottom/>
                <wp:docPr id="539" name="组合 539"/>
                <wp:cNvGraphicFramePr/>
                <a:graphic xmlns:a="http://schemas.openxmlformats.org/drawingml/2006/main">
                  <a:graphicData uri="http://schemas.microsoft.com/office/word/2010/wordprocessingGroup">
                    <wpg:wgp>
                      <wpg:cNvGrpSpPr/>
                      <wpg:grpSpPr>
                        <a:xfrm>
                          <a:off x="0" y="0"/>
                          <a:ext cx="6223000" cy="2382520"/>
                          <a:chOff x="1050" y="201"/>
                          <a:chExt cx="9800" cy="3752"/>
                        </a:xfrm>
                      </wpg:grpSpPr>
                      <wps:wsp>
                        <wps:cNvPr id="536" name="任意多边形 536"/>
                        <wps:cNvSpPr/>
                        <wps:spPr>
                          <a:xfrm>
                            <a:off x="1057" y="208"/>
                            <a:ext cx="9785" cy="3737"/>
                          </a:xfrm>
                          <a:custGeom>
                            <a:avLst/>
                            <a:gdLst/>
                            <a:ahLst/>
                            <a:cxnLst/>
                            <a:pathLst>
                              <a:path w="9785" h="3737">
                                <a:moveTo>
                                  <a:pt x="9747" y="3737"/>
                                </a:moveTo>
                                <a:lnTo>
                                  <a:pt x="37" y="3737"/>
                                </a:lnTo>
                                <a:lnTo>
                                  <a:pt x="21" y="3734"/>
                                </a:lnTo>
                                <a:lnTo>
                                  <a:pt x="9" y="3727"/>
                                </a:lnTo>
                                <a:lnTo>
                                  <a:pt x="2" y="3715"/>
                                </a:lnTo>
                                <a:lnTo>
                                  <a:pt x="0" y="3699"/>
                                </a:lnTo>
                                <a:lnTo>
                                  <a:pt x="0" y="38"/>
                                </a:lnTo>
                                <a:lnTo>
                                  <a:pt x="2" y="21"/>
                                </a:lnTo>
                                <a:lnTo>
                                  <a:pt x="9" y="9"/>
                                </a:lnTo>
                                <a:lnTo>
                                  <a:pt x="21" y="2"/>
                                </a:lnTo>
                                <a:lnTo>
                                  <a:pt x="37" y="0"/>
                                </a:lnTo>
                                <a:lnTo>
                                  <a:pt x="9747" y="0"/>
                                </a:lnTo>
                                <a:lnTo>
                                  <a:pt x="9763" y="2"/>
                                </a:lnTo>
                                <a:lnTo>
                                  <a:pt x="9775" y="9"/>
                                </a:lnTo>
                                <a:lnTo>
                                  <a:pt x="9782" y="21"/>
                                </a:lnTo>
                                <a:lnTo>
                                  <a:pt x="9784" y="38"/>
                                </a:lnTo>
                                <a:lnTo>
                                  <a:pt x="9784" y="3699"/>
                                </a:lnTo>
                                <a:lnTo>
                                  <a:pt x="9782" y="3715"/>
                                </a:lnTo>
                                <a:lnTo>
                                  <a:pt x="9775" y="3727"/>
                                </a:lnTo>
                                <a:lnTo>
                                  <a:pt x="9763" y="3734"/>
                                </a:lnTo>
                                <a:lnTo>
                                  <a:pt x="9747" y="3737"/>
                                </a:lnTo>
                                <a:close/>
                              </a:path>
                            </a:pathLst>
                          </a:custGeom>
                          <a:solidFill>
                            <a:srgbClr val="F8F8F8"/>
                          </a:solidFill>
                          <a:ln>
                            <a:noFill/>
                          </a:ln>
                        </wps:spPr>
                        <wps:bodyPr upright="1"/>
                      </wps:wsp>
                      <wps:wsp>
                        <wps:cNvPr id="537" name="任意多边形 537"/>
                        <wps:cNvSpPr/>
                        <wps:spPr>
                          <a:xfrm>
                            <a:off x="1057" y="208"/>
                            <a:ext cx="9785" cy="3737"/>
                          </a:xfrm>
                          <a:custGeom>
                            <a:avLst/>
                            <a:gdLst/>
                            <a:ahLst/>
                            <a:cxnLst/>
                            <a:pathLst>
                              <a:path w="9785" h="3737">
                                <a:moveTo>
                                  <a:pt x="0" y="3699"/>
                                </a:moveTo>
                                <a:lnTo>
                                  <a:pt x="0" y="38"/>
                                </a:lnTo>
                                <a:lnTo>
                                  <a:pt x="2" y="21"/>
                                </a:lnTo>
                                <a:lnTo>
                                  <a:pt x="9" y="9"/>
                                </a:lnTo>
                                <a:lnTo>
                                  <a:pt x="21" y="2"/>
                                </a:lnTo>
                                <a:lnTo>
                                  <a:pt x="37" y="0"/>
                                </a:lnTo>
                                <a:lnTo>
                                  <a:pt x="9747" y="0"/>
                                </a:lnTo>
                                <a:lnTo>
                                  <a:pt x="9763" y="2"/>
                                </a:lnTo>
                                <a:lnTo>
                                  <a:pt x="9775" y="9"/>
                                </a:lnTo>
                                <a:lnTo>
                                  <a:pt x="9782" y="21"/>
                                </a:lnTo>
                                <a:lnTo>
                                  <a:pt x="9784" y="38"/>
                                </a:lnTo>
                                <a:lnTo>
                                  <a:pt x="9784" y="3699"/>
                                </a:lnTo>
                                <a:lnTo>
                                  <a:pt x="9782" y="3715"/>
                                </a:lnTo>
                                <a:lnTo>
                                  <a:pt x="9775" y="3727"/>
                                </a:lnTo>
                                <a:lnTo>
                                  <a:pt x="9763" y="3734"/>
                                </a:lnTo>
                                <a:lnTo>
                                  <a:pt x="9747" y="3737"/>
                                </a:lnTo>
                                <a:lnTo>
                                  <a:pt x="37" y="3737"/>
                                </a:lnTo>
                                <a:lnTo>
                                  <a:pt x="21" y="3734"/>
                                </a:lnTo>
                                <a:lnTo>
                                  <a:pt x="9" y="3727"/>
                                </a:lnTo>
                                <a:lnTo>
                                  <a:pt x="2" y="3715"/>
                                </a:lnTo>
                                <a:lnTo>
                                  <a:pt x="0" y="3699"/>
                                </a:lnTo>
                                <a:close/>
                              </a:path>
                            </a:pathLst>
                          </a:custGeom>
                          <a:noFill/>
                          <a:ln w="9529" cap="flat" cmpd="sng">
                            <a:solidFill>
                              <a:srgbClr val="DDDDDD"/>
                            </a:solidFill>
                            <a:prstDash val="solid"/>
                            <a:headEnd type="none" w="med" len="med"/>
                            <a:tailEnd type="none" w="med" len="med"/>
                          </a:ln>
                        </wps:spPr>
                        <wps:bodyPr upright="1"/>
                      </wps:wsp>
                      <wps:wsp>
                        <wps:cNvPr id="538" name="文本框 538"/>
                        <wps:cNvSpPr txBox="1"/>
                        <wps:spPr>
                          <a:xfrm>
                            <a:off x="1050" y="200"/>
                            <a:ext cx="9800" cy="3752"/>
                          </a:xfrm>
                          <a:prstGeom prst="rect">
                            <a:avLst/>
                          </a:prstGeom>
                          <a:noFill/>
                          <a:ln>
                            <a:noFill/>
                          </a:ln>
                        </wps:spPr>
                        <wps:txbx>
                          <w:txbxContent>
                            <w:p>
                              <w:pPr>
                                <w:spacing w:before="7" w:line="240" w:lineRule="auto"/>
                                <w:rPr>
                                  <w:sz w:val="9"/>
                                </w:rPr>
                              </w:pPr>
                            </w:p>
                            <w:p>
                              <w:pPr>
                                <w:spacing w:before="1" w:line="326" w:lineRule="auto"/>
                                <w:ind w:left="633" w:right="6706" w:hanging="386"/>
                                <w:jc w:val="left"/>
                                <w:rPr>
                                  <w:rFonts w:ascii="Consolas"/>
                                  <w:sz w:val="17"/>
                                </w:rPr>
                              </w:pPr>
                              <w:r>
                                <w:rPr>
                                  <w:rFonts w:ascii="Consolas"/>
                                  <w:color w:val="770087"/>
                                  <w:w w:val="105"/>
                                  <w:sz w:val="17"/>
                                </w:rPr>
                                <w:t xml:space="preserve">public class </w:t>
                              </w:r>
                              <w:r>
                                <w:rPr>
                                  <w:rFonts w:ascii="Consolas"/>
                                  <w:color w:val="0000FF"/>
                                  <w:w w:val="105"/>
                                  <w:sz w:val="17"/>
                                </w:rPr>
                                <w:t xml:space="preserve">Husband </w:t>
                              </w:r>
                              <w:r>
                                <w:rPr>
                                  <w:rFonts w:ascii="Consolas"/>
                                  <w:color w:val="333333"/>
                                  <w:w w:val="105"/>
                                  <w:sz w:val="17"/>
                                </w:rPr>
                                <w:t xml:space="preserve">{ </w:t>
                              </w:r>
                              <w:r>
                                <w:rPr>
                                  <w:rFonts w:ascii="Consolas"/>
                                  <w:color w:val="770087"/>
                                  <w:w w:val="105"/>
                                  <w:sz w:val="17"/>
                                </w:rPr>
                                <w:t xml:space="preserve">private </w:t>
                              </w:r>
                              <w:r>
                                <w:rPr>
                                  <w:rFonts w:ascii="Consolas"/>
                                  <w:color w:val="008754"/>
                                  <w:w w:val="105"/>
                                  <w:sz w:val="17"/>
                                </w:rPr>
                                <w:t xml:space="preserve">void </w:t>
                              </w:r>
                              <w:r>
                                <w:rPr>
                                  <w:rFonts w:ascii="Consolas"/>
                                  <w:w w:val="105"/>
                                  <w:sz w:val="17"/>
                                </w:rPr>
                                <w:t>buyHouse</w:t>
                              </w:r>
                              <w:r>
                                <w:rPr>
                                  <w:rFonts w:ascii="Consolas"/>
                                  <w:color w:val="333333"/>
                                  <w:w w:val="105"/>
                                  <w:sz w:val="17"/>
                                </w:rPr>
                                <w:t>() {</w:t>
                              </w:r>
                            </w:p>
                            <w:p>
                              <w:pPr>
                                <w:spacing w:before="0" w:line="244" w:lineRule="exact"/>
                                <w:ind w:left="1036" w:right="0" w:firstLine="0"/>
                                <w:jc w:val="left"/>
                                <w:rPr>
                                  <w:rFonts w:ascii="Consolas" w:eastAsia="Consolas"/>
                                  <w:sz w:val="17"/>
                                </w:rPr>
                              </w:pPr>
                              <w:r>
                                <w:rPr>
                                  <w:rFonts w:ascii="Consolas" w:eastAsia="Consolas"/>
                                  <w:w w:val="105"/>
                                  <w:sz w:val="17"/>
                                </w:rPr>
                                <w:t>System</w:t>
                              </w:r>
                              <w:r>
                                <w:rPr>
                                  <w:rFonts w:ascii="Consolas" w:eastAsia="Consolas"/>
                                  <w:color w:val="333333"/>
                                  <w:w w:val="105"/>
                                  <w:sz w:val="17"/>
                                </w:rPr>
                                <w:t>.</w:t>
                              </w:r>
                              <w:r>
                                <w:rPr>
                                  <w:rFonts w:ascii="Consolas" w:eastAsia="Consolas"/>
                                  <w:w w:val="105"/>
                                  <w:sz w:val="17"/>
                                </w:rPr>
                                <w:t>out</w:t>
                              </w:r>
                              <w:r>
                                <w:rPr>
                                  <w:rFonts w:ascii="Consolas" w:eastAsia="Consolas"/>
                                  <w:color w:val="333333"/>
                                  <w:w w:val="105"/>
                                  <w:sz w:val="17"/>
                                </w:rPr>
                                <w:t>.</w:t>
                              </w:r>
                              <w:r>
                                <w:rPr>
                                  <w:rFonts w:ascii="Consolas" w:eastAsia="Consolas"/>
                                  <w:w w:val="105"/>
                                  <w:sz w:val="17"/>
                                </w:rPr>
                                <w:t>println</w:t>
                              </w:r>
                              <w:r>
                                <w:rPr>
                                  <w:rFonts w:ascii="Consolas" w:eastAsia="Consolas"/>
                                  <w:color w:val="333333"/>
                                  <w:w w:val="105"/>
                                  <w:sz w:val="17"/>
                                </w:rPr>
                                <w:t>(</w:t>
                              </w:r>
                              <w:r>
                                <w:rPr>
                                  <w:rFonts w:ascii="Consolas" w:eastAsia="Consolas"/>
                                  <w:color w:val="AA1111"/>
                                  <w:w w:val="105"/>
                                  <w:sz w:val="17"/>
                                </w:rPr>
                                <w:t>"</w:t>
                              </w:r>
                              <w:r>
                                <w:rPr>
                                  <w:color w:val="AA1111"/>
                                  <w:w w:val="105"/>
                                  <w:sz w:val="17"/>
                                </w:rPr>
                                <w:t>买套房子</w:t>
                              </w:r>
                              <w:r>
                                <w:rPr>
                                  <w:rFonts w:ascii="Consolas" w:eastAsia="Consolas"/>
                                  <w:color w:val="AA1111"/>
                                  <w:w w:val="105"/>
                                  <w:sz w:val="17"/>
                                </w:rPr>
                                <w:t>"</w:t>
                              </w:r>
                              <w:r>
                                <w:rPr>
                                  <w:rFonts w:ascii="Consolas" w:eastAsia="Consolas"/>
                                  <w:color w:val="333333"/>
                                  <w:w w:val="105"/>
                                  <w:sz w:val="17"/>
                                </w:rPr>
                                <w:t>);</w:t>
                              </w:r>
                            </w:p>
                            <w:p>
                              <w:pPr>
                                <w:spacing w:before="24"/>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1" w:line="326" w:lineRule="auto"/>
                                <w:ind w:left="1036" w:right="5591" w:hanging="404"/>
                                <w:jc w:val="left"/>
                                <w:rPr>
                                  <w:rFonts w:ascii="Consolas"/>
                                  <w:sz w:val="17"/>
                                </w:rPr>
                              </w:pPr>
                              <w:r>
                                <w:rPr>
                                  <w:rFonts w:ascii="Consolas"/>
                                  <w:color w:val="770087"/>
                                  <w:w w:val="105"/>
                                  <w:sz w:val="17"/>
                                </w:rPr>
                                <w:t xml:space="preserve">private </w:t>
                              </w:r>
                              <w:r>
                                <w:rPr>
                                  <w:rFonts w:ascii="Consolas"/>
                                  <w:color w:val="008754"/>
                                  <w:w w:val="105"/>
                                  <w:sz w:val="17"/>
                                </w:rPr>
                                <w:t xml:space="preserve">void </w:t>
                              </w:r>
                              <w:r>
                                <w:rPr>
                                  <w:rFonts w:ascii="Consolas"/>
                                  <w:w w:val="105"/>
                                  <w:sz w:val="17"/>
                                </w:rPr>
                                <w:t>marry</w:t>
                              </w:r>
                              <w:r>
                                <w:rPr>
                                  <w:rFonts w:ascii="Consolas"/>
                                  <w:color w:val="333333"/>
                                  <w:w w:val="105"/>
                                  <w:sz w:val="17"/>
                                </w:rPr>
                                <w:t>(</w:t>
                              </w:r>
                              <w:r>
                                <w:rPr>
                                  <w:rFonts w:ascii="Consolas"/>
                                  <w:w w:val="105"/>
                                  <w:sz w:val="17"/>
                                </w:rPr>
                                <w:t>Richable lambda</w:t>
                              </w:r>
                              <w:r>
                                <w:rPr>
                                  <w:rFonts w:ascii="Consolas"/>
                                  <w:color w:val="333333"/>
                                  <w:w w:val="105"/>
                                  <w:sz w:val="17"/>
                                </w:rPr>
                                <w:t>)</w:t>
                              </w:r>
                              <w:r>
                                <w:rPr>
                                  <w:rFonts w:ascii="Consolas"/>
                                  <w:color w:val="333333"/>
                                  <w:spacing w:val="-63"/>
                                  <w:w w:val="105"/>
                                  <w:sz w:val="17"/>
                                </w:rPr>
                                <w:t xml:space="preserve"> </w:t>
                              </w:r>
                              <w:r>
                                <w:rPr>
                                  <w:rFonts w:ascii="Consolas"/>
                                  <w:color w:val="333333"/>
                                  <w:spacing w:val="-12"/>
                                  <w:w w:val="105"/>
                                  <w:sz w:val="17"/>
                                </w:rPr>
                                <w:t xml:space="preserve">{ </w:t>
                              </w:r>
                              <w:r>
                                <w:rPr>
                                  <w:rFonts w:ascii="Consolas"/>
                                  <w:w w:val="105"/>
                                  <w:sz w:val="17"/>
                                </w:rPr>
                                <w:t>lambda</w:t>
                              </w:r>
                              <w:r>
                                <w:rPr>
                                  <w:rFonts w:ascii="Consolas"/>
                                  <w:color w:val="333333"/>
                                  <w:w w:val="105"/>
                                  <w:sz w:val="17"/>
                                </w:rPr>
                                <w:t>.</w:t>
                              </w:r>
                              <w:r>
                                <w:rPr>
                                  <w:rFonts w:ascii="Consolas"/>
                                  <w:w w:val="105"/>
                                  <w:sz w:val="17"/>
                                </w:rPr>
                                <w:t>buy</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36" w:right="5686" w:hanging="404"/>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beHappy</w:t>
                              </w:r>
                              <w:r>
                                <w:rPr>
                                  <w:rFonts w:ascii="Consolas"/>
                                  <w:color w:val="333333"/>
                                  <w:w w:val="105"/>
                                  <w:sz w:val="17"/>
                                </w:rPr>
                                <w:t xml:space="preserve">() { </w:t>
                              </w:r>
                              <w:r>
                                <w:rPr>
                                  <w:rFonts w:ascii="Consolas"/>
                                  <w:sz w:val="17"/>
                                </w:rPr>
                                <w:t>marry</w:t>
                              </w:r>
                              <w:r>
                                <w:rPr>
                                  <w:rFonts w:ascii="Consolas"/>
                                  <w:color w:val="333333"/>
                                  <w:sz w:val="17"/>
                                </w:rPr>
                                <w:t>(</w:t>
                              </w:r>
                              <w:r>
                                <w:rPr>
                                  <w:rFonts w:ascii="Consolas"/>
                                  <w:color w:val="770087"/>
                                  <w:sz w:val="17"/>
                                </w:rPr>
                                <w:t>this</w:t>
                              </w:r>
                              <w:r>
                                <w:rPr>
                                  <w:rFonts w:ascii="Consolas"/>
                                  <w:color w:val="333333"/>
                                  <w:sz w:val="17"/>
                                </w:rPr>
                                <w:t>::</w:t>
                              </w:r>
                              <w:r>
                                <w:rPr>
                                  <w:rFonts w:ascii="Consolas"/>
                                  <w:sz w:val="17"/>
                                </w:rPr>
                                <w:t>buyHouse</w:t>
                              </w:r>
                              <w:r>
                                <w:rPr>
                                  <w:rFonts w:ascii="Consolas"/>
                                  <w:color w:val="333333"/>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187.6pt;width:490pt;mso-position-horizontal-relative:page;mso-wrap-distance-bottom:0pt;mso-wrap-distance-top:0pt;z-index:-251396096;mso-width-relative:page;mso-height-relative:page;" coordorigin="1050,201" coordsize="9800,3752" o:gfxdata="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">
                <o:lock v:ext="edit" aspectratio="f"/>
                <v:shape id="_x0000_s1026" o:spid="_x0000_s1026" o:spt="100" style="position:absolute;left:1057;top:208;height:3737;width:9785;" fillcolor="#F8F8F8" filled="t" stroked="f" coordsize="9785,3737" o:gfxdata="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gs+/&#10;wAAAANwAAAAPAAAAAAAAAAEAIAAAACIAAABkcnMvZG93bnJldi54bWxQSwECFAAUAAAACACHTuJA&#10;My8FnjsAAAA5AAAAEAAAAAAAAAABACAAAAAPAQAAZHJzL3NoYXBleG1sLnhtbFBLBQYAAAAABgAG&#10;AFsBAAC5AwAAAAA=&#10;" path="m9747,3737l37,3737,21,3734,9,3727,2,3715,0,3699,0,38,2,21,9,9,21,2,37,0,9747,0,9763,2,9775,9,9782,21,9784,38,9784,3699,9782,3715,9775,3727,9763,3734,9747,3737xe">
                  <v:fill on="t" focussize="0,0"/>
                  <v:stroke on="f"/>
                  <v:imagedata o:title=""/>
                  <o:lock v:ext="edit" aspectratio="f"/>
                </v:shape>
                <v:shape id="_x0000_s1026" o:spid="_x0000_s1026" o:spt="100" style="position:absolute;left:1057;top:208;height:3737;width:9785;" filled="f" stroked="t" coordsize="9785,3737" o:gfxdata="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QBTevQAA&#10;ANwAAAAPAAAAAAAAAAEAIAAAACIAAABkcnMvZG93bnJldi54bWxQSwECFAAUAAAACACHTuJAMy8F&#10;njsAAAA5AAAAEAAAAAAAAAABACAAAAAMAQAAZHJzL3NoYXBleG1sLnhtbFBLBQYAAAAABgAGAFsB&#10;AAC2AwAAAAA=&#10;" path="m0,3699l0,38,2,21,9,9,21,2,37,0,9747,0,9763,2,9775,9,9782,21,9784,38,9784,3699,9782,3715,9775,3727,9763,3734,9747,3737,37,3737,21,3734,9,3727,2,3715,0,3699xe">
                  <v:fill on="f" focussize="0,0"/>
                  <v:stroke weight="0.750314960629921pt" color="#DDDDDD" joinstyle="round"/>
                  <v:imagedata o:title=""/>
                  <o:lock v:ext="edit" aspectratio="f"/>
                </v:shape>
                <v:shape id="_x0000_s1026" o:spid="_x0000_s1026" o:spt="202" type="#_x0000_t202" style="position:absolute;left:1050;top:200;height:3752;width:9800;" filled="f" stroked="f" coordsize="21600,21600" o:gfxdata="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VPM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7" w:line="240" w:lineRule="auto"/>
                          <w:rPr>
                            <w:sz w:val="9"/>
                          </w:rPr>
                        </w:pPr>
                      </w:p>
                      <w:p>
                        <w:pPr>
                          <w:spacing w:before="1" w:line="326" w:lineRule="auto"/>
                          <w:ind w:left="633" w:right="6706" w:hanging="386"/>
                          <w:jc w:val="left"/>
                          <w:rPr>
                            <w:rFonts w:ascii="Consolas"/>
                            <w:sz w:val="17"/>
                          </w:rPr>
                        </w:pPr>
                        <w:r>
                          <w:rPr>
                            <w:rFonts w:ascii="Consolas"/>
                            <w:color w:val="770087"/>
                            <w:w w:val="105"/>
                            <w:sz w:val="17"/>
                          </w:rPr>
                          <w:t xml:space="preserve">public class </w:t>
                        </w:r>
                        <w:r>
                          <w:rPr>
                            <w:rFonts w:ascii="Consolas"/>
                            <w:color w:val="0000FF"/>
                            <w:w w:val="105"/>
                            <w:sz w:val="17"/>
                          </w:rPr>
                          <w:t xml:space="preserve">Husband </w:t>
                        </w:r>
                        <w:r>
                          <w:rPr>
                            <w:rFonts w:ascii="Consolas"/>
                            <w:color w:val="333333"/>
                            <w:w w:val="105"/>
                            <w:sz w:val="17"/>
                          </w:rPr>
                          <w:t xml:space="preserve">{ </w:t>
                        </w:r>
                        <w:r>
                          <w:rPr>
                            <w:rFonts w:ascii="Consolas"/>
                            <w:color w:val="770087"/>
                            <w:w w:val="105"/>
                            <w:sz w:val="17"/>
                          </w:rPr>
                          <w:t xml:space="preserve">private </w:t>
                        </w:r>
                        <w:r>
                          <w:rPr>
                            <w:rFonts w:ascii="Consolas"/>
                            <w:color w:val="008754"/>
                            <w:w w:val="105"/>
                            <w:sz w:val="17"/>
                          </w:rPr>
                          <w:t xml:space="preserve">void </w:t>
                        </w:r>
                        <w:r>
                          <w:rPr>
                            <w:rFonts w:ascii="Consolas"/>
                            <w:w w:val="105"/>
                            <w:sz w:val="17"/>
                          </w:rPr>
                          <w:t>buyHouse</w:t>
                        </w:r>
                        <w:r>
                          <w:rPr>
                            <w:rFonts w:ascii="Consolas"/>
                            <w:color w:val="333333"/>
                            <w:w w:val="105"/>
                            <w:sz w:val="17"/>
                          </w:rPr>
                          <w:t>() {</w:t>
                        </w:r>
                      </w:p>
                      <w:p>
                        <w:pPr>
                          <w:spacing w:before="0" w:line="244" w:lineRule="exact"/>
                          <w:ind w:left="1036" w:right="0" w:firstLine="0"/>
                          <w:jc w:val="left"/>
                          <w:rPr>
                            <w:rFonts w:ascii="Consolas" w:eastAsia="Consolas"/>
                            <w:sz w:val="17"/>
                          </w:rPr>
                        </w:pPr>
                        <w:r>
                          <w:rPr>
                            <w:rFonts w:ascii="Consolas" w:eastAsia="Consolas"/>
                            <w:w w:val="105"/>
                            <w:sz w:val="17"/>
                          </w:rPr>
                          <w:t>System</w:t>
                        </w:r>
                        <w:r>
                          <w:rPr>
                            <w:rFonts w:ascii="Consolas" w:eastAsia="Consolas"/>
                            <w:color w:val="333333"/>
                            <w:w w:val="105"/>
                            <w:sz w:val="17"/>
                          </w:rPr>
                          <w:t>.</w:t>
                        </w:r>
                        <w:r>
                          <w:rPr>
                            <w:rFonts w:ascii="Consolas" w:eastAsia="Consolas"/>
                            <w:w w:val="105"/>
                            <w:sz w:val="17"/>
                          </w:rPr>
                          <w:t>out</w:t>
                        </w:r>
                        <w:r>
                          <w:rPr>
                            <w:rFonts w:ascii="Consolas" w:eastAsia="Consolas"/>
                            <w:color w:val="333333"/>
                            <w:w w:val="105"/>
                            <w:sz w:val="17"/>
                          </w:rPr>
                          <w:t>.</w:t>
                        </w:r>
                        <w:r>
                          <w:rPr>
                            <w:rFonts w:ascii="Consolas" w:eastAsia="Consolas"/>
                            <w:w w:val="105"/>
                            <w:sz w:val="17"/>
                          </w:rPr>
                          <w:t>println</w:t>
                        </w:r>
                        <w:r>
                          <w:rPr>
                            <w:rFonts w:ascii="Consolas" w:eastAsia="Consolas"/>
                            <w:color w:val="333333"/>
                            <w:w w:val="105"/>
                            <w:sz w:val="17"/>
                          </w:rPr>
                          <w:t>(</w:t>
                        </w:r>
                        <w:r>
                          <w:rPr>
                            <w:rFonts w:ascii="Consolas" w:eastAsia="Consolas"/>
                            <w:color w:val="AA1111"/>
                            <w:w w:val="105"/>
                            <w:sz w:val="17"/>
                          </w:rPr>
                          <w:t>"</w:t>
                        </w:r>
                        <w:r>
                          <w:rPr>
                            <w:color w:val="AA1111"/>
                            <w:w w:val="105"/>
                            <w:sz w:val="17"/>
                          </w:rPr>
                          <w:t>买套房子</w:t>
                        </w:r>
                        <w:r>
                          <w:rPr>
                            <w:rFonts w:ascii="Consolas" w:eastAsia="Consolas"/>
                            <w:color w:val="AA1111"/>
                            <w:w w:val="105"/>
                            <w:sz w:val="17"/>
                          </w:rPr>
                          <w:t>"</w:t>
                        </w:r>
                        <w:r>
                          <w:rPr>
                            <w:rFonts w:ascii="Consolas" w:eastAsia="Consolas"/>
                            <w:color w:val="333333"/>
                            <w:w w:val="105"/>
                            <w:sz w:val="17"/>
                          </w:rPr>
                          <w:t>);</w:t>
                        </w:r>
                      </w:p>
                      <w:p>
                        <w:pPr>
                          <w:spacing w:before="24"/>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1" w:line="326" w:lineRule="auto"/>
                          <w:ind w:left="1036" w:right="5591" w:hanging="404"/>
                          <w:jc w:val="left"/>
                          <w:rPr>
                            <w:rFonts w:ascii="Consolas"/>
                            <w:sz w:val="17"/>
                          </w:rPr>
                        </w:pPr>
                        <w:r>
                          <w:rPr>
                            <w:rFonts w:ascii="Consolas"/>
                            <w:color w:val="770087"/>
                            <w:w w:val="105"/>
                            <w:sz w:val="17"/>
                          </w:rPr>
                          <w:t xml:space="preserve">private </w:t>
                        </w:r>
                        <w:r>
                          <w:rPr>
                            <w:rFonts w:ascii="Consolas"/>
                            <w:color w:val="008754"/>
                            <w:w w:val="105"/>
                            <w:sz w:val="17"/>
                          </w:rPr>
                          <w:t xml:space="preserve">void </w:t>
                        </w:r>
                        <w:r>
                          <w:rPr>
                            <w:rFonts w:ascii="Consolas"/>
                            <w:w w:val="105"/>
                            <w:sz w:val="17"/>
                          </w:rPr>
                          <w:t>marry</w:t>
                        </w:r>
                        <w:r>
                          <w:rPr>
                            <w:rFonts w:ascii="Consolas"/>
                            <w:color w:val="333333"/>
                            <w:w w:val="105"/>
                            <w:sz w:val="17"/>
                          </w:rPr>
                          <w:t>(</w:t>
                        </w:r>
                        <w:r>
                          <w:rPr>
                            <w:rFonts w:ascii="Consolas"/>
                            <w:w w:val="105"/>
                            <w:sz w:val="17"/>
                          </w:rPr>
                          <w:t>Richable lambda</w:t>
                        </w:r>
                        <w:r>
                          <w:rPr>
                            <w:rFonts w:ascii="Consolas"/>
                            <w:color w:val="333333"/>
                            <w:w w:val="105"/>
                            <w:sz w:val="17"/>
                          </w:rPr>
                          <w:t>)</w:t>
                        </w:r>
                        <w:r>
                          <w:rPr>
                            <w:rFonts w:ascii="Consolas"/>
                            <w:color w:val="333333"/>
                            <w:spacing w:val="-63"/>
                            <w:w w:val="105"/>
                            <w:sz w:val="17"/>
                          </w:rPr>
                          <w:t xml:space="preserve"> </w:t>
                        </w:r>
                        <w:r>
                          <w:rPr>
                            <w:rFonts w:ascii="Consolas"/>
                            <w:color w:val="333333"/>
                            <w:spacing w:val="-12"/>
                            <w:w w:val="105"/>
                            <w:sz w:val="17"/>
                          </w:rPr>
                          <w:t xml:space="preserve">{ </w:t>
                        </w:r>
                        <w:r>
                          <w:rPr>
                            <w:rFonts w:ascii="Consolas"/>
                            <w:w w:val="105"/>
                            <w:sz w:val="17"/>
                          </w:rPr>
                          <w:t>lambda</w:t>
                        </w:r>
                        <w:r>
                          <w:rPr>
                            <w:rFonts w:ascii="Consolas"/>
                            <w:color w:val="333333"/>
                            <w:w w:val="105"/>
                            <w:sz w:val="17"/>
                          </w:rPr>
                          <w:t>.</w:t>
                        </w:r>
                        <w:r>
                          <w:rPr>
                            <w:rFonts w:ascii="Consolas"/>
                            <w:w w:val="105"/>
                            <w:sz w:val="17"/>
                          </w:rPr>
                          <w:t>buy</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36" w:right="5686" w:hanging="404"/>
                          <w:jc w:val="left"/>
                          <w:rPr>
                            <w:rFonts w:ascii="Consolas"/>
                            <w:sz w:val="17"/>
                          </w:rPr>
                        </w:pPr>
                        <w:r>
                          <w:rPr>
                            <w:rFonts w:ascii="Consolas"/>
                            <w:color w:val="770087"/>
                            <w:w w:val="105"/>
                            <w:sz w:val="17"/>
                          </w:rPr>
                          <w:t xml:space="preserve">public </w:t>
                        </w:r>
                        <w:r>
                          <w:rPr>
                            <w:rFonts w:ascii="Consolas"/>
                            <w:color w:val="008754"/>
                            <w:w w:val="105"/>
                            <w:sz w:val="17"/>
                          </w:rPr>
                          <w:t xml:space="preserve">void </w:t>
                        </w:r>
                        <w:r>
                          <w:rPr>
                            <w:rFonts w:ascii="Consolas"/>
                            <w:w w:val="105"/>
                            <w:sz w:val="17"/>
                          </w:rPr>
                          <w:t>beHappy</w:t>
                        </w:r>
                        <w:r>
                          <w:rPr>
                            <w:rFonts w:ascii="Consolas"/>
                            <w:color w:val="333333"/>
                            <w:w w:val="105"/>
                            <w:sz w:val="17"/>
                          </w:rPr>
                          <w:t xml:space="preserve">() { </w:t>
                        </w:r>
                        <w:r>
                          <w:rPr>
                            <w:rFonts w:ascii="Consolas"/>
                            <w:sz w:val="17"/>
                          </w:rPr>
                          <w:t>marry</w:t>
                        </w:r>
                        <w:r>
                          <w:rPr>
                            <w:rFonts w:ascii="Consolas"/>
                            <w:color w:val="333333"/>
                            <w:sz w:val="17"/>
                          </w:rPr>
                          <w:t>(</w:t>
                        </w:r>
                        <w:r>
                          <w:rPr>
                            <w:rFonts w:ascii="Consolas"/>
                            <w:color w:val="770087"/>
                            <w:sz w:val="17"/>
                          </w:rPr>
                          <w:t>this</w:t>
                        </w:r>
                        <w:r>
                          <w:rPr>
                            <w:rFonts w:ascii="Consolas"/>
                            <w:color w:val="333333"/>
                            <w:sz w:val="17"/>
                          </w:rPr>
                          <w:t>::</w:t>
                        </w:r>
                        <w:r>
                          <w:rPr>
                            <w:rFonts w:ascii="Consolas"/>
                            <w:sz w:val="17"/>
                          </w:rPr>
                          <w:t>buyHouse</w:t>
                        </w:r>
                        <w:r>
                          <w:rPr>
                            <w:rFonts w:ascii="Consolas"/>
                            <w:color w:val="333333"/>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spacing w:before="56"/>
      </w:pPr>
      <w:r>
        <w:rPr>
          <w:color w:val="333333"/>
          <w:w w:val="105"/>
        </w:rPr>
        <w:t>在这个例子中，下面两种写法是等效的：</w:t>
      </w:r>
    </w:p>
    <w:p>
      <w:pPr>
        <w:spacing w:before="100" w:line="325" w:lineRule="exact"/>
        <w:ind w:left="557" w:right="0" w:firstLine="0"/>
        <w:jc w:val="left"/>
        <w:rPr>
          <w:rFonts w:ascii="Consolas" w:eastAsia="Consolas"/>
          <w:sz w:val="17"/>
        </w:rPr>
      </w:pPr>
      <w:r>
        <mc:AlternateContent>
          <mc:Choice Requires="wps">
            <w:drawing>
              <wp:anchor distT="0" distB="0" distL="114300" distR="114300" simplePos="0" relativeHeight="251924480" behindDoc="0" locked="0" layoutInCell="1" allowOverlap="1">
                <wp:simplePos x="0" y="0"/>
                <wp:positionH relativeFrom="page">
                  <wp:posOffset>800100</wp:posOffset>
                </wp:positionH>
                <wp:positionV relativeFrom="paragraph">
                  <wp:posOffset>155575</wp:posOffset>
                </wp:positionV>
                <wp:extent cx="48260" cy="48260"/>
                <wp:effectExtent l="0" t="0" r="8890" b="8890"/>
                <wp:wrapNone/>
                <wp:docPr id="728" name="任意多边形 728"/>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12.25pt;height:3.8pt;width:3.8pt;mso-position-horizontal-relative:page;z-index:251924480;mso-width-relative:page;mso-height-relative:page;" fillcolor="#333333" filled="t" stroked="f" coordsize="76,76" o:gfxdata="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uQkaXWAAAACQEAAA8AAAAAAAAAAQAg&#10;AAAAIgAAAGRycy9kb3ducmV2LnhtbFBLAQIUABQAAAAIAIdO4kCqjf4DSQIAAO4FAAAOAAAAAAAA&#10;AAEAIAAAACUBAABkcnMvZTJvRG9jLnhtbFBLBQYAAAAABgAGAFkBAADgBQAAAAA=&#10;" path="m37,75l21,72,9,65,2,54,0,37,2,21,9,9,21,2,37,0,53,2,65,9,72,21,75,37,72,54,65,65,53,72,37,75xe">
                <v:fill on="t" focussize="0,0"/>
                <v:stroke on="f"/>
                <v:imagedata o:title=""/>
                <o:lock v:ext="edit" aspectratio="f"/>
              </v:shape>
            </w:pict>
          </mc:Fallback>
        </mc:AlternateContent>
      </w:r>
      <w:r>
        <mc:AlternateContent>
          <mc:Choice Requires="wpg">
            <w:drawing>
              <wp:anchor distT="0" distB="0" distL="114300" distR="114300" simplePos="0" relativeHeight="249779200" behindDoc="1" locked="0" layoutInCell="1" allowOverlap="1">
                <wp:simplePos x="0" y="0"/>
                <wp:positionH relativeFrom="page">
                  <wp:posOffset>1572260</wp:posOffset>
                </wp:positionH>
                <wp:positionV relativeFrom="paragraph">
                  <wp:posOffset>88900</wp:posOffset>
                </wp:positionV>
                <wp:extent cx="1696720" cy="362585"/>
                <wp:effectExtent l="635" t="635" r="17145" b="17780"/>
                <wp:wrapNone/>
                <wp:docPr id="458" name="组合 458"/>
                <wp:cNvGraphicFramePr/>
                <a:graphic xmlns:a="http://schemas.openxmlformats.org/drawingml/2006/main">
                  <a:graphicData uri="http://schemas.microsoft.com/office/word/2010/wordprocessingGroup">
                    <wpg:wgp>
                      <wpg:cNvGrpSpPr/>
                      <wpg:grpSpPr>
                        <a:xfrm>
                          <a:off x="0" y="0"/>
                          <a:ext cx="1696720" cy="362585"/>
                          <a:chOff x="2476" y="141"/>
                          <a:chExt cx="2672" cy="571"/>
                        </a:xfrm>
                      </wpg:grpSpPr>
                      <wps:wsp>
                        <wps:cNvPr id="454" name="任意多边形 454"/>
                        <wps:cNvSpPr/>
                        <wps:spPr>
                          <a:xfrm>
                            <a:off x="3016" y="140"/>
                            <a:ext cx="2131" cy="271"/>
                          </a:xfrm>
                          <a:custGeom>
                            <a:avLst/>
                            <a:gdLst/>
                            <a:ahLst/>
                            <a:cxnLst/>
                            <a:pathLst>
                              <a:path w="2131" h="271">
                                <a:moveTo>
                                  <a:pt x="2086" y="270"/>
                                </a:moveTo>
                                <a:lnTo>
                                  <a:pt x="45" y="270"/>
                                </a:lnTo>
                                <a:lnTo>
                                  <a:pt x="26" y="267"/>
                                </a:lnTo>
                                <a:lnTo>
                                  <a:pt x="12" y="259"/>
                                </a:lnTo>
                                <a:lnTo>
                                  <a:pt x="3" y="244"/>
                                </a:lnTo>
                                <a:lnTo>
                                  <a:pt x="0" y="225"/>
                                </a:lnTo>
                                <a:lnTo>
                                  <a:pt x="0" y="45"/>
                                </a:lnTo>
                                <a:lnTo>
                                  <a:pt x="3" y="25"/>
                                </a:lnTo>
                                <a:lnTo>
                                  <a:pt x="12" y="11"/>
                                </a:lnTo>
                                <a:lnTo>
                                  <a:pt x="26" y="2"/>
                                </a:lnTo>
                                <a:lnTo>
                                  <a:pt x="45" y="0"/>
                                </a:lnTo>
                                <a:lnTo>
                                  <a:pt x="2086" y="0"/>
                                </a:lnTo>
                                <a:lnTo>
                                  <a:pt x="2106" y="2"/>
                                </a:lnTo>
                                <a:lnTo>
                                  <a:pt x="2120" y="11"/>
                                </a:lnTo>
                                <a:lnTo>
                                  <a:pt x="2128" y="25"/>
                                </a:lnTo>
                                <a:lnTo>
                                  <a:pt x="2131" y="45"/>
                                </a:lnTo>
                                <a:lnTo>
                                  <a:pt x="2131" y="225"/>
                                </a:lnTo>
                                <a:lnTo>
                                  <a:pt x="2128" y="244"/>
                                </a:lnTo>
                                <a:lnTo>
                                  <a:pt x="2120" y="259"/>
                                </a:lnTo>
                                <a:lnTo>
                                  <a:pt x="2106" y="267"/>
                                </a:lnTo>
                                <a:lnTo>
                                  <a:pt x="2086" y="270"/>
                                </a:lnTo>
                                <a:close/>
                              </a:path>
                            </a:pathLst>
                          </a:custGeom>
                          <a:solidFill>
                            <a:srgbClr val="F8F8F8"/>
                          </a:solidFill>
                          <a:ln>
                            <a:noFill/>
                          </a:ln>
                        </wps:spPr>
                        <wps:bodyPr upright="1"/>
                      </wps:wsp>
                      <wps:wsp>
                        <wps:cNvPr id="455" name="任意多边形 455"/>
                        <wps:cNvSpPr/>
                        <wps:spPr>
                          <a:xfrm>
                            <a:off x="3023" y="148"/>
                            <a:ext cx="2116" cy="256"/>
                          </a:xfrm>
                          <a:custGeom>
                            <a:avLst/>
                            <a:gdLst/>
                            <a:ahLst/>
                            <a:cxnLst/>
                            <a:pathLst>
                              <a:path w="2116" h="256">
                                <a:moveTo>
                                  <a:pt x="0" y="218"/>
                                </a:moveTo>
                                <a:lnTo>
                                  <a:pt x="0" y="38"/>
                                </a:lnTo>
                                <a:lnTo>
                                  <a:pt x="2" y="21"/>
                                </a:lnTo>
                                <a:lnTo>
                                  <a:pt x="9" y="10"/>
                                </a:lnTo>
                                <a:lnTo>
                                  <a:pt x="21" y="3"/>
                                </a:lnTo>
                                <a:lnTo>
                                  <a:pt x="37" y="0"/>
                                </a:lnTo>
                                <a:lnTo>
                                  <a:pt x="2078" y="0"/>
                                </a:lnTo>
                                <a:lnTo>
                                  <a:pt x="2095" y="3"/>
                                </a:lnTo>
                                <a:lnTo>
                                  <a:pt x="2106" y="10"/>
                                </a:lnTo>
                                <a:lnTo>
                                  <a:pt x="2113" y="21"/>
                                </a:lnTo>
                                <a:lnTo>
                                  <a:pt x="2116" y="38"/>
                                </a:lnTo>
                                <a:lnTo>
                                  <a:pt x="2116" y="218"/>
                                </a:lnTo>
                                <a:lnTo>
                                  <a:pt x="2113" y="234"/>
                                </a:lnTo>
                                <a:lnTo>
                                  <a:pt x="2106" y="246"/>
                                </a:lnTo>
                                <a:lnTo>
                                  <a:pt x="2095" y="253"/>
                                </a:lnTo>
                                <a:lnTo>
                                  <a:pt x="207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456" name="任意多边形 456"/>
                        <wps:cNvSpPr/>
                        <wps:spPr>
                          <a:xfrm>
                            <a:off x="2476" y="440"/>
                            <a:ext cx="1501" cy="271"/>
                          </a:xfrm>
                          <a:custGeom>
                            <a:avLst/>
                            <a:gdLst/>
                            <a:ahLst/>
                            <a:cxnLst/>
                            <a:pathLst>
                              <a:path w="1501" h="271">
                                <a:moveTo>
                                  <a:pt x="1456" y="270"/>
                                </a:moveTo>
                                <a:lnTo>
                                  <a:pt x="45" y="270"/>
                                </a:lnTo>
                                <a:lnTo>
                                  <a:pt x="25" y="267"/>
                                </a:lnTo>
                                <a:lnTo>
                                  <a:pt x="11" y="259"/>
                                </a:lnTo>
                                <a:lnTo>
                                  <a:pt x="3" y="245"/>
                                </a:lnTo>
                                <a:lnTo>
                                  <a:pt x="0" y="225"/>
                                </a:lnTo>
                                <a:lnTo>
                                  <a:pt x="0" y="45"/>
                                </a:lnTo>
                                <a:lnTo>
                                  <a:pt x="3" y="25"/>
                                </a:lnTo>
                                <a:lnTo>
                                  <a:pt x="11" y="11"/>
                                </a:lnTo>
                                <a:lnTo>
                                  <a:pt x="25" y="3"/>
                                </a:lnTo>
                                <a:lnTo>
                                  <a:pt x="45" y="0"/>
                                </a:lnTo>
                                <a:lnTo>
                                  <a:pt x="1456" y="0"/>
                                </a:lnTo>
                                <a:lnTo>
                                  <a:pt x="1475" y="3"/>
                                </a:lnTo>
                                <a:lnTo>
                                  <a:pt x="1489" y="11"/>
                                </a:lnTo>
                                <a:lnTo>
                                  <a:pt x="1498" y="25"/>
                                </a:lnTo>
                                <a:lnTo>
                                  <a:pt x="1501" y="45"/>
                                </a:lnTo>
                                <a:lnTo>
                                  <a:pt x="1501" y="225"/>
                                </a:lnTo>
                                <a:lnTo>
                                  <a:pt x="1498" y="245"/>
                                </a:lnTo>
                                <a:lnTo>
                                  <a:pt x="1489" y="259"/>
                                </a:lnTo>
                                <a:lnTo>
                                  <a:pt x="1475" y="267"/>
                                </a:lnTo>
                                <a:lnTo>
                                  <a:pt x="1456" y="270"/>
                                </a:lnTo>
                                <a:close/>
                              </a:path>
                            </a:pathLst>
                          </a:custGeom>
                          <a:solidFill>
                            <a:srgbClr val="F8F8F8"/>
                          </a:solidFill>
                          <a:ln>
                            <a:noFill/>
                          </a:ln>
                        </wps:spPr>
                        <wps:bodyPr upright="1"/>
                      </wps:wsp>
                      <wps:wsp>
                        <wps:cNvPr id="457" name="任意多边形 457"/>
                        <wps:cNvSpPr/>
                        <wps:spPr>
                          <a:xfrm>
                            <a:off x="2483" y="448"/>
                            <a:ext cx="1486" cy="256"/>
                          </a:xfrm>
                          <a:custGeom>
                            <a:avLst/>
                            <a:gdLst/>
                            <a:ahLst/>
                            <a:cxnLst/>
                            <a:pathLst>
                              <a:path w="1486" h="256">
                                <a:moveTo>
                                  <a:pt x="0" y="218"/>
                                </a:moveTo>
                                <a:lnTo>
                                  <a:pt x="0" y="38"/>
                                </a:lnTo>
                                <a:lnTo>
                                  <a:pt x="2" y="21"/>
                                </a:lnTo>
                                <a:lnTo>
                                  <a:pt x="9" y="10"/>
                                </a:lnTo>
                                <a:lnTo>
                                  <a:pt x="21" y="3"/>
                                </a:lnTo>
                                <a:lnTo>
                                  <a:pt x="37" y="0"/>
                                </a:lnTo>
                                <a:lnTo>
                                  <a:pt x="1448" y="0"/>
                                </a:lnTo>
                                <a:lnTo>
                                  <a:pt x="1464" y="3"/>
                                </a:lnTo>
                                <a:lnTo>
                                  <a:pt x="1476" y="10"/>
                                </a:lnTo>
                                <a:lnTo>
                                  <a:pt x="1483" y="21"/>
                                </a:lnTo>
                                <a:lnTo>
                                  <a:pt x="1485" y="38"/>
                                </a:lnTo>
                                <a:lnTo>
                                  <a:pt x="1485" y="218"/>
                                </a:lnTo>
                                <a:lnTo>
                                  <a:pt x="1483" y="234"/>
                                </a:lnTo>
                                <a:lnTo>
                                  <a:pt x="1476" y="246"/>
                                </a:lnTo>
                                <a:lnTo>
                                  <a:pt x="1464" y="253"/>
                                </a:lnTo>
                                <a:lnTo>
                                  <a:pt x="144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23.8pt;margin-top:7pt;height:28.55pt;width:133.6pt;mso-position-horizontal-relative:page;z-index:-253537280;mso-width-relative:page;mso-height-relative:page;" coordorigin="2476,141" coordsize="2672,571" o:gfxdata="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">
                <o:lock v:ext="edit" aspectratio="f"/>
                <v:shape id="_x0000_s1026" o:spid="_x0000_s1026" o:spt="100" style="position:absolute;left:3016;top:140;height:271;width:2131;" fillcolor="#F8F8F8" filled="t" stroked="f" coordsize="2131,271" o:gfxdata="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drRr4A&#10;AADcAAAADwAAAAAAAAABACAAAAAiAAAAZHJzL2Rvd25yZXYueG1sUEsBAhQAFAAAAAgAh07iQDMv&#10;BZ47AAAAOQAAABAAAAAAAAAAAQAgAAAADQEAAGRycy9zaGFwZXhtbC54bWxQSwUGAAAAAAYABgBb&#10;AQAAtwMAAAAA&#10;" path="m2086,270l45,270,26,267,12,259,3,244,0,225,0,45,3,25,12,11,26,2,45,0,2086,0,2106,2,2120,11,2128,25,2131,45,2131,225,2128,244,2120,259,2106,267,2086,270xe">
                  <v:fill on="t" focussize="0,0"/>
                  <v:stroke on="f"/>
                  <v:imagedata o:title=""/>
                  <o:lock v:ext="edit" aspectratio="f"/>
                </v:shape>
                <v:shape id="_x0000_s1026" o:spid="_x0000_s1026" o:spt="100" style="position:absolute;left:3023;top:148;height:256;width:2116;" filled="f" stroked="t" coordsize="2116,256" o:gfxdata="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CdEDq5AAAA3AAA&#10;AA8AAAAAAAAAAQAgAAAAIgAAAGRycy9kb3ducmV2LnhtbFBLAQIUABQAAAAIAIdO4kAzLwWeOwAA&#10;ADkAAAAQAAAAAAAAAAEAIAAAAAgBAABkcnMvc2hhcGV4bWwueG1sUEsFBgAAAAAGAAYAWwEAALID&#10;AAAAAA==&#10;" path="m0,218l0,38,2,21,9,10,21,3,37,0,2078,0,2095,3,2106,10,2113,21,2116,38,2116,218,2113,234,2106,246,2095,253,2078,255,37,255,21,253,9,246,2,234,0,218xe">
                  <v:fill on="f" focussize="0,0"/>
                  <v:stroke weight="0.750314960629921pt" color="#DDDDDD" joinstyle="round"/>
                  <v:imagedata o:title=""/>
                  <o:lock v:ext="edit" aspectratio="f"/>
                </v:shape>
                <v:shape id="_x0000_s1026" o:spid="_x0000_s1026" o:spt="100" style="position:absolute;left:2476;top:440;height:271;width:1501;" fillcolor="#F8F8F8" filled="t" stroked="f" coordsize="1501,271" o:gfxdata="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hJga/&#10;AAAA3AAAAA8AAAAAAAAAAQAgAAAAIgAAAGRycy9kb3ducmV2LnhtbFBLAQIUABQAAAAIAIdO4kAz&#10;LwWeOwAAADkAAAAQAAAAAAAAAAEAIAAAAA4BAABkcnMvc2hhcGV4bWwueG1sUEsFBgAAAAAGAAYA&#10;WwEAALgDAAAAAA==&#10;" path="m1456,270l45,270,25,267,11,259,3,245,0,225,0,45,3,25,11,11,25,3,45,0,1456,0,1475,3,1489,11,1498,25,1501,45,1501,225,1498,245,1489,259,1475,267,1456,270xe">
                  <v:fill on="t" focussize="0,0"/>
                  <v:stroke on="f"/>
                  <v:imagedata o:title=""/>
                  <o:lock v:ext="edit" aspectratio="f"/>
                </v:shape>
                <v:shape id="_x0000_s1026" o:spid="_x0000_s1026" o:spt="100" style="position:absolute;left:2483;top:448;height:256;width:1486;" filled="f" stroked="t" coordsize="1486,256" o:gfxdata="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wDzV&#10;wAAAANwAAAAPAAAAAAAAAAEAIAAAACIAAABkcnMvZG93bnJldi54bWxQSwECFAAUAAAACACHTuJA&#10;My8FnjsAAAA5AAAAEAAAAAAAAAABACAAAAAPAQAAZHJzL3NoYXBleG1sLnhtbFBLBQYAAAAABgAG&#10;AFsBAAC5AwAAAAA=&#10;" path="m0,218l0,38,2,21,9,10,21,3,37,0,1448,0,1464,3,1476,10,1483,21,1485,38,1485,218,1483,234,1476,246,1464,253,1448,255,37,255,21,253,9,246,2,234,0,218xe">
                  <v:fill on="f" focussize="0,0"/>
                  <v:stroke weight="0.750314960629921pt" color="#DDDDDD" joinstyle="round"/>
                  <v:imagedata o:title=""/>
                  <o:lock v:ext="edit" aspectratio="f"/>
                </v:shape>
              </v:group>
            </w:pict>
          </mc:Fallback>
        </mc:AlternateContent>
      </w:r>
      <w:r>
        <w:rPr>
          <w:rFonts w:ascii="Open Sans" w:eastAsia="Open Sans"/>
          <w:color w:val="333333"/>
          <w:w w:val="105"/>
          <w:sz w:val="19"/>
        </w:rPr>
        <w:t>Lambda</w:t>
      </w:r>
      <w:r>
        <w:rPr>
          <w:color w:val="333333"/>
          <w:w w:val="105"/>
          <w:sz w:val="19"/>
        </w:rPr>
        <w:t xml:space="preserve">表达式： </w:t>
      </w:r>
      <w:r>
        <w:rPr>
          <w:rFonts w:ascii="Consolas" w:eastAsia="Consolas"/>
          <w:color w:val="333333"/>
          <w:w w:val="105"/>
          <w:sz w:val="17"/>
        </w:rPr>
        <w:t xml:space="preserve">() </w:t>
      </w:r>
      <w:r>
        <w:rPr>
          <w:rFonts w:ascii="Open Sans" w:eastAsia="Open Sans"/>
          <w:color w:val="333333"/>
          <w:w w:val="105"/>
          <w:sz w:val="17"/>
        </w:rPr>
        <w:t>-</w:t>
      </w:r>
      <w:r>
        <w:rPr>
          <w:rFonts w:ascii="Consolas" w:eastAsia="Consolas"/>
          <w:color w:val="333333"/>
          <w:w w:val="105"/>
          <w:sz w:val="17"/>
        </w:rPr>
        <w:t>&gt; this.buyHouse()</w:t>
      </w:r>
    </w:p>
    <w:p>
      <w:pPr>
        <w:spacing w:before="0" w:line="325" w:lineRule="exact"/>
        <w:ind w:left="557" w:right="0" w:firstLine="0"/>
        <w:jc w:val="left"/>
        <w:rPr>
          <w:rFonts w:ascii="Consolas" w:eastAsia="Consolas"/>
          <w:sz w:val="17"/>
        </w:rPr>
      </w:pPr>
      <w:r>
        <mc:AlternateContent>
          <mc:Choice Requires="wps">
            <w:drawing>
              <wp:anchor distT="0" distB="0" distL="114300" distR="114300" simplePos="0" relativeHeight="251926528" behindDoc="0" locked="0" layoutInCell="1" allowOverlap="1">
                <wp:simplePos x="0" y="0"/>
                <wp:positionH relativeFrom="page">
                  <wp:posOffset>800100</wp:posOffset>
                </wp:positionH>
                <wp:positionV relativeFrom="paragraph">
                  <wp:posOffset>76200</wp:posOffset>
                </wp:positionV>
                <wp:extent cx="48260" cy="48260"/>
                <wp:effectExtent l="0" t="0" r="8890" b="8890"/>
                <wp:wrapNone/>
                <wp:docPr id="727" name="任意多边形 727"/>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6pt;height:3.8pt;width:3.8pt;mso-position-horizontal-relative:page;z-index:251926528;mso-width-relative:page;mso-height-relative:page;" fillcolor="#333333" filled="t" stroked="f" coordsize="76,76" o:gfxdata="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BzE23TAAAACQEAAA8AAAAAAAAAAQAgAAAA&#10;IgAAAGRycy9kb3ducmV2LnhtbFBLAQIUABQAAAAIAIdO4kDoyCuASQIAAO4FAAAOAAAAAAAAAAEA&#10;IAAAACIBAABkcnMvZTJvRG9jLnhtbFBLBQYAAAAABgAGAFkBAADdBQAAAAA=&#10;" path="m37,75l21,72,9,65,2,54,0,37,2,21,9,9,21,2,37,0,53,2,65,9,72,21,75,37,72,54,65,65,53,72,37,75xe">
                <v:fill on="t" focussize="0,0"/>
                <v:stroke on="f"/>
                <v:imagedata o:title=""/>
                <o:lock v:ext="edit" aspectratio="f"/>
              </v:shape>
            </w:pict>
          </mc:Fallback>
        </mc:AlternateContent>
      </w:r>
      <w:r>
        <w:rPr>
          <w:color w:val="333333"/>
          <w:w w:val="105"/>
          <w:sz w:val="19"/>
        </w:rPr>
        <w:t xml:space="preserve">方法引用： </w:t>
      </w:r>
      <w:r>
        <w:rPr>
          <w:rFonts w:ascii="Consolas" w:eastAsia="Consolas"/>
          <w:color w:val="333333"/>
          <w:w w:val="105"/>
          <w:sz w:val="17"/>
        </w:rPr>
        <w:t>this::buyHouse</w:t>
      </w:r>
    </w:p>
    <w:p>
      <w:pPr>
        <w:pStyle w:val="3"/>
        <w:numPr>
          <w:ilvl w:val="1"/>
          <w:numId w:val="3"/>
        </w:numPr>
        <w:tabs>
          <w:tab w:val="left" w:pos="878"/>
        </w:tabs>
        <w:spacing w:before="52" w:after="0" w:line="240" w:lineRule="auto"/>
        <w:ind w:left="877" w:right="0" w:hanging="771"/>
        <w:jc w:val="left"/>
      </w:pPr>
      <w:bookmarkStart w:id="59" w:name="3.11 类的构造器引用"/>
      <w:bookmarkEnd w:id="59"/>
      <w:bookmarkStart w:id="60" w:name="3.11 类的构造器引用"/>
      <w:bookmarkEnd w:id="60"/>
      <w:r>
        <w:rPr>
          <w:color w:val="333333"/>
        </w:rPr>
        <w:t>类的构造器引用</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551" name="组合 551"/>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550" name="直接连接符 550"/>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V0qfdMAAAADAQAADwAAAAAAAAABACAAAAAiAAAA&#10;ZHJzL2Rvd25yZXYueG1sUEsBAhQAFAAAAAgAh07iQHjI4qpFAgAAwQQAAA4AAAAAAAAAAQAgAAAA&#10;IgEAAGRycy9lMm9Eb2MueG1sUEsFBgAAAAAGAAYAWQEAANkFAAAAAA==&#10;">
                <o:lock v:ext="edit" aspectratio="f"/>
                <v:line id="_x0000_s1026" o:spid="_x0000_s1026" o:spt="20" style="position:absolute;left:0;top:8;height:0;width:9799;" filled="f" stroked="t" coordsize="21600,21600" o:gfxdata="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SM2ybgAAADcAAAA&#10;DwAAAAAAAAABACAAAAAiAAAAZHJzL2Rvd25yZXYueG1sUEsBAhQAFAAAAAgAh07iQDMvBZ47AAAA&#10;OQAAABAAAAAAAAAAAQAgAAAABwEAAGRycy9zaGFwZXhtbC54bWxQSwUGAAAAAAYABgBbAQAAsQMA&#10;AAAA&#10;">
                  <v:fill on="f" focussize="0,0"/>
                  <v:stroke weight="0.750314960629921pt" color="#EDEDED" joinstyle="round"/>
                  <v:imagedata o:title=""/>
                  <o:lock v:ext="edit" aspectratio="f"/>
                </v:line>
                <w10:wrap type="none"/>
                <w10:anchorlock/>
              </v:group>
            </w:pict>
          </mc:Fallback>
        </mc:AlternateContent>
      </w:r>
    </w:p>
    <w:p>
      <w:pPr>
        <w:pStyle w:val="5"/>
        <w:spacing w:before="17"/>
        <w:ind w:left="0"/>
        <w:rPr>
          <w:b/>
          <w:sz w:val="5"/>
        </w:rPr>
      </w:pPr>
    </w:p>
    <w:p>
      <w:pPr>
        <w:pStyle w:val="5"/>
        <w:tabs>
          <w:tab w:val="left" w:pos="7118"/>
        </w:tabs>
        <w:spacing w:before="55" w:line="344" w:lineRule="exact"/>
      </w:pPr>
      <w:r>
        <mc:AlternateContent>
          <mc:Choice Requires="wpg">
            <w:drawing>
              <wp:anchor distT="0" distB="0" distL="114300" distR="114300" simplePos="0" relativeHeight="249782272" behindDoc="1" locked="0" layoutInCell="1" allowOverlap="1">
                <wp:simplePos x="0" y="0"/>
                <wp:positionH relativeFrom="page">
                  <wp:posOffset>4382770</wp:posOffset>
                </wp:positionH>
                <wp:positionV relativeFrom="paragraph">
                  <wp:posOffset>60325</wp:posOffset>
                </wp:positionV>
                <wp:extent cx="734060" cy="172085"/>
                <wp:effectExtent l="635" t="635" r="8255" b="17780"/>
                <wp:wrapNone/>
                <wp:docPr id="462" name="组合 462"/>
                <wp:cNvGraphicFramePr/>
                <a:graphic xmlns:a="http://schemas.openxmlformats.org/drawingml/2006/main">
                  <a:graphicData uri="http://schemas.microsoft.com/office/word/2010/wordprocessingGroup">
                    <wpg:wgp>
                      <wpg:cNvGrpSpPr/>
                      <wpg:grpSpPr>
                        <a:xfrm>
                          <a:off x="0" y="0"/>
                          <a:ext cx="734060" cy="172085"/>
                          <a:chOff x="6903" y="96"/>
                          <a:chExt cx="1156" cy="271"/>
                        </a:xfrm>
                      </wpg:grpSpPr>
                      <wps:wsp>
                        <wps:cNvPr id="459" name="任意多边形 459"/>
                        <wps:cNvSpPr/>
                        <wps:spPr>
                          <a:xfrm>
                            <a:off x="6902" y="95"/>
                            <a:ext cx="1156" cy="271"/>
                          </a:xfrm>
                          <a:custGeom>
                            <a:avLst/>
                            <a:gdLst/>
                            <a:ahLst/>
                            <a:cxnLst/>
                            <a:pathLst>
                              <a:path w="1156" h="271">
                                <a:moveTo>
                                  <a:pt x="1110" y="270"/>
                                </a:moveTo>
                                <a:lnTo>
                                  <a:pt x="45" y="270"/>
                                </a:lnTo>
                                <a:lnTo>
                                  <a:pt x="25" y="267"/>
                                </a:lnTo>
                                <a:lnTo>
                                  <a:pt x="11" y="259"/>
                                </a:lnTo>
                                <a:lnTo>
                                  <a:pt x="3" y="244"/>
                                </a:lnTo>
                                <a:lnTo>
                                  <a:pt x="0" y="225"/>
                                </a:lnTo>
                                <a:lnTo>
                                  <a:pt x="0" y="45"/>
                                </a:lnTo>
                                <a:lnTo>
                                  <a:pt x="3" y="25"/>
                                </a:lnTo>
                                <a:lnTo>
                                  <a:pt x="11" y="11"/>
                                </a:lnTo>
                                <a:lnTo>
                                  <a:pt x="25" y="2"/>
                                </a:lnTo>
                                <a:lnTo>
                                  <a:pt x="45" y="0"/>
                                </a:lnTo>
                                <a:lnTo>
                                  <a:pt x="1110" y="0"/>
                                </a:lnTo>
                                <a:lnTo>
                                  <a:pt x="1130" y="2"/>
                                </a:lnTo>
                                <a:lnTo>
                                  <a:pt x="1144" y="11"/>
                                </a:lnTo>
                                <a:lnTo>
                                  <a:pt x="1153" y="25"/>
                                </a:lnTo>
                                <a:lnTo>
                                  <a:pt x="1155" y="45"/>
                                </a:lnTo>
                                <a:lnTo>
                                  <a:pt x="1155" y="225"/>
                                </a:lnTo>
                                <a:lnTo>
                                  <a:pt x="1153" y="244"/>
                                </a:lnTo>
                                <a:lnTo>
                                  <a:pt x="1144" y="259"/>
                                </a:lnTo>
                                <a:lnTo>
                                  <a:pt x="1130" y="267"/>
                                </a:lnTo>
                                <a:lnTo>
                                  <a:pt x="1110" y="270"/>
                                </a:lnTo>
                                <a:close/>
                              </a:path>
                            </a:pathLst>
                          </a:custGeom>
                          <a:solidFill>
                            <a:srgbClr val="F8F8F8"/>
                          </a:solidFill>
                          <a:ln>
                            <a:noFill/>
                          </a:ln>
                        </wps:spPr>
                        <wps:bodyPr upright="1"/>
                      </wps:wsp>
                      <wps:wsp>
                        <wps:cNvPr id="460" name="任意多边形 460"/>
                        <wps:cNvSpPr/>
                        <wps:spPr>
                          <a:xfrm>
                            <a:off x="6910" y="103"/>
                            <a:ext cx="1141" cy="256"/>
                          </a:xfrm>
                          <a:custGeom>
                            <a:avLst/>
                            <a:gdLst/>
                            <a:ahLst/>
                            <a:cxnLst/>
                            <a:pathLst>
                              <a:path w="1141" h="256">
                                <a:moveTo>
                                  <a:pt x="0" y="218"/>
                                </a:moveTo>
                                <a:lnTo>
                                  <a:pt x="0" y="38"/>
                                </a:lnTo>
                                <a:lnTo>
                                  <a:pt x="3" y="21"/>
                                </a:lnTo>
                                <a:lnTo>
                                  <a:pt x="10" y="10"/>
                                </a:lnTo>
                                <a:lnTo>
                                  <a:pt x="22" y="3"/>
                                </a:lnTo>
                                <a:lnTo>
                                  <a:pt x="38" y="0"/>
                                </a:lnTo>
                                <a:lnTo>
                                  <a:pt x="1103" y="0"/>
                                </a:lnTo>
                                <a:lnTo>
                                  <a:pt x="1120" y="3"/>
                                </a:lnTo>
                                <a:lnTo>
                                  <a:pt x="1132" y="10"/>
                                </a:lnTo>
                                <a:lnTo>
                                  <a:pt x="1139" y="21"/>
                                </a:lnTo>
                                <a:lnTo>
                                  <a:pt x="1141" y="38"/>
                                </a:lnTo>
                                <a:lnTo>
                                  <a:pt x="1141" y="218"/>
                                </a:lnTo>
                                <a:lnTo>
                                  <a:pt x="1139" y="234"/>
                                </a:lnTo>
                                <a:lnTo>
                                  <a:pt x="1132" y="246"/>
                                </a:lnTo>
                                <a:lnTo>
                                  <a:pt x="1120" y="253"/>
                                </a:lnTo>
                                <a:lnTo>
                                  <a:pt x="1103" y="255"/>
                                </a:lnTo>
                                <a:lnTo>
                                  <a:pt x="38" y="255"/>
                                </a:lnTo>
                                <a:lnTo>
                                  <a:pt x="22"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461" name="文本框 461"/>
                        <wps:cNvSpPr txBox="1"/>
                        <wps:spPr>
                          <a:xfrm>
                            <a:off x="6902" y="95"/>
                            <a:ext cx="1156" cy="271"/>
                          </a:xfrm>
                          <a:prstGeom prst="rect">
                            <a:avLst/>
                          </a:prstGeom>
                          <a:noFill/>
                          <a:ln>
                            <a:noFill/>
                          </a:ln>
                        </wps:spPr>
                        <wps:txbx>
                          <w:txbxContent>
                            <w:p>
                              <w:pPr>
                                <w:spacing w:before="0" w:line="270" w:lineRule="exact"/>
                                <w:ind w:left="71" w:right="0" w:firstLine="0"/>
                                <w:jc w:val="left"/>
                                <w:rPr>
                                  <w:rFonts w:ascii="Consolas" w:eastAsia="Consolas"/>
                                  <w:sz w:val="17"/>
                                </w:rPr>
                              </w:pPr>
                              <w:r>
                                <w:rPr>
                                  <w:color w:val="333333"/>
                                  <w:w w:val="105"/>
                                  <w:sz w:val="17"/>
                                </w:rPr>
                                <w:t>类名称</w:t>
                              </w:r>
                              <w:r>
                                <w:rPr>
                                  <w:rFonts w:ascii="Consolas" w:eastAsia="Consolas"/>
                                  <w:color w:val="333333"/>
                                  <w:w w:val="105"/>
                                  <w:sz w:val="17"/>
                                </w:rPr>
                                <w:t>::new</w:t>
                              </w:r>
                            </w:p>
                          </w:txbxContent>
                        </wps:txbx>
                        <wps:bodyPr lIns="0" tIns="0" rIns="0" bIns="0" upright="1"/>
                      </wps:wsp>
                    </wpg:wgp>
                  </a:graphicData>
                </a:graphic>
              </wp:anchor>
            </w:drawing>
          </mc:Choice>
          <mc:Fallback>
            <w:pict>
              <v:group id="_x0000_s1026" o:spid="_x0000_s1026" o:spt="203" style="position:absolute;left:0pt;margin-left:345.1pt;margin-top:4.75pt;height:13.55pt;width:57.8pt;mso-position-horizontal-relative:page;z-index:-253534208;mso-width-relative:page;mso-height-relative:page;" coordorigin="6903,96" coordsize="1156,271" o:gfxdata="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">
                <o:lock v:ext="edit" aspectratio="f"/>
                <v:shape id="_x0000_s1026" o:spid="_x0000_s1026" o:spt="100" style="position:absolute;left:6902;top:95;height:271;width:1156;" fillcolor="#F8F8F8" filled="t" stroked="f" coordsize="1156,271" o:gfxdata="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5Yoi74A&#10;AADcAAAADwAAAAAAAAABACAAAAAiAAAAZHJzL2Rvd25yZXYueG1sUEsBAhQAFAAAAAgAh07iQDMv&#10;BZ47AAAAOQAAABAAAAAAAAAAAQAgAAAADQEAAGRycy9zaGFwZXhtbC54bWxQSwUGAAAAAAYABgBb&#10;AQAAtwMAAAAA&#10;" path="m1110,270l45,270,25,267,11,259,3,244,0,225,0,45,3,25,11,11,25,2,45,0,1110,0,1130,2,1144,11,1153,25,1155,45,1155,225,1153,244,1144,259,1130,267,1110,270xe">
                  <v:fill on="t" focussize="0,0"/>
                  <v:stroke on="f"/>
                  <v:imagedata o:title=""/>
                  <o:lock v:ext="edit" aspectratio="f"/>
                </v:shape>
                <v:shape id="_x0000_s1026" o:spid="_x0000_s1026" o:spt="100" style="position:absolute;left:6910;top:103;height:256;width:1141;" filled="f" stroked="t" coordsize="1141,256" o:gfxdata="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BXGObgAAADcAAAA&#10;DwAAAAAAAAABACAAAAAiAAAAZHJzL2Rvd25yZXYueG1sUEsBAhQAFAAAAAgAh07iQDMvBZ47AAAA&#10;OQAAABAAAAAAAAAAAQAgAAAABwEAAGRycy9zaGFwZXhtbC54bWxQSwUGAAAAAAYABgBbAQAAsQMA&#10;AAAA&#10;" path="m0,218l0,38,3,21,10,10,22,3,38,0,1103,0,1120,3,1132,10,1139,21,1141,38,1141,218,1139,234,1132,246,1120,253,1103,255,38,255,22,253,10,246,3,234,0,218xe">
                  <v:fill on="f" focussize="0,0"/>
                  <v:stroke weight="0.750314960629921pt" color="#DDDDDD" joinstyle="round"/>
                  <v:imagedata o:title=""/>
                  <o:lock v:ext="edit" aspectratio="f"/>
                </v:shape>
                <v:shape id="_x0000_s1026" o:spid="_x0000_s1026" o:spt="202" type="#_x0000_t202" style="position:absolute;left:6902;top:95;height:271;width:1156;" filled="f" stroked="f" coordsize="21600,21600" o:gfxdata="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9td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70" w:lineRule="exact"/>
                          <w:ind w:left="71" w:right="0" w:firstLine="0"/>
                          <w:jc w:val="left"/>
                          <w:rPr>
                            <w:rFonts w:ascii="Consolas" w:eastAsia="Consolas"/>
                            <w:sz w:val="17"/>
                          </w:rPr>
                        </w:pPr>
                        <w:r>
                          <w:rPr>
                            <w:color w:val="333333"/>
                            <w:w w:val="105"/>
                            <w:sz w:val="17"/>
                          </w:rPr>
                          <w:t>类名称</w:t>
                        </w:r>
                        <w:r>
                          <w:rPr>
                            <w:rFonts w:ascii="Consolas" w:eastAsia="Consolas"/>
                            <w:color w:val="333333"/>
                            <w:w w:val="105"/>
                            <w:sz w:val="17"/>
                          </w:rPr>
                          <w:t>::new</w:t>
                        </w:r>
                      </w:p>
                    </w:txbxContent>
                  </v:textbox>
                </v:shape>
              </v:group>
            </w:pict>
          </mc:Fallback>
        </mc:AlternateContent>
      </w:r>
      <w:r>
        <mc:AlternateContent>
          <mc:Choice Requires="wpg">
            <w:drawing>
              <wp:anchor distT="0" distB="0" distL="114300" distR="114300" simplePos="0" relativeHeight="249784320" behindDoc="1" locked="0" layoutInCell="1" allowOverlap="1">
                <wp:simplePos x="0" y="0"/>
                <wp:positionH relativeFrom="page">
                  <wp:posOffset>790575</wp:posOffset>
                </wp:positionH>
                <wp:positionV relativeFrom="paragraph">
                  <wp:posOffset>250825</wp:posOffset>
                </wp:positionV>
                <wp:extent cx="457835" cy="172085"/>
                <wp:effectExtent l="635" t="635" r="17780" b="17780"/>
                <wp:wrapNone/>
                <wp:docPr id="524" name="组合 524"/>
                <wp:cNvGraphicFramePr/>
                <a:graphic xmlns:a="http://schemas.openxmlformats.org/drawingml/2006/main">
                  <a:graphicData uri="http://schemas.microsoft.com/office/word/2010/wordprocessingGroup">
                    <wpg:wgp>
                      <wpg:cNvGrpSpPr/>
                      <wpg:grpSpPr>
                        <a:xfrm>
                          <a:off x="0" y="0"/>
                          <a:ext cx="457835" cy="172085"/>
                          <a:chOff x="1246" y="396"/>
                          <a:chExt cx="721" cy="271"/>
                        </a:xfrm>
                      </wpg:grpSpPr>
                      <wps:wsp>
                        <wps:cNvPr id="521" name="任意多边形 521"/>
                        <wps:cNvSpPr/>
                        <wps:spPr>
                          <a:xfrm>
                            <a:off x="1245" y="395"/>
                            <a:ext cx="721" cy="271"/>
                          </a:xfrm>
                          <a:custGeom>
                            <a:avLst/>
                            <a:gdLst/>
                            <a:ahLst/>
                            <a:cxnLst/>
                            <a:pathLst>
                              <a:path w="721" h="271">
                                <a:moveTo>
                                  <a:pt x="675" y="270"/>
                                </a:moveTo>
                                <a:lnTo>
                                  <a:pt x="45" y="270"/>
                                </a:lnTo>
                                <a:lnTo>
                                  <a:pt x="25" y="267"/>
                                </a:lnTo>
                                <a:lnTo>
                                  <a:pt x="11" y="259"/>
                                </a:lnTo>
                                <a:lnTo>
                                  <a:pt x="2" y="245"/>
                                </a:lnTo>
                                <a:lnTo>
                                  <a:pt x="0" y="225"/>
                                </a:lnTo>
                                <a:lnTo>
                                  <a:pt x="0" y="45"/>
                                </a:lnTo>
                                <a:lnTo>
                                  <a:pt x="2" y="25"/>
                                </a:lnTo>
                                <a:lnTo>
                                  <a:pt x="11" y="11"/>
                                </a:lnTo>
                                <a:lnTo>
                                  <a:pt x="25" y="3"/>
                                </a:lnTo>
                                <a:lnTo>
                                  <a:pt x="45" y="0"/>
                                </a:lnTo>
                                <a:lnTo>
                                  <a:pt x="675" y="0"/>
                                </a:lnTo>
                                <a:lnTo>
                                  <a:pt x="695" y="3"/>
                                </a:lnTo>
                                <a:lnTo>
                                  <a:pt x="709" y="11"/>
                                </a:lnTo>
                                <a:lnTo>
                                  <a:pt x="717" y="25"/>
                                </a:lnTo>
                                <a:lnTo>
                                  <a:pt x="720" y="45"/>
                                </a:lnTo>
                                <a:lnTo>
                                  <a:pt x="720" y="225"/>
                                </a:lnTo>
                                <a:lnTo>
                                  <a:pt x="717" y="245"/>
                                </a:lnTo>
                                <a:lnTo>
                                  <a:pt x="709" y="259"/>
                                </a:lnTo>
                                <a:lnTo>
                                  <a:pt x="695" y="267"/>
                                </a:lnTo>
                                <a:lnTo>
                                  <a:pt x="675" y="270"/>
                                </a:lnTo>
                                <a:close/>
                              </a:path>
                            </a:pathLst>
                          </a:custGeom>
                          <a:solidFill>
                            <a:srgbClr val="F8F8F8"/>
                          </a:solidFill>
                          <a:ln>
                            <a:noFill/>
                          </a:ln>
                        </wps:spPr>
                        <wps:bodyPr upright="1"/>
                      </wps:wsp>
                      <wps:wsp>
                        <wps:cNvPr id="522" name="任意多边形 522"/>
                        <wps:cNvSpPr/>
                        <wps:spPr>
                          <a:xfrm>
                            <a:off x="1253" y="403"/>
                            <a:ext cx="706" cy="256"/>
                          </a:xfrm>
                          <a:custGeom>
                            <a:avLst/>
                            <a:gdLst/>
                            <a:ahLst/>
                            <a:cxnLst/>
                            <a:pathLst>
                              <a:path w="706" h="256">
                                <a:moveTo>
                                  <a:pt x="0" y="218"/>
                                </a:moveTo>
                                <a:lnTo>
                                  <a:pt x="0" y="38"/>
                                </a:lnTo>
                                <a:lnTo>
                                  <a:pt x="2" y="21"/>
                                </a:lnTo>
                                <a:lnTo>
                                  <a:pt x="9" y="10"/>
                                </a:lnTo>
                                <a:lnTo>
                                  <a:pt x="21" y="3"/>
                                </a:lnTo>
                                <a:lnTo>
                                  <a:pt x="38" y="0"/>
                                </a:lnTo>
                                <a:lnTo>
                                  <a:pt x="668" y="0"/>
                                </a:lnTo>
                                <a:lnTo>
                                  <a:pt x="684" y="3"/>
                                </a:lnTo>
                                <a:lnTo>
                                  <a:pt x="696" y="10"/>
                                </a:lnTo>
                                <a:lnTo>
                                  <a:pt x="703" y="21"/>
                                </a:lnTo>
                                <a:lnTo>
                                  <a:pt x="705" y="38"/>
                                </a:lnTo>
                                <a:lnTo>
                                  <a:pt x="705" y="218"/>
                                </a:lnTo>
                                <a:lnTo>
                                  <a:pt x="703" y="234"/>
                                </a:lnTo>
                                <a:lnTo>
                                  <a:pt x="696" y="246"/>
                                </a:lnTo>
                                <a:lnTo>
                                  <a:pt x="684" y="253"/>
                                </a:lnTo>
                                <a:lnTo>
                                  <a:pt x="668"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523" name="文本框 523"/>
                        <wps:cNvSpPr txBox="1"/>
                        <wps:spPr>
                          <a:xfrm>
                            <a:off x="1245" y="395"/>
                            <a:ext cx="72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Person</w:t>
                              </w:r>
                            </w:p>
                          </w:txbxContent>
                        </wps:txbx>
                        <wps:bodyPr lIns="0" tIns="0" rIns="0" bIns="0" upright="1"/>
                      </wps:wsp>
                    </wpg:wgp>
                  </a:graphicData>
                </a:graphic>
              </wp:anchor>
            </w:drawing>
          </mc:Choice>
          <mc:Fallback>
            <w:pict>
              <v:group id="_x0000_s1026" o:spid="_x0000_s1026" o:spt="203" style="position:absolute;left:0pt;margin-left:62.25pt;margin-top:19.75pt;height:13.55pt;width:36.05pt;mso-position-horizontal-relative:page;z-index:-253532160;mso-width-relative:page;mso-height-relative:page;" coordorigin="1246,396" coordsize="721,271" o:gfxdata="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">
                <o:lock v:ext="edit" aspectratio="f"/>
                <v:shape id="_x0000_s1026" o:spid="_x0000_s1026" o:spt="100" style="position:absolute;left:1245;top:395;height:271;width:721;" fillcolor="#F8F8F8" filled="t" stroked="f" coordsize="721,271" o:gfxdata="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NXoC/&#10;AAAA3AAAAA8AAAAAAAAAAQAgAAAAIgAAAGRycy9kb3ducmV2LnhtbFBLAQIUABQAAAAIAIdO4kAz&#10;LwWeOwAAADkAAAAQAAAAAAAAAAEAIAAAAA4BAABkcnMvc2hhcGV4bWwueG1sUEsFBgAAAAAGAAYA&#10;WwEAALgDAAAAAA==&#10;" path="m675,270l45,270,25,267,11,259,2,245,0,225,0,45,2,25,11,11,25,3,45,0,675,0,695,3,709,11,717,25,720,45,720,225,717,245,709,259,695,267,675,270xe">
                  <v:fill on="t" focussize="0,0"/>
                  <v:stroke on="f"/>
                  <v:imagedata o:title=""/>
                  <o:lock v:ext="edit" aspectratio="f"/>
                </v:shape>
                <v:shape id="_x0000_s1026" o:spid="_x0000_s1026" o:spt="100" style="position:absolute;left:1253;top:403;height:256;width:706;" filled="f" stroked="t" coordsize="706,256" o:gfxdata="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XlFDb4A&#10;AADcAAAADwAAAAAAAAABACAAAAAiAAAAZHJzL2Rvd25yZXYueG1sUEsBAhQAFAAAAAgAh07iQDMv&#10;BZ47AAAAOQAAABAAAAAAAAAAAQAgAAAADQEAAGRycy9zaGFwZXhtbC54bWxQSwUGAAAAAAYABgBb&#10;AQAAtwMAAAAA&#10;" path="m0,218l0,38,2,21,9,10,21,3,38,0,668,0,684,3,696,10,703,21,705,38,705,218,703,234,696,246,684,253,668,255,38,255,21,253,9,246,2,234,0,218xe">
                  <v:fill on="f" focussize="0,0"/>
                  <v:stroke weight="0.750314960629921pt" color="#DDDDDD" joinstyle="round"/>
                  <v:imagedata o:title=""/>
                  <o:lock v:ext="edit" aspectratio="f"/>
                </v:shape>
                <v:shape id="_x0000_s1026" o:spid="_x0000_s1026" o:spt="202" type="#_x0000_t202" style="position:absolute;left:1245;top:395;height:271;width:721;" filled="f" stroked="f" coordsize="21600,21600" o:gfxdata="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oOG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Person</w:t>
                        </w:r>
                      </w:p>
                    </w:txbxContent>
                  </v:textbox>
                </v:shape>
              </v:group>
            </w:pict>
          </mc:Fallback>
        </mc:AlternateContent>
      </w:r>
      <w:r>
        <w:rPr>
          <w:color w:val="333333"/>
        </w:rPr>
        <w:t>由于构造器的名称与类名完全一样，并不固定。所以构造器引用使用</w:t>
      </w:r>
      <w:r>
        <w:rPr>
          <w:color w:val="333333"/>
        </w:rPr>
        <w:tab/>
      </w:r>
      <w:r>
        <w:rPr>
          <w:color w:val="333333"/>
          <w:w w:val="105"/>
        </w:rPr>
        <w:t>的格式表示。首先是一个简单</w:t>
      </w:r>
    </w:p>
    <w:p>
      <w:pPr>
        <w:pStyle w:val="5"/>
        <w:tabs>
          <w:tab w:val="left" w:pos="1031"/>
        </w:tabs>
        <w:spacing w:line="307" w:lineRule="exact"/>
      </w:pPr>
      <w:r>
        <w:rPr>
          <w:color w:val="333333"/>
          <w:w w:val="105"/>
        </w:rPr>
        <w:t>的</w:t>
      </w:r>
      <w:r>
        <w:rPr>
          <w:color w:val="333333"/>
          <w:w w:val="105"/>
        </w:rPr>
        <w:tab/>
      </w:r>
      <w:r>
        <w:rPr>
          <w:color w:val="333333"/>
          <w:w w:val="105"/>
        </w:rPr>
        <w:t>类：</w:t>
      </w:r>
    </w:p>
    <w:p>
      <w:pPr>
        <w:pStyle w:val="5"/>
        <w:spacing w:before="13"/>
        <w:ind w:left="0"/>
        <w:rPr>
          <w:sz w:val="8"/>
        </w:rPr>
      </w:pPr>
      <w:r>
        <mc:AlternateContent>
          <mc:Choice Requires="wpg">
            <w:drawing>
              <wp:anchor distT="0" distB="0" distL="114300" distR="114300" simplePos="0" relativeHeight="251923456" behindDoc="1" locked="0" layoutInCell="1" allowOverlap="1">
                <wp:simplePos x="0" y="0"/>
                <wp:positionH relativeFrom="page">
                  <wp:posOffset>666750</wp:posOffset>
                </wp:positionH>
                <wp:positionV relativeFrom="paragraph">
                  <wp:posOffset>127000</wp:posOffset>
                </wp:positionV>
                <wp:extent cx="6223000" cy="2110740"/>
                <wp:effectExtent l="635" t="635" r="5715" b="3175"/>
                <wp:wrapTopAndBottom/>
                <wp:docPr id="555" name="组合 555"/>
                <wp:cNvGraphicFramePr/>
                <a:graphic xmlns:a="http://schemas.openxmlformats.org/drawingml/2006/main">
                  <a:graphicData uri="http://schemas.microsoft.com/office/word/2010/wordprocessingGroup">
                    <wpg:wgp>
                      <wpg:cNvGrpSpPr/>
                      <wpg:grpSpPr>
                        <a:xfrm>
                          <a:off x="0" y="0"/>
                          <a:ext cx="6223000" cy="2110740"/>
                          <a:chOff x="1050" y="201"/>
                          <a:chExt cx="9800" cy="3324"/>
                        </a:xfrm>
                      </wpg:grpSpPr>
                      <wps:wsp>
                        <wps:cNvPr id="552" name="任意多边形 552"/>
                        <wps:cNvSpPr/>
                        <wps:spPr>
                          <a:xfrm>
                            <a:off x="1057" y="208"/>
                            <a:ext cx="9785" cy="3309"/>
                          </a:xfrm>
                          <a:custGeom>
                            <a:avLst/>
                            <a:gdLst/>
                            <a:ahLst/>
                            <a:cxnLst/>
                            <a:pathLst>
                              <a:path w="9785" h="3309">
                                <a:moveTo>
                                  <a:pt x="9784" y="3309"/>
                                </a:moveTo>
                                <a:lnTo>
                                  <a:pt x="0" y="3309"/>
                                </a:lnTo>
                                <a:lnTo>
                                  <a:pt x="0" y="38"/>
                                </a:lnTo>
                                <a:lnTo>
                                  <a:pt x="2" y="21"/>
                                </a:lnTo>
                                <a:lnTo>
                                  <a:pt x="9" y="10"/>
                                </a:lnTo>
                                <a:lnTo>
                                  <a:pt x="21" y="3"/>
                                </a:lnTo>
                                <a:lnTo>
                                  <a:pt x="37" y="0"/>
                                </a:lnTo>
                                <a:lnTo>
                                  <a:pt x="9747" y="0"/>
                                </a:lnTo>
                                <a:lnTo>
                                  <a:pt x="9763" y="3"/>
                                </a:lnTo>
                                <a:lnTo>
                                  <a:pt x="9775" y="10"/>
                                </a:lnTo>
                                <a:lnTo>
                                  <a:pt x="9782" y="21"/>
                                </a:lnTo>
                                <a:lnTo>
                                  <a:pt x="9784" y="38"/>
                                </a:lnTo>
                                <a:lnTo>
                                  <a:pt x="9784" y="3309"/>
                                </a:lnTo>
                                <a:close/>
                              </a:path>
                            </a:pathLst>
                          </a:custGeom>
                          <a:solidFill>
                            <a:srgbClr val="F8F8F8"/>
                          </a:solidFill>
                          <a:ln>
                            <a:noFill/>
                          </a:ln>
                        </wps:spPr>
                        <wps:bodyPr upright="1"/>
                      </wps:wsp>
                      <wps:wsp>
                        <wps:cNvPr id="553" name="任意多边形 553"/>
                        <wps:cNvSpPr/>
                        <wps:spPr>
                          <a:xfrm>
                            <a:off x="1057" y="208"/>
                            <a:ext cx="9785" cy="3309"/>
                          </a:xfrm>
                          <a:custGeom>
                            <a:avLst/>
                            <a:gdLst/>
                            <a:ahLst/>
                            <a:cxnLst/>
                            <a:pathLst>
                              <a:path w="9785" h="3309">
                                <a:moveTo>
                                  <a:pt x="0" y="3309"/>
                                </a:moveTo>
                                <a:lnTo>
                                  <a:pt x="0" y="38"/>
                                </a:lnTo>
                                <a:lnTo>
                                  <a:pt x="2" y="21"/>
                                </a:lnTo>
                                <a:lnTo>
                                  <a:pt x="9" y="10"/>
                                </a:lnTo>
                                <a:lnTo>
                                  <a:pt x="21" y="3"/>
                                </a:lnTo>
                                <a:lnTo>
                                  <a:pt x="37" y="0"/>
                                </a:lnTo>
                                <a:lnTo>
                                  <a:pt x="9747" y="0"/>
                                </a:lnTo>
                                <a:lnTo>
                                  <a:pt x="9763" y="3"/>
                                </a:lnTo>
                                <a:lnTo>
                                  <a:pt x="9775" y="10"/>
                                </a:lnTo>
                                <a:lnTo>
                                  <a:pt x="9782" y="21"/>
                                </a:lnTo>
                                <a:lnTo>
                                  <a:pt x="9784" y="38"/>
                                </a:lnTo>
                                <a:lnTo>
                                  <a:pt x="9784" y="3309"/>
                                </a:lnTo>
                              </a:path>
                            </a:pathLst>
                          </a:custGeom>
                          <a:noFill/>
                          <a:ln w="9529" cap="flat" cmpd="sng">
                            <a:solidFill>
                              <a:srgbClr val="DDDDDD"/>
                            </a:solidFill>
                            <a:prstDash val="solid"/>
                            <a:headEnd type="none" w="med" len="med"/>
                            <a:tailEnd type="none" w="med" len="med"/>
                          </a:ln>
                        </wps:spPr>
                        <wps:bodyPr upright="1"/>
                      </wps:wsp>
                      <wps:wsp>
                        <wps:cNvPr id="554" name="文本框 554"/>
                        <wps:cNvSpPr txBox="1"/>
                        <wps:spPr>
                          <a:xfrm>
                            <a:off x="1050" y="200"/>
                            <a:ext cx="9800" cy="3324"/>
                          </a:xfrm>
                          <a:prstGeom prst="rect">
                            <a:avLst/>
                          </a:prstGeom>
                          <a:noFill/>
                          <a:ln>
                            <a:noFill/>
                          </a:ln>
                        </wps:spPr>
                        <wps:txbx>
                          <w:txbxContent>
                            <w:p>
                              <w:pPr>
                                <w:spacing w:before="158" w:line="326" w:lineRule="auto"/>
                                <w:ind w:left="633" w:right="7001" w:hanging="386"/>
                                <w:jc w:val="left"/>
                                <w:rPr>
                                  <w:rFonts w:ascii="Consolas"/>
                                  <w:sz w:val="17"/>
                                </w:rPr>
                              </w:pPr>
                              <w:r>
                                <w:rPr>
                                  <w:rFonts w:ascii="Consolas"/>
                                  <w:color w:val="770087"/>
                                  <w:w w:val="105"/>
                                  <w:sz w:val="17"/>
                                </w:rPr>
                                <w:t xml:space="preserve">public class </w:t>
                              </w:r>
                              <w:r>
                                <w:rPr>
                                  <w:rFonts w:ascii="Consolas"/>
                                  <w:color w:val="0000FF"/>
                                  <w:w w:val="105"/>
                                  <w:sz w:val="17"/>
                                </w:rPr>
                                <w:t xml:space="preserve">Person </w:t>
                              </w:r>
                              <w:r>
                                <w:rPr>
                                  <w:rFonts w:ascii="Consolas"/>
                                  <w:color w:val="333333"/>
                                  <w:w w:val="105"/>
                                  <w:sz w:val="17"/>
                                </w:rPr>
                                <w:t xml:space="preserve">{ </w:t>
                              </w:r>
                              <w:r>
                                <w:rPr>
                                  <w:rFonts w:ascii="Consolas"/>
                                  <w:color w:val="770087"/>
                                  <w:w w:val="105"/>
                                  <w:sz w:val="17"/>
                                </w:rPr>
                                <w:t xml:space="preserve">private </w:t>
                              </w:r>
                              <w:r>
                                <w:rPr>
                                  <w:rFonts w:ascii="Consolas"/>
                                  <w:color w:val="008754"/>
                                  <w:w w:val="105"/>
                                  <w:sz w:val="17"/>
                                </w:rPr>
                                <w:t xml:space="preserve">String </w:t>
                              </w:r>
                              <w:r>
                                <w:rPr>
                                  <w:rFonts w:ascii="Consolas"/>
                                  <w:w w:val="105"/>
                                  <w:sz w:val="17"/>
                                </w:rPr>
                                <w:t>name</w:t>
                              </w:r>
                              <w:r>
                                <w:rPr>
                                  <w:rFonts w:ascii="Consolas"/>
                                  <w:color w:val="333333"/>
                                  <w:w w:val="105"/>
                                  <w:sz w:val="17"/>
                                </w:rPr>
                                <w:t>;</w:t>
                              </w:r>
                            </w:p>
                            <w:p>
                              <w:pPr>
                                <w:spacing w:before="11" w:line="240" w:lineRule="auto"/>
                                <w:rPr>
                                  <w:sz w:val="14"/>
                                </w:rPr>
                              </w:pPr>
                            </w:p>
                            <w:p>
                              <w:pPr>
                                <w:spacing w:before="0" w:line="326" w:lineRule="auto"/>
                                <w:ind w:left="1036" w:right="5686" w:hanging="404"/>
                                <w:jc w:val="left"/>
                                <w:rPr>
                                  <w:rFonts w:ascii="Consolas"/>
                                  <w:sz w:val="17"/>
                                </w:rPr>
                              </w:pPr>
                              <w:r>
                                <w:rPr>
                                  <w:rFonts w:ascii="Consolas"/>
                                  <w:color w:val="770087"/>
                                  <w:w w:val="105"/>
                                  <w:sz w:val="17"/>
                                </w:rPr>
                                <w:t xml:space="preserve">public </w:t>
                              </w:r>
                              <w:r>
                                <w:rPr>
                                  <w:rFonts w:ascii="Consolas"/>
                                  <w:w w:val="105"/>
                                  <w:sz w:val="17"/>
                                </w:rPr>
                                <w:t>Person</w:t>
                              </w:r>
                              <w:r>
                                <w:rPr>
                                  <w:rFonts w:ascii="Consolas"/>
                                  <w:color w:val="333333"/>
                                  <w:w w:val="105"/>
                                  <w:sz w:val="17"/>
                                </w:rPr>
                                <w:t>(</w:t>
                              </w:r>
                              <w:r>
                                <w:rPr>
                                  <w:rFonts w:ascii="Consolas"/>
                                  <w:color w:val="008754"/>
                                  <w:w w:val="105"/>
                                  <w:sz w:val="17"/>
                                </w:rPr>
                                <w:t xml:space="preserve">String </w:t>
                              </w:r>
                              <w:r>
                                <w:rPr>
                                  <w:rFonts w:ascii="Consolas"/>
                                  <w:w w:val="105"/>
                                  <w:sz w:val="17"/>
                                </w:rPr>
                                <w:t>name</w:t>
                              </w:r>
                              <w:r>
                                <w:rPr>
                                  <w:rFonts w:ascii="Consolas"/>
                                  <w:color w:val="333333"/>
                                  <w:w w:val="105"/>
                                  <w:sz w:val="17"/>
                                </w:rPr>
                                <w:t xml:space="preserve">) { </w:t>
                              </w:r>
                              <w:r>
                                <w:rPr>
                                  <w:rFonts w:ascii="Consolas"/>
                                  <w:color w:val="770087"/>
                                  <w:w w:val="105"/>
                                  <w:sz w:val="17"/>
                                </w:rPr>
                                <w:t>this</w:t>
                              </w:r>
                              <w:r>
                                <w:rPr>
                                  <w:rFonts w:ascii="Consolas"/>
                                  <w:color w:val="333333"/>
                                  <w:w w:val="105"/>
                                  <w:sz w:val="17"/>
                                </w:rPr>
                                <w:t>.</w:t>
                              </w:r>
                              <w:r>
                                <w:rPr>
                                  <w:rFonts w:ascii="Consolas"/>
                                  <w:w w:val="105"/>
                                  <w:sz w:val="17"/>
                                </w:rPr>
                                <w:t xml:space="preserve">name </w:t>
                              </w:r>
                              <w:r>
                                <w:rPr>
                                  <w:rFonts w:ascii="Consolas"/>
                                  <w:color w:val="971A1A"/>
                                  <w:w w:val="105"/>
                                  <w:sz w:val="17"/>
                                </w:rPr>
                                <w:t xml:space="preserve">= </w:t>
                              </w:r>
                              <w:r>
                                <w:rPr>
                                  <w:rFonts w:ascii="Consolas"/>
                                  <w:w w:val="105"/>
                                  <w:sz w:val="17"/>
                                </w:rPr>
                                <w:t>name</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10" w:line="240" w:lineRule="auto"/>
                                <w:rPr>
                                  <w:sz w:val="18"/>
                                </w:rPr>
                              </w:pPr>
                            </w:p>
                            <w:p>
                              <w:pPr>
                                <w:spacing w:before="0" w:line="326" w:lineRule="auto"/>
                                <w:ind w:left="1036" w:right="6363" w:hanging="404"/>
                                <w:jc w:val="left"/>
                                <w:rPr>
                                  <w:rFonts w:ascii="Consolas"/>
                                  <w:sz w:val="17"/>
                                </w:rPr>
                              </w:pPr>
                              <w:r>
                                <w:rPr>
                                  <w:rFonts w:ascii="Consolas"/>
                                  <w:color w:val="770087"/>
                                  <w:w w:val="105"/>
                                  <w:sz w:val="17"/>
                                </w:rPr>
                                <w:t xml:space="preserve">public </w:t>
                              </w:r>
                              <w:r>
                                <w:rPr>
                                  <w:rFonts w:ascii="Consolas"/>
                                  <w:color w:val="008754"/>
                                  <w:w w:val="105"/>
                                  <w:sz w:val="17"/>
                                </w:rPr>
                                <w:t xml:space="preserve">String </w:t>
                              </w:r>
                              <w:r>
                                <w:rPr>
                                  <w:rFonts w:ascii="Consolas"/>
                                  <w:w w:val="105"/>
                                  <w:sz w:val="17"/>
                                </w:rPr>
                                <w:t>getName</w:t>
                              </w:r>
                              <w:r>
                                <w:rPr>
                                  <w:rFonts w:ascii="Consolas"/>
                                  <w:color w:val="333333"/>
                                  <w:w w:val="105"/>
                                  <w:sz w:val="17"/>
                                </w:rPr>
                                <w:t xml:space="preserve">() { </w:t>
                              </w:r>
                              <w:r>
                                <w:rPr>
                                  <w:rFonts w:ascii="Consolas"/>
                                  <w:color w:val="770087"/>
                                  <w:w w:val="105"/>
                                  <w:sz w:val="17"/>
                                </w:rPr>
                                <w:t xml:space="preserve">return </w:t>
                              </w:r>
                              <w:r>
                                <w:rPr>
                                  <w:rFonts w:ascii="Consolas"/>
                                  <w:w w:val="105"/>
                                  <w:sz w:val="17"/>
                                </w:rPr>
                                <w:t>name</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4" w:line="240" w:lineRule="auto"/>
                                <w:rPr>
                                  <w:sz w:val="15"/>
                                </w:rPr>
                              </w:pPr>
                            </w:p>
                            <w:p>
                              <w:pPr>
                                <w:spacing w:before="0"/>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166.2pt;width:490pt;mso-position-horizontal-relative:page;mso-wrap-distance-bottom:0pt;mso-wrap-distance-top:0pt;z-index:-251393024;mso-width-relative:page;mso-height-relative:page;" coordorigin="1050,201" coordsize="9800,3324" o:gfxdata="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">
                <o:lock v:ext="edit" aspectratio="f"/>
                <v:shape id="_x0000_s1026" o:spid="_x0000_s1026" o:spt="100" style="position:absolute;left:1057;top:208;height:3309;width:9785;" fillcolor="#F8F8F8" filled="t" stroked="f" coordsize="9785,3309" o:gfxdata="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e9S+8AAAA&#10;3AAAAA8AAAAAAAAAAQAgAAAAIgAAAGRycy9kb3ducmV2LnhtbFBLAQIUABQAAAAIAIdO4kAzLwWe&#10;OwAAADkAAAAQAAAAAAAAAAEAIAAAAAsBAABkcnMvc2hhcGV4bWwueG1sUEsFBgAAAAAGAAYAWwEA&#10;ALUDAAAAAA==&#10;" path="m9784,3309l0,3309,0,38,2,21,9,10,21,3,37,0,9747,0,9763,3,9775,10,9782,21,9784,38,9784,3309xe">
                  <v:fill on="t" focussize="0,0"/>
                  <v:stroke on="f"/>
                  <v:imagedata o:title=""/>
                  <o:lock v:ext="edit" aspectratio="f"/>
                </v:shape>
                <v:shape id="_x0000_s1026" o:spid="_x0000_s1026" o:spt="100" style="position:absolute;left:1057;top:208;height:3309;width:9785;" filled="f" stroked="t" coordsize="9785,3309" o:gfxdata="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e6v7bgAAADcAAAA&#10;DwAAAAAAAAABACAAAAAiAAAAZHJzL2Rvd25yZXYueG1sUEsBAhQAFAAAAAgAh07iQDMvBZ47AAAA&#10;OQAAABAAAAAAAAAAAQAgAAAABwEAAGRycy9zaGFwZXhtbC54bWxQSwUGAAAAAAYABgBbAQAAsQMA&#10;AAAA&#10;" path="m0,3309l0,38,2,21,9,10,21,3,37,0,9747,0,9763,3,9775,10,9782,21,9784,38,9784,3309e">
                  <v:fill on="f" focussize="0,0"/>
                  <v:stroke weight="0.750314960629921pt" color="#DDDDDD" joinstyle="round"/>
                  <v:imagedata o:title=""/>
                  <o:lock v:ext="edit" aspectratio="f"/>
                </v:shape>
                <v:shape id="_x0000_s1026" o:spid="_x0000_s1026" o:spt="202" type="#_x0000_t202" style="position:absolute;left:1050;top:200;height:3324;width:9800;" filled="f" stroked="f" coordsize="21600,21600" o:gfxdata="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H02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line="326" w:lineRule="auto"/>
                          <w:ind w:left="633" w:right="7001" w:hanging="386"/>
                          <w:jc w:val="left"/>
                          <w:rPr>
                            <w:rFonts w:ascii="Consolas"/>
                            <w:sz w:val="17"/>
                          </w:rPr>
                        </w:pPr>
                        <w:r>
                          <w:rPr>
                            <w:rFonts w:ascii="Consolas"/>
                            <w:color w:val="770087"/>
                            <w:w w:val="105"/>
                            <w:sz w:val="17"/>
                          </w:rPr>
                          <w:t xml:space="preserve">public class </w:t>
                        </w:r>
                        <w:r>
                          <w:rPr>
                            <w:rFonts w:ascii="Consolas"/>
                            <w:color w:val="0000FF"/>
                            <w:w w:val="105"/>
                            <w:sz w:val="17"/>
                          </w:rPr>
                          <w:t xml:space="preserve">Person </w:t>
                        </w:r>
                        <w:r>
                          <w:rPr>
                            <w:rFonts w:ascii="Consolas"/>
                            <w:color w:val="333333"/>
                            <w:w w:val="105"/>
                            <w:sz w:val="17"/>
                          </w:rPr>
                          <w:t xml:space="preserve">{ </w:t>
                        </w:r>
                        <w:r>
                          <w:rPr>
                            <w:rFonts w:ascii="Consolas"/>
                            <w:color w:val="770087"/>
                            <w:w w:val="105"/>
                            <w:sz w:val="17"/>
                          </w:rPr>
                          <w:t xml:space="preserve">private </w:t>
                        </w:r>
                        <w:r>
                          <w:rPr>
                            <w:rFonts w:ascii="Consolas"/>
                            <w:color w:val="008754"/>
                            <w:w w:val="105"/>
                            <w:sz w:val="17"/>
                          </w:rPr>
                          <w:t xml:space="preserve">String </w:t>
                        </w:r>
                        <w:r>
                          <w:rPr>
                            <w:rFonts w:ascii="Consolas"/>
                            <w:w w:val="105"/>
                            <w:sz w:val="17"/>
                          </w:rPr>
                          <w:t>name</w:t>
                        </w:r>
                        <w:r>
                          <w:rPr>
                            <w:rFonts w:ascii="Consolas"/>
                            <w:color w:val="333333"/>
                            <w:w w:val="105"/>
                            <w:sz w:val="17"/>
                          </w:rPr>
                          <w:t>;</w:t>
                        </w:r>
                      </w:p>
                      <w:p>
                        <w:pPr>
                          <w:spacing w:before="11" w:line="240" w:lineRule="auto"/>
                          <w:rPr>
                            <w:sz w:val="14"/>
                          </w:rPr>
                        </w:pPr>
                      </w:p>
                      <w:p>
                        <w:pPr>
                          <w:spacing w:before="0" w:line="326" w:lineRule="auto"/>
                          <w:ind w:left="1036" w:right="5686" w:hanging="404"/>
                          <w:jc w:val="left"/>
                          <w:rPr>
                            <w:rFonts w:ascii="Consolas"/>
                            <w:sz w:val="17"/>
                          </w:rPr>
                        </w:pPr>
                        <w:r>
                          <w:rPr>
                            <w:rFonts w:ascii="Consolas"/>
                            <w:color w:val="770087"/>
                            <w:w w:val="105"/>
                            <w:sz w:val="17"/>
                          </w:rPr>
                          <w:t xml:space="preserve">public </w:t>
                        </w:r>
                        <w:r>
                          <w:rPr>
                            <w:rFonts w:ascii="Consolas"/>
                            <w:w w:val="105"/>
                            <w:sz w:val="17"/>
                          </w:rPr>
                          <w:t>Person</w:t>
                        </w:r>
                        <w:r>
                          <w:rPr>
                            <w:rFonts w:ascii="Consolas"/>
                            <w:color w:val="333333"/>
                            <w:w w:val="105"/>
                            <w:sz w:val="17"/>
                          </w:rPr>
                          <w:t>(</w:t>
                        </w:r>
                        <w:r>
                          <w:rPr>
                            <w:rFonts w:ascii="Consolas"/>
                            <w:color w:val="008754"/>
                            <w:w w:val="105"/>
                            <w:sz w:val="17"/>
                          </w:rPr>
                          <w:t xml:space="preserve">String </w:t>
                        </w:r>
                        <w:r>
                          <w:rPr>
                            <w:rFonts w:ascii="Consolas"/>
                            <w:w w:val="105"/>
                            <w:sz w:val="17"/>
                          </w:rPr>
                          <w:t>name</w:t>
                        </w:r>
                        <w:r>
                          <w:rPr>
                            <w:rFonts w:ascii="Consolas"/>
                            <w:color w:val="333333"/>
                            <w:w w:val="105"/>
                            <w:sz w:val="17"/>
                          </w:rPr>
                          <w:t xml:space="preserve">) { </w:t>
                        </w:r>
                        <w:r>
                          <w:rPr>
                            <w:rFonts w:ascii="Consolas"/>
                            <w:color w:val="770087"/>
                            <w:w w:val="105"/>
                            <w:sz w:val="17"/>
                          </w:rPr>
                          <w:t>this</w:t>
                        </w:r>
                        <w:r>
                          <w:rPr>
                            <w:rFonts w:ascii="Consolas"/>
                            <w:color w:val="333333"/>
                            <w:w w:val="105"/>
                            <w:sz w:val="17"/>
                          </w:rPr>
                          <w:t>.</w:t>
                        </w:r>
                        <w:r>
                          <w:rPr>
                            <w:rFonts w:ascii="Consolas"/>
                            <w:w w:val="105"/>
                            <w:sz w:val="17"/>
                          </w:rPr>
                          <w:t xml:space="preserve">name </w:t>
                        </w:r>
                        <w:r>
                          <w:rPr>
                            <w:rFonts w:ascii="Consolas"/>
                            <w:color w:val="971A1A"/>
                            <w:w w:val="105"/>
                            <w:sz w:val="17"/>
                          </w:rPr>
                          <w:t xml:space="preserve">= </w:t>
                        </w:r>
                        <w:r>
                          <w:rPr>
                            <w:rFonts w:ascii="Consolas"/>
                            <w:w w:val="105"/>
                            <w:sz w:val="17"/>
                          </w:rPr>
                          <w:t>name</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10" w:line="240" w:lineRule="auto"/>
                          <w:rPr>
                            <w:sz w:val="18"/>
                          </w:rPr>
                        </w:pPr>
                      </w:p>
                      <w:p>
                        <w:pPr>
                          <w:spacing w:before="0" w:line="326" w:lineRule="auto"/>
                          <w:ind w:left="1036" w:right="6363" w:hanging="404"/>
                          <w:jc w:val="left"/>
                          <w:rPr>
                            <w:rFonts w:ascii="Consolas"/>
                            <w:sz w:val="17"/>
                          </w:rPr>
                        </w:pPr>
                        <w:r>
                          <w:rPr>
                            <w:rFonts w:ascii="Consolas"/>
                            <w:color w:val="770087"/>
                            <w:w w:val="105"/>
                            <w:sz w:val="17"/>
                          </w:rPr>
                          <w:t xml:space="preserve">public </w:t>
                        </w:r>
                        <w:r>
                          <w:rPr>
                            <w:rFonts w:ascii="Consolas"/>
                            <w:color w:val="008754"/>
                            <w:w w:val="105"/>
                            <w:sz w:val="17"/>
                          </w:rPr>
                          <w:t xml:space="preserve">String </w:t>
                        </w:r>
                        <w:r>
                          <w:rPr>
                            <w:rFonts w:ascii="Consolas"/>
                            <w:w w:val="105"/>
                            <w:sz w:val="17"/>
                          </w:rPr>
                          <w:t>getName</w:t>
                        </w:r>
                        <w:r>
                          <w:rPr>
                            <w:rFonts w:ascii="Consolas"/>
                            <w:color w:val="333333"/>
                            <w:w w:val="105"/>
                            <w:sz w:val="17"/>
                          </w:rPr>
                          <w:t xml:space="preserve">() { </w:t>
                        </w:r>
                        <w:r>
                          <w:rPr>
                            <w:rFonts w:ascii="Consolas"/>
                            <w:color w:val="770087"/>
                            <w:w w:val="105"/>
                            <w:sz w:val="17"/>
                          </w:rPr>
                          <w:t xml:space="preserve">return </w:t>
                        </w:r>
                        <w:r>
                          <w:rPr>
                            <w:rFonts w:ascii="Consolas"/>
                            <w:w w:val="105"/>
                            <w:sz w:val="17"/>
                          </w:rPr>
                          <w:t>name</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4" w:line="240" w:lineRule="auto"/>
                          <w:rPr>
                            <w:sz w:val="15"/>
                          </w:rPr>
                        </w:pPr>
                      </w:p>
                      <w:p>
                        <w:pPr>
                          <w:spacing w:before="0"/>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spacing w:after="0"/>
        <w:rPr>
          <w:sz w:val="8"/>
        </w:rPr>
        <w:sectPr>
          <w:pgSz w:w="11900" w:h="16820"/>
          <w:pgMar w:top="1120" w:right="940" w:bottom="280" w:left="940" w:header="720" w:footer="720" w:gutter="0"/>
        </w:sectPr>
      </w:pPr>
    </w:p>
    <w:p>
      <w:pPr>
        <w:pStyle w:val="5"/>
        <w:spacing w:line="98" w:lineRule="exact"/>
        <w:ind w:left="75"/>
        <w:rPr>
          <w:sz w:val="9"/>
        </w:rPr>
      </w:pPr>
      <w:r>
        <w:rPr>
          <w:position w:val="-1"/>
          <w:sz w:val="9"/>
        </w:rPr>
        <mc:AlternateContent>
          <mc:Choice Requires="wpg">
            <w:drawing>
              <wp:inline distT="0" distB="0" distL="114300" distR="114300">
                <wp:extent cx="6223000" cy="62230"/>
                <wp:effectExtent l="0" t="0" r="6350" b="0"/>
                <wp:docPr id="559" name="组合 559"/>
                <wp:cNvGraphicFramePr/>
                <a:graphic xmlns:a="http://schemas.openxmlformats.org/drawingml/2006/main">
                  <a:graphicData uri="http://schemas.microsoft.com/office/word/2010/wordprocessingGroup">
                    <wpg:wgp>
                      <wpg:cNvGrpSpPr/>
                      <wpg:grpSpPr>
                        <a:xfrm>
                          <a:off x="0" y="0"/>
                          <a:ext cx="6223000" cy="62230"/>
                          <a:chOff x="0" y="0"/>
                          <a:chExt cx="9800" cy="98"/>
                        </a:xfrm>
                      </wpg:grpSpPr>
                      <wps:wsp>
                        <wps:cNvPr id="556" name="直接连接符 556"/>
                        <wps:cNvCnPr/>
                        <wps:spPr>
                          <a:xfrm>
                            <a:off x="8" y="49"/>
                            <a:ext cx="9784" cy="0"/>
                          </a:xfrm>
                          <a:prstGeom prst="line">
                            <a:avLst/>
                          </a:prstGeom>
                          <a:ln w="52405" cap="flat" cmpd="sng">
                            <a:solidFill>
                              <a:srgbClr val="F8F8F8"/>
                            </a:solidFill>
                            <a:prstDash val="solid"/>
                            <a:headEnd type="none" w="med" len="med"/>
                            <a:tailEnd type="none" w="med" len="med"/>
                          </a:ln>
                        </wps:spPr>
                        <wps:bodyPr upright="1"/>
                      </wps:wsp>
                      <wps:wsp>
                        <wps:cNvPr id="557" name="直接连接符 557"/>
                        <wps:cNvCnPr/>
                        <wps:spPr>
                          <a:xfrm flipV="1">
                            <a:off x="8" y="8"/>
                            <a:ext cx="0" cy="45"/>
                          </a:xfrm>
                          <a:prstGeom prst="line">
                            <a:avLst/>
                          </a:prstGeom>
                          <a:ln w="9529" cap="flat" cmpd="sng">
                            <a:solidFill>
                              <a:srgbClr val="DDDDDD"/>
                            </a:solidFill>
                            <a:prstDash val="solid"/>
                            <a:headEnd type="none" w="med" len="med"/>
                            <a:tailEnd type="none" w="med" len="med"/>
                          </a:ln>
                        </wps:spPr>
                        <wps:bodyPr upright="1"/>
                      </wps:wsp>
                      <wps:wsp>
                        <wps:cNvPr id="558" name="任意多边形 558"/>
                        <wps:cNvSpPr/>
                        <wps:spPr>
                          <a:xfrm>
                            <a:off x="7" y="7"/>
                            <a:ext cx="9785" cy="83"/>
                          </a:xfrm>
                          <a:custGeom>
                            <a:avLst/>
                            <a:gdLst/>
                            <a:ahLst/>
                            <a:cxnLst/>
                            <a:pathLst>
                              <a:path w="9785" h="83">
                                <a:moveTo>
                                  <a:pt x="9784" y="0"/>
                                </a:moveTo>
                                <a:lnTo>
                                  <a:pt x="9784" y="45"/>
                                </a:lnTo>
                                <a:lnTo>
                                  <a:pt x="9781" y="61"/>
                                </a:lnTo>
                                <a:lnTo>
                                  <a:pt x="9774" y="73"/>
                                </a:lnTo>
                                <a:lnTo>
                                  <a:pt x="9763" y="80"/>
                                </a:lnTo>
                                <a:lnTo>
                                  <a:pt x="9746" y="82"/>
                                </a:lnTo>
                                <a:lnTo>
                                  <a:pt x="37" y="82"/>
                                </a:lnTo>
                                <a:lnTo>
                                  <a:pt x="21" y="80"/>
                                </a:lnTo>
                                <a:lnTo>
                                  <a:pt x="9" y="73"/>
                                </a:lnTo>
                                <a:lnTo>
                                  <a:pt x="2" y="61"/>
                                </a:lnTo>
                                <a:lnTo>
                                  <a:pt x="0" y="45"/>
                                </a:lnTo>
                              </a:path>
                            </a:pathLst>
                          </a:custGeom>
                          <a:noFill/>
                          <a:ln w="9529" cap="flat" cmpd="sng">
                            <a:solidFill>
                              <a:srgbClr val="DDDDDD"/>
                            </a:solidFill>
                            <a:prstDash val="solid"/>
                            <a:headEnd type="none" w="med" len="med"/>
                            <a:tailEnd type="none" w="med" len="med"/>
                          </a:ln>
                        </wps:spPr>
                        <wps:bodyPr upright="1"/>
                      </wps:wsp>
                    </wpg:wgp>
                  </a:graphicData>
                </a:graphic>
              </wp:inline>
            </w:drawing>
          </mc:Choice>
          <mc:Fallback>
            <w:pict>
              <v:group id="_x0000_s1026" o:spid="_x0000_s1026" o:spt="203" style="height:4.9pt;width:490pt;" coordsize="9800,98" o:gfxdata="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AsG9rX0gAAAAMBAAAPAAAAAAAA&#10;AAEAIAAAACIAAABkcnMvZG93bnJldi54bWxQSwECFAAUAAAACACHTuJAipcOVG4DAADfCgAADgAA&#10;AAAAAAABACAAAAAhAQAAZHJzL2Uyb0RvYy54bWxQSwUGAAAAAAYABgBZAQAAAQcAAAAA&#10;">
                <o:lock v:ext="edit" aspectratio="f"/>
                <v:line id="_x0000_s1026" o:spid="_x0000_s1026" o:spt="20" style="position:absolute;left:8;top:49;height:0;width:9784;" filled="f" stroked="t" coordsize="21600,21600" o:gfxdata="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p/T+8AAAA&#10;3AAAAA8AAAAAAAAAAQAgAAAAIgAAAGRycy9kb3ducmV2LnhtbFBLAQIUABQAAAAIAIdO4kAzLwWe&#10;OwAAADkAAAAQAAAAAAAAAAEAIAAAAAsBAABkcnMvc2hhcGV4bWwueG1sUEsFBgAAAAAGAAYAWwEA&#10;ALUDAAAAAA==&#10;">
                  <v:fill on="f" focussize="0,0"/>
                  <v:stroke weight="4.12637795275591pt" color="#F8F8F8" joinstyle="round"/>
                  <v:imagedata o:title=""/>
                  <o:lock v:ext="edit" aspectratio="f"/>
                </v:line>
                <v:line id="_x0000_s1026" o:spid="_x0000_s1026" o:spt="20" style="position:absolute;left:8;top:8;flip:y;height:45;width:0;" filled="f" stroked="t" coordsize="21600,21600" o:gfxdata="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v3CLsAAADc&#10;AAAADwAAAAAAAAABACAAAAAiAAAAZHJzL2Rvd25yZXYueG1sUEsBAhQAFAAAAAgAh07iQDMvBZ47&#10;AAAAOQAAABAAAAAAAAAAAQAgAAAACgEAAGRycy9zaGFwZXhtbC54bWxQSwUGAAAAAAYABgBbAQAA&#10;tAMAAAAA&#10;">
                  <v:fill on="f" focussize="0,0"/>
                  <v:stroke weight="0.750314960629921pt" color="#DDDDDD" joinstyle="round"/>
                  <v:imagedata o:title=""/>
                  <o:lock v:ext="edit" aspectratio="f"/>
                </v:line>
                <v:shape id="_x0000_s1026" o:spid="_x0000_s1026" o:spt="100" style="position:absolute;left:7;top:7;height:83;width:9785;" filled="f" stroked="t" coordsize="9785,83" o:gfxdata="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QbwT65AAAA3AAA&#10;AA8AAAAAAAAAAQAgAAAAIgAAAGRycy9kb3ducmV2LnhtbFBLAQIUABQAAAAIAIdO4kAzLwWeOwAA&#10;ADkAAAAQAAAAAAAAAAEAIAAAAAgBAABkcnMvc2hhcGV4bWwueG1sUEsFBgAAAAAGAAYAWwEAALID&#10;AAAAAA==&#10;" path="m9784,0l9784,45,9781,61,9774,73,9763,80,9746,82,37,82,21,80,9,73,2,61,0,45e">
                  <v:fill on="f" focussize="0,0"/>
                  <v:stroke weight="0.750314960629921pt" color="#DDDDDD" joinstyle="round"/>
                  <v:imagedata o:title=""/>
                  <o:lock v:ext="edit" aspectratio="f"/>
                </v:shape>
                <w10:wrap type="none"/>
                <w10:anchorlock/>
              </v:group>
            </w:pict>
          </mc:Fallback>
        </mc:AlternateContent>
      </w:r>
    </w:p>
    <w:p>
      <w:pPr>
        <w:pStyle w:val="5"/>
        <w:spacing w:before="6"/>
        <w:ind w:left="0"/>
        <w:rPr>
          <w:sz w:val="7"/>
        </w:rPr>
      </w:pPr>
    </w:p>
    <w:p>
      <w:pPr>
        <w:pStyle w:val="5"/>
        <w:tabs>
          <w:tab w:val="left" w:pos="2201"/>
        </w:tabs>
        <w:spacing w:before="56"/>
      </w:pPr>
      <w:r>
        <mc:AlternateContent>
          <mc:Choice Requires="wpg">
            <w:drawing>
              <wp:anchor distT="0" distB="0" distL="114300" distR="114300" simplePos="0" relativeHeight="249796608" behindDoc="1" locked="0" layoutInCell="1" allowOverlap="1">
                <wp:simplePos x="0" y="0"/>
                <wp:positionH relativeFrom="page">
                  <wp:posOffset>1534160</wp:posOffset>
                </wp:positionH>
                <wp:positionV relativeFrom="paragraph">
                  <wp:posOffset>60960</wp:posOffset>
                </wp:positionV>
                <wp:extent cx="457835" cy="172085"/>
                <wp:effectExtent l="635" t="635" r="17780" b="17780"/>
                <wp:wrapNone/>
                <wp:docPr id="633" name="组合 633"/>
                <wp:cNvGraphicFramePr/>
                <a:graphic xmlns:a="http://schemas.openxmlformats.org/drawingml/2006/main">
                  <a:graphicData uri="http://schemas.microsoft.com/office/word/2010/wordprocessingGroup">
                    <wpg:wgp>
                      <wpg:cNvGrpSpPr/>
                      <wpg:grpSpPr>
                        <a:xfrm>
                          <a:off x="0" y="0"/>
                          <a:ext cx="457835" cy="172085"/>
                          <a:chOff x="2416" y="97"/>
                          <a:chExt cx="721" cy="271"/>
                        </a:xfrm>
                      </wpg:grpSpPr>
                      <wps:wsp>
                        <wps:cNvPr id="630" name="任意多边形 630"/>
                        <wps:cNvSpPr/>
                        <wps:spPr>
                          <a:xfrm>
                            <a:off x="2416" y="96"/>
                            <a:ext cx="721" cy="271"/>
                          </a:xfrm>
                          <a:custGeom>
                            <a:avLst/>
                            <a:gdLst/>
                            <a:ahLst/>
                            <a:cxnLst/>
                            <a:pathLst>
                              <a:path w="721" h="271">
                                <a:moveTo>
                                  <a:pt x="675" y="270"/>
                                </a:moveTo>
                                <a:lnTo>
                                  <a:pt x="45" y="270"/>
                                </a:lnTo>
                                <a:lnTo>
                                  <a:pt x="25" y="267"/>
                                </a:lnTo>
                                <a:lnTo>
                                  <a:pt x="11" y="259"/>
                                </a:lnTo>
                                <a:lnTo>
                                  <a:pt x="3" y="244"/>
                                </a:lnTo>
                                <a:lnTo>
                                  <a:pt x="0" y="225"/>
                                </a:lnTo>
                                <a:lnTo>
                                  <a:pt x="0" y="45"/>
                                </a:lnTo>
                                <a:lnTo>
                                  <a:pt x="3" y="25"/>
                                </a:lnTo>
                                <a:lnTo>
                                  <a:pt x="11" y="11"/>
                                </a:lnTo>
                                <a:lnTo>
                                  <a:pt x="25" y="2"/>
                                </a:lnTo>
                                <a:lnTo>
                                  <a:pt x="45" y="0"/>
                                </a:lnTo>
                                <a:lnTo>
                                  <a:pt x="675" y="0"/>
                                </a:lnTo>
                                <a:lnTo>
                                  <a:pt x="695" y="2"/>
                                </a:lnTo>
                                <a:lnTo>
                                  <a:pt x="709" y="11"/>
                                </a:lnTo>
                                <a:lnTo>
                                  <a:pt x="718" y="25"/>
                                </a:lnTo>
                                <a:lnTo>
                                  <a:pt x="720" y="45"/>
                                </a:lnTo>
                                <a:lnTo>
                                  <a:pt x="720" y="225"/>
                                </a:lnTo>
                                <a:lnTo>
                                  <a:pt x="718" y="244"/>
                                </a:lnTo>
                                <a:lnTo>
                                  <a:pt x="709" y="259"/>
                                </a:lnTo>
                                <a:lnTo>
                                  <a:pt x="695" y="267"/>
                                </a:lnTo>
                                <a:lnTo>
                                  <a:pt x="675" y="270"/>
                                </a:lnTo>
                                <a:close/>
                              </a:path>
                            </a:pathLst>
                          </a:custGeom>
                          <a:solidFill>
                            <a:srgbClr val="F8F8F8"/>
                          </a:solidFill>
                          <a:ln>
                            <a:noFill/>
                          </a:ln>
                        </wps:spPr>
                        <wps:bodyPr upright="1"/>
                      </wps:wsp>
                      <wps:wsp>
                        <wps:cNvPr id="631" name="任意多边形 631"/>
                        <wps:cNvSpPr/>
                        <wps:spPr>
                          <a:xfrm>
                            <a:off x="2423" y="104"/>
                            <a:ext cx="706" cy="256"/>
                          </a:xfrm>
                          <a:custGeom>
                            <a:avLst/>
                            <a:gdLst/>
                            <a:ahLst/>
                            <a:cxnLst/>
                            <a:pathLst>
                              <a:path w="706" h="256">
                                <a:moveTo>
                                  <a:pt x="0" y="218"/>
                                </a:moveTo>
                                <a:lnTo>
                                  <a:pt x="0" y="38"/>
                                </a:lnTo>
                                <a:lnTo>
                                  <a:pt x="2" y="21"/>
                                </a:lnTo>
                                <a:lnTo>
                                  <a:pt x="9" y="10"/>
                                </a:lnTo>
                                <a:lnTo>
                                  <a:pt x="21" y="3"/>
                                </a:lnTo>
                                <a:lnTo>
                                  <a:pt x="37" y="0"/>
                                </a:lnTo>
                                <a:lnTo>
                                  <a:pt x="667" y="0"/>
                                </a:lnTo>
                                <a:lnTo>
                                  <a:pt x="684" y="3"/>
                                </a:lnTo>
                                <a:lnTo>
                                  <a:pt x="695" y="10"/>
                                </a:lnTo>
                                <a:lnTo>
                                  <a:pt x="702" y="21"/>
                                </a:lnTo>
                                <a:lnTo>
                                  <a:pt x="705" y="38"/>
                                </a:lnTo>
                                <a:lnTo>
                                  <a:pt x="705" y="218"/>
                                </a:lnTo>
                                <a:lnTo>
                                  <a:pt x="702" y="234"/>
                                </a:lnTo>
                                <a:lnTo>
                                  <a:pt x="695" y="246"/>
                                </a:lnTo>
                                <a:lnTo>
                                  <a:pt x="684" y="253"/>
                                </a:lnTo>
                                <a:lnTo>
                                  <a:pt x="667"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632" name="文本框 632"/>
                        <wps:cNvSpPr txBox="1"/>
                        <wps:spPr>
                          <a:xfrm>
                            <a:off x="2416" y="96"/>
                            <a:ext cx="72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Person</w:t>
                              </w:r>
                            </w:p>
                          </w:txbxContent>
                        </wps:txbx>
                        <wps:bodyPr lIns="0" tIns="0" rIns="0" bIns="0" upright="1"/>
                      </wps:wsp>
                    </wpg:wgp>
                  </a:graphicData>
                </a:graphic>
              </wp:anchor>
            </w:drawing>
          </mc:Choice>
          <mc:Fallback>
            <w:pict>
              <v:group id="_x0000_s1026" o:spid="_x0000_s1026" o:spt="203" style="position:absolute;left:0pt;margin-left:120.8pt;margin-top:4.8pt;height:13.55pt;width:36.05pt;mso-position-horizontal-relative:page;z-index:-253519872;mso-width-relative:page;mso-height-relative:page;" coordorigin="2416,97" coordsize="721,271" o:gfxdata="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">
                <o:lock v:ext="edit" aspectratio="f"/>
                <v:shape id="_x0000_s1026" o:spid="_x0000_s1026" o:spt="100" style="position:absolute;left:2416;top:96;height:271;width:721;" fillcolor="#F8F8F8" filled="t" stroked="f" coordsize="721,271" o:gfxdata="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fQy6vQAA&#10;ANwAAAAPAAAAAAAAAAEAIAAAACIAAABkcnMvZG93bnJldi54bWxQSwECFAAUAAAACACHTuJAMy8F&#10;njsAAAA5AAAAEAAAAAAAAAABACAAAAAMAQAAZHJzL3NoYXBleG1sLnhtbFBLBQYAAAAABgAGAFsB&#10;AAC2AwAAAAA=&#10;" path="m675,270l45,270,25,267,11,259,3,244,0,225,0,45,3,25,11,11,25,2,45,0,675,0,695,2,709,11,718,25,720,45,720,225,718,244,709,259,695,267,675,270xe">
                  <v:fill on="t" focussize="0,0"/>
                  <v:stroke on="f"/>
                  <v:imagedata o:title=""/>
                  <o:lock v:ext="edit" aspectratio="f"/>
                </v:shape>
                <v:shape id="_x0000_s1026" o:spid="_x0000_s1026" o:spt="100" style="position:absolute;left:2423;top:104;height:256;width:706;" filled="f" stroked="t" coordsize="706,256" o:gfxdata="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VyzbvQAA&#10;ANwAAAAPAAAAAAAAAAEAIAAAACIAAABkcnMvZG93bnJldi54bWxQSwECFAAUAAAACACHTuJAMy8F&#10;njsAAAA5AAAAEAAAAAAAAAABACAAAAAMAQAAZHJzL3NoYXBleG1sLnhtbFBLBQYAAAAABgAGAFsB&#10;AAC2AwAAAAA=&#10;" path="m0,218l0,38,2,21,9,10,21,3,37,0,667,0,684,3,695,10,702,21,705,38,705,218,702,234,695,246,684,253,667,255,37,255,21,253,9,246,2,234,0,218xe">
                  <v:fill on="f" focussize="0,0"/>
                  <v:stroke weight="0.750314960629921pt" color="#DDDDDD" joinstyle="round"/>
                  <v:imagedata o:title=""/>
                  <o:lock v:ext="edit" aspectratio="f"/>
                </v:shape>
                <v:shape id="_x0000_s1026" o:spid="_x0000_s1026" o:spt="202" type="#_x0000_t202" style="position:absolute;left:2416;top:96;height:271;width:721;" filled="f" stroked="f" coordsize="21600,21600" o:gfxdata="UEsDBAoAAAAAAIdO4kAAAAAAAAAAAAAAAAAEAAAAZHJzL1BLAwQUAAAACACHTuJANthqVr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rL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hqV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Person</w:t>
                        </w:r>
                      </w:p>
                    </w:txbxContent>
                  </v:textbox>
                </v:shape>
              </v:group>
            </w:pict>
          </mc:Fallback>
        </mc:AlternateContent>
      </w:r>
      <w:r>
        <w:rPr>
          <w:color w:val="333333"/>
          <w:w w:val="105"/>
        </w:rPr>
        <w:t>然后是用来创建</w:t>
      </w:r>
      <w:r>
        <w:rPr>
          <w:color w:val="333333"/>
          <w:w w:val="105"/>
        </w:rPr>
        <w:tab/>
      </w:r>
      <w:r>
        <w:rPr>
          <w:color w:val="333333"/>
          <w:w w:val="105"/>
        </w:rPr>
        <w:t>对象的函数式接口：</w:t>
      </w:r>
    </w:p>
    <w:p>
      <w:pPr>
        <w:pStyle w:val="5"/>
        <w:spacing w:before="14"/>
        <w:ind w:left="0"/>
        <w:rPr>
          <w:sz w:val="8"/>
        </w:rPr>
      </w:pPr>
      <w:r>
        <mc:AlternateContent>
          <mc:Choice Requires="wpg">
            <w:drawing>
              <wp:anchor distT="0" distB="0" distL="114300" distR="114300" simplePos="0" relativeHeight="251933696" behindDoc="1" locked="0" layoutInCell="1" allowOverlap="1">
                <wp:simplePos x="0" y="0"/>
                <wp:positionH relativeFrom="page">
                  <wp:posOffset>666750</wp:posOffset>
                </wp:positionH>
                <wp:positionV relativeFrom="paragraph">
                  <wp:posOffset>127635</wp:posOffset>
                </wp:positionV>
                <wp:extent cx="6223000" cy="667385"/>
                <wp:effectExtent l="635" t="635" r="5715" b="17780"/>
                <wp:wrapTopAndBottom/>
                <wp:docPr id="609" name="组合 609"/>
                <wp:cNvGraphicFramePr/>
                <a:graphic xmlns:a="http://schemas.openxmlformats.org/drawingml/2006/main">
                  <a:graphicData uri="http://schemas.microsoft.com/office/word/2010/wordprocessingGroup">
                    <wpg:wgp>
                      <wpg:cNvGrpSpPr/>
                      <wpg:grpSpPr>
                        <a:xfrm>
                          <a:off x="0" y="0"/>
                          <a:ext cx="6223000" cy="667385"/>
                          <a:chOff x="1050" y="201"/>
                          <a:chExt cx="9800" cy="1051"/>
                        </a:xfrm>
                      </wpg:grpSpPr>
                      <wps:wsp>
                        <wps:cNvPr id="606" name="任意多边形 606"/>
                        <wps:cNvSpPr/>
                        <wps:spPr>
                          <a:xfrm>
                            <a:off x="1057" y="208"/>
                            <a:ext cx="9785" cy="1036"/>
                          </a:xfrm>
                          <a:custGeom>
                            <a:avLst/>
                            <a:gdLst/>
                            <a:ahLst/>
                            <a:cxnLst/>
                            <a:pathLst>
                              <a:path w="9785" h="1036">
                                <a:moveTo>
                                  <a:pt x="9747" y="1035"/>
                                </a:moveTo>
                                <a:lnTo>
                                  <a:pt x="37" y="1035"/>
                                </a:lnTo>
                                <a:lnTo>
                                  <a:pt x="21" y="1033"/>
                                </a:lnTo>
                                <a:lnTo>
                                  <a:pt x="9" y="1026"/>
                                </a:lnTo>
                                <a:lnTo>
                                  <a:pt x="2" y="1014"/>
                                </a:lnTo>
                                <a:lnTo>
                                  <a:pt x="0" y="998"/>
                                </a:lnTo>
                                <a:lnTo>
                                  <a:pt x="0" y="37"/>
                                </a:lnTo>
                                <a:lnTo>
                                  <a:pt x="2" y="21"/>
                                </a:lnTo>
                                <a:lnTo>
                                  <a:pt x="9" y="9"/>
                                </a:lnTo>
                                <a:lnTo>
                                  <a:pt x="21" y="2"/>
                                </a:lnTo>
                                <a:lnTo>
                                  <a:pt x="37" y="0"/>
                                </a:lnTo>
                                <a:lnTo>
                                  <a:pt x="9747" y="0"/>
                                </a:lnTo>
                                <a:lnTo>
                                  <a:pt x="9763" y="2"/>
                                </a:lnTo>
                                <a:lnTo>
                                  <a:pt x="9775" y="9"/>
                                </a:lnTo>
                                <a:lnTo>
                                  <a:pt x="9782" y="21"/>
                                </a:lnTo>
                                <a:lnTo>
                                  <a:pt x="9784" y="37"/>
                                </a:lnTo>
                                <a:lnTo>
                                  <a:pt x="9784" y="998"/>
                                </a:lnTo>
                                <a:lnTo>
                                  <a:pt x="9782" y="1014"/>
                                </a:lnTo>
                                <a:lnTo>
                                  <a:pt x="9775" y="1026"/>
                                </a:lnTo>
                                <a:lnTo>
                                  <a:pt x="9763" y="1033"/>
                                </a:lnTo>
                                <a:lnTo>
                                  <a:pt x="9747" y="1035"/>
                                </a:lnTo>
                                <a:close/>
                              </a:path>
                            </a:pathLst>
                          </a:custGeom>
                          <a:solidFill>
                            <a:srgbClr val="F8F8F8"/>
                          </a:solidFill>
                          <a:ln>
                            <a:noFill/>
                          </a:ln>
                        </wps:spPr>
                        <wps:bodyPr upright="1"/>
                      </wps:wsp>
                      <wps:wsp>
                        <wps:cNvPr id="607" name="任意多边形 607"/>
                        <wps:cNvSpPr/>
                        <wps:spPr>
                          <a:xfrm>
                            <a:off x="1057" y="208"/>
                            <a:ext cx="9785" cy="1036"/>
                          </a:xfrm>
                          <a:custGeom>
                            <a:avLst/>
                            <a:gdLst/>
                            <a:ahLst/>
                            <a:cxnLst/>
                            <a:pathLst>
                              <a:path w="9785" h="1036">
                                <a:moveTo>
                                  <a:pt x="0" y="998"/>
                                </a:moveTo>
                                <a:lnTo>
                                  <a:pt x="0" y="37"/>
                                </a:lnTo>
                                <a:lnTo>
                                  <a:pt x="2" y="21"/>
                                </a:lnTo>
                                <a:lnTo>
                                  <a:pt x="9" y="9"/>
                                </a:lnTo>
                                <a:lnTo>
                                  <a:pt x="21" y="2"/>
                                </a:lnTo>
                                <a:lnTo>
                                  <a:pt x="37" y="0"/>
                                </a:lnTo>
                                <a:lnTo>
                                  <a:pt x="9747" y="0"/>
                                </a:lnTo>
                                <a:lnTo>
                                  <a:pt x="9763" y="2"/>
                                </a:lnTo>
                                <a:lnTo>
                                  <a:pt x="9775" y="9"/>
                                </a:lnTo>
                                <a:lnTo>
                                  <a:pt x="9782" y="21"/>
                                </a:lnTo>
                                <a:lnTo>
                                  <a:pt x="9784" y="37"/>
                                </a:lnTo>
                                <a:lnTo>
                                  <a:pt x="9784" y="998"/>
                                </a:lnTo>
                                <a:lnTo>
                                  <a:pt x="9782" y="1014"/>
                                </a:lnTo>
                                <a:lnTo>
                                  <a:pt x="9775" y="1026"/>
                                </a:lnTo>
                                <a:lnTo>
                                  <a:pt x="9763" y="1033"/>
                                </a:lnTo>
                                <a:lnTo>
                                  <a:pt x="9747" y="1035"/>
                                </a:lnTo>
                                <a:lnTo>
                                  <a:pt x="37" y="1035"/>
                                </a:lnTo>
                                <a:lnTo>
                                  <a:pt x="21" y="1033"/>
                                </a:lnTo>
                                <a:lnTo>
                                  <a:pt x="9" y="1026"/>
                                </a:lnTo>
                                <a:lnTo>
                                  <a:pt x="2" y="1014"/>
                                </a:lnTo>
                                <a:lnTo>
                                  <a:pt x="0" y="998"/>
                                </a:lnTo>
                                <a:close/>
                              </a:path>
                            </a:pathLst>
                          </a:custGeom>
                          <a:noFill/>
                          <a:ln w="9529" cap="flat" cmpd="sng">
                            <a:solidFill>
                              <a:srgbClr val="DDDDDD"/>
                            </a:solidFill>
                            <a:prstDash val="solid"/>
                            <a:headEnd type="none" w="med" len="med"/>
                            <a:tailEnd type="none" w="med" len="med"/>
                          </a:ln>
                        </wps:spPr>
                        <wps:bodyPr upright="1"/>
                      </wps:wsp>
                      <wps:wsp>
                        <wps:cNvPr id="608" name="文本框 608"/>
                        <wps:cNvSpPr txBox="1"/>
                        <wps:spPr>
                          <a:xfrm>
                            <a:off x="1050" y="201"/>
                            <a:ext cx="9800" cy="1051"/>
                          </a:xfrm>
                          <a:prstGeom prst="rect">
                            <a:avLst/>
                          </a:prstGeom>
                          <a:noFill/>
                          <a:ln>
                            <a:noFill/>
                          </a:ln>
                        </wps:spPr>
                        <wps:txbx>
                          <w:txbxContent>
                            <w:p>
                              <w:pPr>
                                <w:spacing w:before="7" w:line="240" w:lineRule="auto"/>
                                <w:rPr>
                                  <w:sz w:val="9"/>
                                </w:rPr>
                              </w:pPr>
                            </w:p>
                            <w:p>
                              <w:pPr>
                                <w:spacing w:before="1" w:line="326" w:lineRule="auto"/>
                                <w:ind w:left="633" w:right="6006" w:hanging="386"/>
                                <w:jc w:val="left"/>
                                <w:rPr>
                                  <w:rFonts w:ascii="Consolas"/>
                                  <w:sz w:val="17"/>
                                </w:rPr>
                              </w:pPr>
                              <w:r>
                                <w:rPr>
                                  <w:rFonts w:ascii="Consolas"/>
                                  <w:color w:val="770087"/>
                                  <w:w w:val="105"/>
                                  <w:sz w:val="17"/>
                                </w:rPr>
                                <w:t xml:space="preserve">public interface </w:t>
                              </w:r>
                              <w:r>
                                <w:rPr>
                                  <w:rFonts w:ascii="Consolas"/>
                                  <w:color w:val="0000FF"/>
                                  <w:w w:val="105"/>
                                  <w:sz w:val="17"/>
                                </w:rPr>
                                <w:t xml:space="preserve">PersonBuilder </w:t>
                              </w:r>
                              <w:r>
                                <w:rPr>
                                  <w:rFonts w:ascii="Consolas"/>
                                  <w:color w:val="333333"/>
                                  <w:w w:val="105"/>
                                  <w:sz w:val="17"/>
                                </w:rPr>
                                <w:t xml:space="preserve">{ </w:t>
                              </w:r>
                              <w:r>
                                <w:rPr>
                                  <w:rFonts w:ascii="Consolas"/>
                                  <w:w w:val="105"/>
                                  <w:sz w:val="17"/>
                                </w:rPr>
                                <w:t>Person buildPerson</w:t>
                              </w:r>
                              <w:r>
                                <w:rPr>
                                  <w:rFonts w:ascii="Consolas"/>
                                  <w:color w:val="333333"/>
                                  <w:w w:val="105"/>
                                  <w:sz w:val="17"/>
                                </w:rPr>
                                <w:t>(</w:t>
                              </w:r>
                              <w:r>
                                <w:rPr>
                                  <w:rFonts w:ascii="Consolas"/>
                                  <w:color w:val="008754"/>
                                  <w:w w:val="105"/>
                                  <w:sz w:val="17"/>
                                </w:rPr>
                                <w:t xml:space="preserve">String </w:t>
                              </w:r>
                              <w:r>
                                <w:rPr>
                                  <w:rFonts w:ascii="Consolas"/>
                                  <w:w w:val="105"/>
                                  <w:sz w:val="17"/>
                                </w:rPr>
                                <w:t>name</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52.55pt;width:490pt;mso-position-horizontal-relative:page;mso-wrap-distance-bottom:0pt;mso-wrap-distance-top:0pt;z-index:-251382784;mso-width-relative:page;mso-height-relative:page;" coordorigin="1050,201" coordsize="9800,1051" o:gfxdata="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">
                <o:lock v:ext="edit" aspectratio="f"/>
                <v:shape id="_x0000_s1026" o:spid="_x0000_s1026" o:spt="100" style="position:absolute;left:1057;top:208;height:1036;width:9785;" fillcolor="#F8F8F8" filled="t" stroked="f" coordsize="9785,1036" o:gfxdata="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h6yO/&#10;AAAA3AAAAA8AAAAAAAAAAQAgAAAAIgAAAGRycy9kb3ducmV2LnhtbFBLAQIUABQAAAAIAIdO4kAz&#10;LwWeOwAAADkAAAAQAAAAAAAAAAEAIAAAAA4BAABkcnMvc2hhcGV4bWwueG1sUEsFBgAAAAAGAAYA&#10;WwEAALgDAAAAAA==&#10;" path="m9747,1035l37,1035,21,1033,9,1026,2,1014,0,998,0,37,2,21,9,9,21,2,37,0,9747,0,9763,2,9775,9,9782,21,9784,37,9784,998,9782,1014,9775,1026,9763,1033,9747,1035xe">
                  <v:fill on="t" focussize="0,0"/>
                  <v:stroke on="f"/>
                  <v:imagedata o:title=""/>
                  <o:lock v:ext="edit" aspectratio="f"/>
                </v:shape>
                <v:shape id="_x0000_s1026" o:spid="_x0000_s1026" o:spt="100" style="position:absolute;left:1057;top:208;height:1036;width:9785;" filled="f" stroked="t" coordsize="9785,1036" o:gfxdata="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4Gw6vQAA&#10;ANwAAAAPAAAAAAAAAAEAIAAAACIAAABkcnMvZG93bnJldi54bWxQSwECFAAUAAAACACHTuJAMy8F&#10;njsAAAA5AAAAEAAAAAAAAAABACAAAAAMAQAAZHJzL3NoYXBleG1sLnhtbFBLBQYAAAAABgAGAFsB&#10;AAC2AwAAAAA=&#10;" path="m0,998l0,37,2,21,9,9,21,2,37,0,9747,0,9763,2,9775,9,9782,21,9784,37,9784,998,9782,1014,9775,1026,9763,1033,9747,1035,37,1035,21,1033,9,1026,2,1014,0,998xe">
                  <v:fill on="f" focussize="0,0"/>
                  <v:stroke weight="0.750314960629921pt" color="#DDDDDD" joinstyle="round"/>
                  <v:imagedata o:title=""/>
                  <o:lock v:ext="edit" aspectratio="f"/>
                </v:shape>
                <v:shape id="_x0000_s1026" o:spid="_x0000_s1026" o:spt="202" type="#_x0000_t202" style="position:absolute;left:1050;top:201;height:1051;width:9800;" filled="f" stroked="f" coordsize="21600,21600" o:gfxdata="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clw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7" w:line="240" w:lineRule="auto"/>
                          <w:rPr>
                            <w:sz w:val="9"/>
                          </w:rPr>
                        </w:pPr>
                      </w:p>
                      <w:p>
                        <w:pPr>
                          <w:spacing w:before="1" w:line="326" w:lineRule="auto"/>
                          <w:ind w:left="633" w:right="6006" w:hanging="386"/>
                          <w:jc w:val="left"/>
                          <w:rPr>
                            <w:rFonts w:ascii="Consolas"/>
                            <w:sz w:val="17"/>
                          </w:rPr>
                        </w:pPr>
                        <w:r>
                          <w:rPr>
                            <w:rFonts w:ascii="Consolas"/>
                            <w:color w:val="770087"/>
                            <w:w w:val="105"/>
                            <w:sz w:val="17"/>
                          </w:rPr>
                          <w:t xml:space="preserve">public interface </w:t>
                        </w:r>
                        <w:r>
                          <w:rPr>
                            <w:rFonts w:ascii="Consolas"/>
                            <w:color w:val="0000FF"/>
                            <w:w w:val="105"/>
                            <w:sz w:val="17"/>
                          </w:rPr>
                          <w:t xml:space="preserve">PersonBuilder </w:t>
                        </w:r>
                        <w:r>
                          <w:rPr>
                            <w:rFonts w:ascii="Consolas"/>
                            <w:color w:val="333333"/>
                            <w:w w:val="105"/>
                            <w:sz w:val="17"/>
                          </w:rPr>
                          <w:t xml:space="preserve">{ </w:t>
                        </w:r>
                        <w:r>
                          <w:rPr>
                            <w:rFonts w:ascii="Consolas"/>
                            <w:w w:val="105"/>
                            <w:sz w:val="17"/>
                          </w:rPr>
                          <w:t>Person buildPerson</w:t>
                        </w:r>
                        <w:r>
                          <w:rPr>
                            <w:rFonts w:ascii="Consolas"/>
                            <w:color w:val="333333"/>
                            <w:w w:val="105"/>
                            <w:sz w:val="17"/>
                          </w:rPr>
                          <w:t>(</w:t>
                        </w:r>
                        <w:r>
                          <w:rPr>
                            <w:rFonts w:ascii="Consolas"/>
                            <w:color w:val="008754"/>
                            <w:w w:val="105"/>
                            <w:sz w:val="17"/>
                          </w:rPr>
                          <w:t xml:space="preserve">String </w:t>
                        </w:r>
                        <w:r>
                          <w:rPr>
                            <w:rFonts w:ascii="Consolas"/>
                            <w:w w:val="105"/>
                            <w:sz w:val="17"/>
                          </w:rPr>
                          <w:t>name</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1"/>
        <w:ind w:left="0"/>
        <w:rPr>
          <w:sz w:val="6"/>
        </w:rPr>
      </w:pPr>
    </w:p>
    <w:p>
      <w:pPr>
        <w:pStyle w:val="5"/>
        <w:spacing w:before="58"/>
      </w:pPr>
      <w:r>
        <w:rPr>
          <w:color w:val="333333"/>
          <w:w w:val="105"/>
        </w:rPr>
        <w:t>要使用这个函数式接口，可以通过</w:t>
      </w:r>
      <w:r>
        <w:rPr>
          <w:rFonts w:ascii="Open Sans" w:eastAsia="Open Sans"/>
          <w:color w:val="333333"/>
          <w:w w:val="105"/>
        </w:rPr>
        <w:t>Lambda</w:t>
      </w:r>
      <w:r>
        <w:rPr>
          <w:color w:val="333333"/>
          <w:w w:val="105"/>
        </w:rPr>
        <w:t>表达式：</w:t>
      </w:r>
    </w:p>
    <w:p>
      <w:pPr>
        <w:pStyle w:val="5"/>
        <w:spacing w:before="14"/>
        <w:ind w:left="0"/>
        <w:rPr>
          <w:sz w:val="8"/>
        </w:rPr>
      </w:pPr>
      <w:r>
        <mc:AlternateContent>
          <mc:Choice Requires="wpg">
            <w:drawing>
              <wp:anchor distT="0" distB="0" distL="114300" distR="114300" simplePos="0" relativeHeight="251935744" behindDoc="1" locked="0" layoutInCell="1" allowOverlap="1">
                <wp:simplePos x="0" y="0"/>
                <wp:positionH relativeFrom="page">
                  <wp:posOffset>666750</wp:posOffset>
                </wp:positionH>
                <wp:positionV relativeFrom="paragraph">
                  <wp:posOffset>127635</wp:posOffset>
                </wp:positionV>
                <wp:extent cx="6223000" cy="1687195"/>
                <wp:effectExtent l="635" t="635" r="5715" b="7620"/>
                <wp:wrapTopAndBottom/>
                <wp:docPr id="617" name="组合 617"/>
                <wp:cNvGraphicFramePr/>
                <a:graphic xmlns:a="http://schemas.openxmlformats.org/drawingml/2006/main">
                  <a:graphicData uri="http://schemas.microsoft.com/office/word/2010/wordprocessingGroup">
                    <wpg:wgp>
                      <wpg:cNvGrpSpPr/>
                      <wpg:grpSpPr>
                        <a:xfrm>
                          <a:off x="0" y="0"/>
                          <a:ext cx="6223000" cy="1687195"/>
                          <a:chOff x="1050" y="201"/>
                          <a:chExt cx="9800" cy="2657"/>
                        </a:xfrm>
                      </wpg:grpSpPr>
                      <wps:wsp>
                        <wps:cNvPr id="614" name="任意多边形 614"/>
                        <wps:cNvSpPr/>
                        <wps:spPr>
                          <a:xfrm>
                            <a:off x="1057" y="208"/>
                            <a:ext cx="9785" cy="2642"/>
                          </a:xfrm>
                          <a:custGeom>
                            <a:avLst/>
                            <a:gdLst/>
                            <a:ahLst/>
                            <a:cxnLst/>
                            <a:pathLst>
                              <a:path w="9785" h="2642">
                                <a:moveTo>
                                  <a:pt x="9747" y="2642"/>
                                </a:moveTo>
                                <a:lnTo>
                                  <a:pt x="37" y="2642"/>
                                </a:lnTo>
                                <a:lnTo>
                                  <a:pt x="21" y="2639"/>
                                </a:lnTo>
                                <a:lnTo>
                                  <a:pt x="9" y="2632"/>
                                </a:lnTo>
                                <a:lnTo>
                                  <a:pt x="2" y="2621"/>
                                </a:lnTo>
                                <a:lnTo>
                                  <a:pt x="0" y="2604"/>
                                </a:lnTo>
                                <a:lnTo>
                                  <a:pt x="0" y="38"/>
                                </a:lnTo>
                                <a:lnTo>
                                  <a:pt x="2" y="22"/>
                                </a:lnTo>
                                <a:lnTo>
                                  <a:pt x="9" y="10"/>
                                </a:lnTo>
                                <a:lnTo>
                                  <a:pt x="21" y="3"/>
                                </a:lnTo>
                                <a:lnTo>
                                  <a:pt x="37" y="0"/>
                                </a:lnTo>
                                <a:lnTo>
                                  <a:pt x="9747" y="0"/>
                                </a:lnTo>
                                <a:lnTo>
                                  <a:pt x="9763" y="3"/>
                                </a:lnTo>
                                <a:lnTo>
                                  <a:pt x="9775" y="10"/>
                                </a:lnTo>
                                <a:lnTo>
                                  <a:pt x="9782" y="22"/>
                                </a:lnTo>
                                <a:lnTo>
                                  <a:pt x="9784" y="38"/>
                                </a:lnTo>
                                <a:lnTo>
                                  <a:pt x="9784" y="2604"/>
                                </a:lnTo>
                                <a:lnTo>
                                  <a:pt x="9782" y="2621"/>
                                </a:lnTo>
                                <a:lnTo>
                                  <a:pt x="9775" y="2632"/>
                                </a:lnTo>
                                <a:lnTo>
                                  <a:pt x="9763" y="2639"/>
                                </a:lnTo>
                                <a:lnTo>
                                  <a:pt x="9747" y="2642"/>
                                </a:lnTo>
                                <a:close/>
                              </a:path>
                            </a:pathLst>
                          </a:custGeom>
                          <a:solidFill>
                            <a:srgbClr val="F8F8F8"/>
                          </a:solidFill>
                          <a:ln>
                            <a:noFill/>
                          </a:ln>
                        </wps:spPr>
                        <wps:bodyPr upright="1"/>
                      </wps:wsp>
                      <wps:wsp>
                        <wps:cNvPr id="615" name="任意多边形 615"/>
                        <wps:cNvSpPr/>
                        <wps:spPr>
                          <a:xfrm>
                            <a:off x="1057" y="208"/>
                            <a:ext cx="9785" cy="2642"/>
                          </a:xfrm>
                          <a:custGeom>
                            <a:avLst/>
                            <a:gdLst/>
                            <a:ahLst/>
                            <a:cxnLst/>
                            <a:pathLst>
                              <a:path w="9785" h="2642">
                                <a:moveTo>
                                  <a:pt x="0" y="2603"/>
                                </a:moveTo>
                                <a:lnTo>
                                  <a:pt x="0" y="37"/>
                                </a:lnTo>
                                <a:lnTo>
                                  <a:pt x="2" y="21"/>
                                </a:lnTo>
                                <a:lnTo>
                                  <a:pt x="9" y="9"/>
                                </a:lnTo>
                                <a:lnTo>
                                  <a:pt x="21" y="2"/>
                                </a:lnTo>
                                <a:lnTo>
                                  <a:pt x="37" y="0"/>
                                </a:lnTo>
                                <a:lnTo>
                                  <a:pt x="9747" y="0"/>
                                </a:lnTo>
                                <a:lnTo>
                                  <a:pt x="9763" y="2"/>
                                </a:lnTo>
                                <a:lnTo>
                                  <a:pt x="9775" y="9"/>
                                </a:lnTo>
                                <a:lnTo>
                                  <a:pt x="9782" y="21"/>
                                </a:lnTo>
                                <a:lnTo>
                                  <a:pt x="9784" y="37"/>
                                </a:lnTo>
                                <a:lnTo>
                                  <a:pt x="9784" y="2603"/>
                                </a:lnTo>
                                <a:lnTo>
                                  <a:pt x="9782" y="2620"/>
                                </a:lnTo>
                                <a:lnTo>
                                  <a:pt x="9775" y="2631"/>
                                </a:lnTo>
                                <a:lnTo>
                                  <a:pt x="9763" y="2638"/>
                                </a:lnTo>
                                <a:lnTo>
                                  <a:pt x="9747" y="2641"/>
                                </a:lnTo>
                                <a:lnTo>
                                  <a:pt x="37" y="2641"/>
                                </a:lnTo>
                                <a:lnTo>
                                  <a:pt x="21" y="2638"/>
                                </a:lnTo>
                                <a:lnTo>
                                  <a:pt x="9" y="2631"/>
                                </a:lnTo>
                                <a:lnTo>
                                  <a:pt x="2" y="2620"/>
                                </a:lnTo>
                                <a:lnTo>
                                  <a:pt x="0" y="2603"/>
                                </a:lnTo>
                                <a:close/>
                              </a:path>
                            </a:pathLst>
                          </a:custGeom>
                          <a:noFill/>
                          <a:ln w="9529" cap="flat" cmpd="sng">
                            <a:solidFill>
                              <a:srgbClr val="DDDDDD"/>
                            </a:solidFill>
                            <a:prstDash val="solid"/>
                            <a:headEnd type="none" w="med" len="med"/>
                            <a:tailEnd type="none" w="med" len="med"/>
                          </a:ln>
                        </wps:spPr>
                        <wps:bodyPr upright="1"/>
                      </wps:wsp>
                      <wps:wsp>
                        <wps:cNvPr id="616" name="文本框 616"/>
                        <wps:cNvSpPr txBox="1"/>
                        <wps:spPr>
                          <a:xfrm>
                            <a:off x="1050" y="201"/>
                            <a:ext cx="9800" cy="2657"/>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Demo09Lambda </w:t>
                              </w:r>
                              <w:r>
                                <w:rPr>
                                  <w:rFonts w:ascii="Consolas"/>
                                  <w:color w:val="333333"/>
                                  <w:w w:val="105"/>
                                  <w:sz w:val="17"/>
                                </w:rPr>
                                <w:t>{</w:t>
                              </w:r>
                            </w:p>
                            <w:p>
                              <w:pPr>
                                <w:spacing w:before="72" w:line="326" w:lineRule="auto"/>
                                <w:ind w:left="1036" w:right="2785" w:hanging="404"/>
                                <w:jc w:val="left"/>
                                <w:rPr>
                                  <w:rFonts w:ascii="Consolas"/>
                                  <w:sz w:val="17"/>
                                </w:rPr>
                              </w:pPr>
                              <w:r>
                                <w:rPr>
                                  <w:rFonts w:ascii="Consolas"/>
                                  <w:color w:val="770087"/>
                                  <w:w w:val="105"/>
                                  <w:sz w:val="17"/>
                                </w:rPr>
                                <w:t>public</w:t>
                              </w:r>
                              <w:r>
                                <w:rPr>
                                  <w:rFonts w:ascii="Consolas"/>
                                  <w:color w:val="770087"/>
                                  <w:spacing w:val="-17"/>
                                  <w:w w:val="105"/>
                                  <w:sz w:val="17"/>
                                </w:rPr>
                                <w:t xml:space="preserve"> </w:t>
                              </w:r>
                              <w:r>
                                <w:rPr>
                                  <w:rFonts w:ascii="Consolas"/>
                                  <w:color w:val="770087"/>
                                  <w:w w:val="105"/>
                                  <w:sz w:val="17"/>
                                </w:rPr>
                                <w:t>static</w:t>
                              </w:r>
                              <w:r>
                                <w:rPr>
                                  <w:rFonts w:ascii="Consolas"/>
                                  <w:color w:val="770087"/>
                                  <w:spacing w:val="-17"/>
                                  <w:w w:val="105"/>
                                  <w:sz w:val="17"/>
                                </w:rPr>
                                <w:t xml:space="preserve"> </w:t>
                              </w:r>
                              <w:r>
                                <w:rPr>
                                  <w:rFonts w:ascii="Consolas"/>
                                  <w:color w:val="008754"/>
                                  <w:w w:val="105"/>
                                  <w:sz w:val="17"/>
                                </w:rPr>
                                <w:t>void</w:t>
                              </w:r>
                              <w:r>
                                <w:rPr>
                                  <w:rFonts w:ascii="Consolas"/>
                                  <w:color w:val="008754"/>
                                  <w:spacing w:val="-16"/>
                                  <w:w w:val="105"/>
                                  <w:sz w:val="17"/>
                                </w:rPr>
                                <w:t xml:space="preserve"> </w:t>
                              </w:r>
                              <w:r>
                                <w:rPr>
                                  <w:rFonts w:ascii="Consolas"/>
                                  <w:w w:val="105"/>
                                  <w:sz w:val="17"/>
                                </w:rPr>
                                <w:t>printName</w:t>
                              </w:r>
                              <w:r>
                                <w:rPr>
                                  <w:rFonts w:ascii="Consolas"/>
                                  <w:color w:val="333333"/>
                                  <w:w w:val="105"/>
                                  <w:sz w:val="17"/>
                                </w:rPr>
                                <w:t>(</w:t>
                              </w:r>
                              <w:r>
                                <w:rPr>
                                  <w:rFonts w:ascii="Consolas"/>
                                  <w:color w:val="008754"/>
                                  <w:w w:val="105"/>
                                  <w:sz w:val="17"/>
                                </w:rPr>
                                <w:t>String</w:t>
                              </w:r>
                              <w:r>
                                <w:rPr>
                                  <w:rFonts w:ascii="Consolas"/>
                                  <w:color w:val="008754"/>
                                  <w:spacing w:val="-17"/>
                                  <w:w w:val="105"/>
                                  <w:sz w:val="17"/>
                                </w:rPr>
                                <w:t xml:space="preserve"> </w:t>
                              </w:r>
                              <w:r>
                                <w:rPr>
                                  <w:rFonts w:ascii="Consolas"/>
                                  <w:w w:val="105"/>
                                  <w:sz w:val="17"/>
                                </w:rPr>
                                <w:t>name</w:t>
                              </w:r>
                              <w:r>
                                <w:rPr>
                                  <w:rFonts w:ascii="Consolas"/>
                                  <w:color w:val="333333"/>
                                  <w:w w:val="105"/>
                                  <w:sz w:val="17"/>
                                </w:rPr>
                                <w:t>,</w:t>
                              </w:r>
                              <w:r>
                                <w:rPr>
                                  <w:rFonts w:ascii="Consolas"/>
                                  <w:color w:val="333333"/>
                                  <w:spacing w:val="-16"/>
                                  <w:w w:val="105"/>
                                  <w:sz w:val="17"/>
                                </w:rPr>
                                <w:t xml:space="preserve"> </w:t>
                              </w:r>
                              <w:r>
                                <w:rPr>
                                  <w:rFonts w:ascii="Consolas"/>
                                  <w:w w:val="105"/>
                                  <w:sz w:val="17"/>
                                </w:rPr>
                                <w:t>PersonBuilder</w:t>
                              </w:r>
                              <w:r>
                                <w:rPr>
                                  <w:rFonts w:ascii="Consolas"/>
                                  <w:spacing w:val="-17"/>
                                  <w:w w:val="105"/>
                                  <w:sz w:val="17"/>
                                </w:rPr>
                                <w:t xml:space="preserve"> </w:t>
                              </w:r>
                              <w:r>
                                <w:rPr>
                                  <w:rFonts w:ascii="Consolas"/>
                                  <w:w w:val="105"/>
                                  <w:sz w:val="17"/>
                                </w:rPr>
                                <w:t>builder</w:t>
                              </w:r>
                              <w:r>
                                <w:rPr>
                                  <w:rFonts w:ascii="Consolas"/>
                                  <w:color w:val="333333"/>
                                  <w:w w:val="105"/>
                                  <w:sz w:val="17"/>
                                </w:rPr>
                                <w:t>)</w:t>
                              </w:r>
                              <w:r>
                                <w:rPr>
                                  <w:rFonts w:ascii="Consolas"/>
                                  <w:color w:val="333333"/>
                                  <w:spacing w:val="-15"/>
                                  <w:w w:val="105"/>
                                  <w:sz w:val="17"/>
                                </w:rPr>
                                <w:t xml:space="preserve"> </w:t>
                              </w:r>
                              <w:r>
                                <w:rPr>
                                  <w:rFonts w:ascii="Consolas"/>
                                  <w:color w:val="333333"/>
                                  <w:w w:val="105"/>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builder</w:t>
                              </w:r>
                              <w:r>
                                <w:rPr>
                                  <w:rFonts w:ascii="Consolas"/>
                                  <w:color w:val="333333"/>
                                  <w:w w:val="105"/>
                                  <w:sz w:val="17"/>
                                </w:rPr>
                                <w:t>.</w:t>
                              </w:r>
                              <w:r>
                                <w:rPr>
                                  <w:rFonts w:ascii="Consolas"/>
                                  <w:w w:val="105"/>
                                  <w:sz w:val="17"/>
                                </w:rPr>
                                <w:t>buildPerson</w:t>
                              </w:r>
                              <w:r>
                                <w:rPr>
                                  <w:rFonts w:ascii="Consolas"/>
                                  <w:color w:val="333333"/>
                                  <w:w w:val="105"/>
                                  <w:sz w:val="17"/>
                                </w:rPr>
                                <w:t>(</w:t>
                              </w:r>
                              <w:r>
                                <w:rPr>
                                  <w:rFonts w:ascii="Consolas"/>
                                  <w:w w:val="105"/>
                                  <w:sz w:val="17"/>
                                </w:rPr>
                                <w:t>name</w:t>
                              </w:r>
                              <w:r>
                                <w:rPr>
                                  <w:rFonts w:ascii="Consolas"/>
                                  <w:color w:val="333333"/>
                                  <w:w w:val="105"/>
                                  <w:sz w:val="17"/>
                                </w:rPr>
                                <w:t>).</w:t>
                              </w:r>
                              <w:r>
                                <w:rPr>
                                  <w:rFonts w:ascii="Consolas"/>
                                  <w:w w:val="105"/>
                                  <w:sz w:val="17"/>
                                </w:rPr>
                                <w:t>getName</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244" w:lineRule="auto"/>
                                <w:ind w:left="1036" w:right="4282" w:hanging="404"/>
                                <w:jc w:val="left"/>
                                <w:rPr>
                                  <w:rFonts w:ascii="Consolas" w:hAnsi="Consolas" w:eastAsia="Consolas"/>
                                  <w:sz w:val="17"/>
                                </w:rPr>
                              </w:pPr>
                              <w:r>
                                <w:rPr>
                                  <w:rFonts w:ascii="Consolas" w:hAnsi="Consolas" w:eastAsia="Consolas"/>
                                  <w:color w:val="770087"/>
                                  <w:w w:val="105"/>
                                  <w:sz w:val="17"/>
                                </w:rPr>
                                <w:t xml:space="preserve">public static </w:t>
                              </w:r>
                              <w:r>
                                <w:rPr>
                                  <w:rFonts w:ascii="Consolas" w:hAnsi="Consolas" w:eastAsia="Consolas"/>
                                  <w:color w:val="008754"/>
                                  <w:w w:val="105"/>
                                  <w:sz w:val="17"/>
                                </w:rPr>
                                <w:t xml:space="preserve">void </w:t>
                              </w:r>
                              <w:r>
                                <w:rPr>
                                  <w:rFonts w:ascii="Consolas" w:hAnsi="Consolas" w:eastAsia="Consolas"/>
                                  <w:w w:val="105"/>
                                  <w:sz w:val="17"/>
                                </w:rPr>
                                <w:t>main</w:t>
                              </w:r>
                              <w:r>
                                <w:rPr>
                                  <w:rFonts w:ascii="Consolas" w:hAnsi="Consolas" w:eastAsia="Consolas"/>
                                  <w:color w:val="333333"/>
                                  <w:w w:val="105"/>
                                  <w:sz w:val="17"/>
                                </w:rPr>
                                <w:t>(</w:t>
                              </w:r>
                              <w:r>
                                <w:rPr>
                                  <w:rFonts w:ascii="Consolas" w:hAnsi="Consolas" w:eastAsia="Consolas"/>
                                  <w:color w:val="008754"/>
                                  <w:w w:val="105"/>
                                  <w:sz w:val="17"/>
                                </w:rPr>
                                <w:t>String</w:t>
                              </w:r>
                              <w:r>
                                <w:rPr>
                                  <w:rFonts w:ascii="Consolas" w:hAnsi="Consolas" w:eastAsia="Consolas"/>
                                  <w:color w:val="333333"/>
                                  <w:w w:val="105"/>
                                  <w:sz w:val="17"/>
                                </w:rPr>
                                <w:t xml:space="preserve">[] </w:t>
                              </w:r>
                              <w:r>
                                <w:rPr>
                                  <w:rFonts w:ascii="Consolas" w:hAnsi="Consolas" w:eastAsia="Consolas"/>
                                  <w:w w:val="105"/>
                                  <w:sz w:val="17"/>
                                </w:rPr>
                                <w:t>args</w:t>
                              </w:r>
                              <w:r>
                                <w:rPr>
                                  <w:rFonts w:ascii="Consolas" w:hAnsi="Consolas" w:eastAsia="Consolas"/>
                                  <w:color w:val="333333"/>
                                  <w:w w:val="105"/>
                                  <w:sz w:val="17"/>
                                </w:rPr>
                                <w:t xml:space="preserve">) { </w:t>
                              </w:r>
                              <w:r>
                                <w:rPr>
                                  <w:rFonts w:ascii="Consolas" w:hAnsi="Consolas" w:eastAsia="Consolas"/>
                                  <w:w w:val="105"/>
                                  <w:sz w:val="17"/>
                                </w:rPr>
                                <w:t>printName</w:t>
                              </w:r>
                              <w:r>
                                <w:rPr>
                                  <w:rFonts w:ascii="Consolas" w:hAnsi="Consolas" w:eastAsia="Consolas"/>
                                  <w:color w:val="333333"/>
                                  <w:w w:val="105"/>
                                  <w:sz w:val="17"/>
                                </w:rPr>
                                <w:t>(</w:t>
                              </w:r>
                              <w:r>
                                <w:rPr>
                                  <w:rFonts w:ascii="Consolas" w:hAnsi="Consolas" w:eastAsia="Consolas"/>
                                  <w:color w:val="AA1111"/>
                                  <w:w w:val="105"/>
                                  <w:sz w:val="17"/>
                                </w:rPr>
                                <w:t>"</w:t>
                              </w:r>
                              <w:r>
                                <w:rPr>
                                  <w:color w:val="AA1111"/>
                                  <w:w w:val="105"/>
                                  <w:sz w:val="17"/>
                                </w:rPr>
                                <w:t>赵丽颖</w:t>
                              </w:r>
                              <w:r>
                                <w:rPr>
                                  <w:rFonts w:ascii="Consolas" w:hAnsi="Consolas" w:eastAsia="Consolas"/>
                                  <w:color w:val="AA1111"/>
                                  <w:w w:val="105"/>
                                  <w:sz w:val="17"/>
                                </w:rPr>
                                <w:t>"</w:t>
                              </w:r>
                              <w:r>
                                <w:rPr>
                                  <w:rFonts w:ascii="Consolas" w:hAnsi="Consolas" w:eastAsia="Consolas"/>
                                  <w:color w:val="333333"/>
                                  <w:w w:val="105"/>
                                  <w:sz w:val="17"/>
                                </w:rPr>
                                <w:t xml:space="preserve">, </w:t>
                              </w:r>
                              <w:r>
                                <w:rPr>
                                  <w:rFonts w:ascii="Consolas" w:hAnsi="Consolas" w:eastAsia="Consolas"/>
                                  <w:w w:val="105"/>
                                  <w:sz w:val="17"/>
                                </w:rPr>
                                <w:t xml:space="preserve">name </w:t>
                              </w:r>
                              <w:r>
                                <w:rPr>
                                  <w:rFonts w:ascii="Consolas" w:hAnsi="Consolas" w:eastAsia="Consolas"/>
                                  <w:color w:val="971A1A"/>
                                  <w:w w:val="105"/>
                                  <w:sz w:val="17"/>
                                </w:rPr>
                                <w:t xml:space="preserve">‐&gt; </w:t>
                              </w:r>
                              <w:r>
                                <w:rPr>
                                  <w:rFonts w:ascii="Consolas" w:hAnsi="Consolas" w:eastAsia="Consolas"/>
                                  <w:color w:val="770087"/>
                                  <w:w w:val="105"/>
                                  <w:sz w:val="17"/>
                                </w:rPr>
                                <w:t xml:space="preserve">new </w:t>
                              </w:r>
                              <w:r>
                                <w:rPr>
                                  <w:rFonts w:ascii="Consolas" w:hAnsi="Consolas" w:eastAsia="Consolas"/>
                                  <w:w w:val="105"/>
                                  <w:sz w:val="17"/>
                                </w:rPr>
                                <w:t>Person</w:t>
                              </w:r>
                              <w:r>
                                <w:rPr>
                                  <w:rFonts w:ascii="Consolas" w:hAnsi="Consolas" w:eastAsia="Consolas"/>
                                  <w:color w:val="333333"/>
                                  <w:w w:val="105"/>
                                  <w:sz w:val="17"/>
                                </w:rPr>
                                <w:t>(</w:t>
                              </w:r>
                              <w:r>
                                <w:rPr>
                                  <w:rFonts w:ascii="Consolas" w:hAnsi="Consolas" w:eastAsia="Consolas"/>
                                  <w:w w:val="105"/>
                                  <w:sz w:val="17"/>
                                </w:rPr>
                                <w:t>name</w:t>
                              </w:r>
                              <w:r>
                                <w:rPr>
                                  <w:rFonts w:ascii="Consolas" w:hAnsi="Consolas" w:eastAsia="Consolas"/>
                                  <w:color w:val="333333"/>
                                  <w:w w:val="105"/>
                                  <w:sz w:val="17"/>
                                </w:rPr>
                                <w:t>));</w:t>
                              </w:r>
                            </w:p>
                            <w:p>
                              <w:pPr>
                                <w:spacing w:before="17"/>
                                <w:ind w:left="633" w:right="0" w:firstLine="0"/>
                                <w:jc w:val="left"/>
                                <w:rPr>
                                  <w:rFonts w:ascii="Consolas"/>
                                  <w:sz w:val="17"/>
                                </w:rPr>
                              </w:pPr>
                              <w:r>
                                <w:rPr>
                                  <w:rFonts w:ascii="Consolas"/>
                                  <w:color w:val="333333"/>
                                  <w:w w:val="103"/>
                                  <w:sz w:val="17"/>
                                </w:rPr>
                                <w:t>}</w:t>
                              </w:r>
                            </w:p>
                            <w:p>
                              <w:pPr>
                                <w:spacing w:before="72"/>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132.85pt;width:490pt;mso-position-horizontal-relative:page;mso-wrap-distance-bottom:0pt;mso-wrap-distance-top:0pt;z-index:-251380736;mso-width-relative:page;mso-height-relative:page;" coordorigin="1050,201" coordsize="9800,2657" o:gfxdata="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">
                <o:lock v:ext="edit" aspectratio="f"/>
                <v:shape id="_x0000_s1026" o:spid="_x0000_s1026" o:spt="100" style="position:absolute;left:1057;top:208;height:2642;width:9785;" fillcolor="#F8F8F8" filled="t" stroked="f" coordsize="9785,2642" o:gfxdata="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i3x+/&#10;AAAA3AAAAA8AAAAAAAAAAQAgAAAAIgAAAGRycy9kb3ducmV2LnhtbFBLAQIUABQAAAAIAIdO4kAz&#10;LwWeOwAAADkAAAAQAAAAAAAAAAEAIAAAAA4BAABkcnMvc2hhcGV4bWwueG1sUEsFBgAAAAAGAAYA&#10;WwEAALgDAAAAAA==&#10;" path="m9747,2642l37,2642,21,2639,9,2632,2,2621,0,2604,0,38,2,22,9,10,21,3,37,0,9747,0,9763,3,9775,10,9782,22,9784,38,9784,2604,9782,2621,9775,2632,9763,2639,9747,2642xe">
                  <v:fill on="t" focussize="0,0"/>
                  <v:stroke on="f"/>
                  <v:imagedata o:title=""/>
                  <o:lock v:ext="edit" aspectratio="f"/>
                </v:shape>
                <v:shape id="_x0000_s1026" o:spid="_x0000_s1026" o:spt="100" style="position:absolute;left:1057;top:208;height:2642;width:9785;" filled="f" stroked="t" coordsize="9785,2642" o:gfxdata="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X/b74A&#10;AADcAAAADwAAAAAAAAABACAAAAAiAAAAZHJzL2Rvd25yZXYueG1sUEsBAhQAFAAAAAgAh07iQDMv&#10;BZ47AAAAOQAAABAAAAAAAAAAAQAgAAAADQEAAGRycy9zaGFwZXhtbC54bWxQSwUGAAAAAAYABgBb&#10;AQAAtwMAAAAA&#10;" path="m0,2603l0,37,2,21,9,9,21,2,37,0,9747,0,9763,2,9775,9,9782,21,9784,37,9784,2603,9782,2620,9775,2631,9763,2638,9747,2641,37,2641,21,2638,9,2631,2,2620,0,2603xe">
                  <v:fill on="f" focussize="0,0"/>
                  <v:stroke weight="0.750314960629921pt" color="#DDDDDD" joinstyle="round"/>
                  <v:imagedata o:title=""/>
                  <o:lock v:ext="edit" aspectratio="f"/>
                </v:shape>
                <v:shape id="_x0000_s1026" o:spid="_x0000_s1026" o:spt="202" type="#_x0000_t202" style="position:absolute;left:1050;top:201;height:2657;width:9800;" filled="f" stroked="f" coordsize="21600,21600" o:gfxdata="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YwN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Demo09Lambda </w:t>
                        </w:r>
                        <w:r>
                          <w:rPr>
                            <w:rFonts w:ascii="Consolas"/>
                            <w:color w:val="333333"/>
                            <w:w w:val="105"/>
                            <w:sz w:val="17"/>
                          </w:rPr>
                          <w:t>{</w:t>
                        </w:r>
                      </w:p>
                      <w:p>
                        <w:pPr>
                          <w:spacing w:before="72" w:line="326" w:lineRule="auto"/>
                          <w:ind w:left="1036" w:right="2785" w:hanging="404"/>
                          <w:jc w:val="left"/>
                          <w:rPr>
                            <w:rFonts w:ascii="Consolas"/>
                            <w:sz w:val="17"/>
                          </w:rPr>
                        </w:pPr>
                        <w:r>
                          <w:rPr>
                            <w:rFonts w:ascii="Consolas"/>
                            <w:color w:val="770087"/>
                            <w:w w:val="105"/>
                            <w:sz w:val="17"/>
                          </w:rPr>
                          <w:t>public</w:t>
                        </w:r>
                        <w:r>
                          <w:rPr>
                            <w:rFonts w:ascii="Consolas"/>
                            <w:color w:val="770087"/>
                            <w:spacing w:val="-17"/>
                            <w:w w:val="105"/>
                            <w:sz w:val="17"/>
                          </w:rPr>
                          <w:t xml:space="preserve"> </w:t>
                        </w:r>
                        <w:r>
                          <w:rPr>
                            <w:rFonts w:ascii="Consolas"/>
                            <w:color w:val="770087"/>
                            <w:w w:val="105"/>
                            <w:sz w:val="17"/>
                          </w:rPr>
                          <w:t>static</w:t>
                        </w:r>
                        <w:r>
                          <w:rPr>
                            <w:rFonts w:ascii="Consolas"/>
                            <w:color w:val="770087"/>
                            <w:spacing w:val="-17"/>
                            <w:w w:val="105"/>
                            <w:sz w:val="17"/>
                          </w:rPr>
                          <w:t xml:space="preserve"> </w:t>
                        </w:r>
                        <w:r>
                          <w:rPr>
                            <w:rFonts w:ascii="Consolas"/>
                            <w:color w:val="008754"/>
                            <w:w w:val="105"/>
                            <w:sz w:val="17"/>
                          </w:rPr>
                          <w:t>void</w:t>
                        </w:r>
                        <w:r>
                          <w:rPr>
                            <w:rFonts w:ascii="Consolas"/>
                            <w:color w:val="008754"/>
                            <w:spacing w:val="-16"/>
                            <w:w w:val="105"/>
                            <w:sz w:val="17"/>
                          </w:rPr>
                          <w:t xml:space="preserve"> </w:t>
                        </w:r>
                        <w:r>
                          <w:rPr>
                            <w:rFonts w:ascii="Consolas"/>
                            <w:w w:val="105"/>
                            <w:sz w:val="17"/>
                          </w:rPr>
                          <w:t>printName</w:t>
                        </w:r>
                        <w:r>
                          <w:rPr>
                            <w:rFonts w:ascii="Consolas"/>
                            <w:color w:val="333333"/>
                            <w:w w:val="105"/>
                            <w:sz w:val="17"/>
                          </w:rPr>
                          <w:t>(</w:t>
                        </w:r>
                        <w:r>
                          <w:rPr>
                            <w:rFonts w:ascii="Consolas"/>
                            <w:color w:val="008754"/>
                            <w:w w:val="105"/>
                            <w:sz w:val="17"/>
                          </w:rPr>
                          <w:t>String</w:t>
                        </w:r>
                        <w:r>
                          <w:rPr>
                            <w:rFonts w:ascii="Consolas"/>
                            <w:color w:val="008754"/>
                            <w:spacing w:val="-17"/>
                            <w:w w:val="105"/>
                            <w:sz w:val="17"/>
                          </w:rPr>
                          <w:t xml:space="preserve"> </w:t>
                        </w:r>
                        <w:r>
                          <w:rPr>
                            <w:rFonts w:ascii="Consolas"/>
                            <w:w w:val="105"/>
                            <w:sz w:val="17"/>
                          </w:rPr>
                          <w:t>name</w:t>
                        </w:r>
                        <w:r>
                          <w:rPr>
                            <w:rFonts w:ascii="Consolas"/>
                            <w:color w:val="333333"/>
                            <w:w w:val="105"/>
                            <w:sz w:val="17"/>
                          </w:rPr>
                          <w:t>,</w:t>
                        </w:r>
                        <w:r>
                          <w:rPr>
                            <w:rFonts w:ascii="Consolas"/>
                            <w:color w:val="333333"/>
                            <w:spacing w:val="-16"/>
                            <w:w w:val="105"/>
                            <w:sz w:val="17"/>
                          </w:rPr>
                          <w:t xml:space="preserve"> </w:t>
                        </w:r>
                        <w:r>
                          <w:rPr>
                            <w:rFonts w:ascii="Consolas"/>
                            <w:w w:val="105"/>
                            <w:sz w:val="17"/>
                          </w:rPr>
                          <w:t>PersonBuilder</w:t>
                        </w:r>
                        <w:r>
                          <w:rPr>
                            <w:rFonts w:ascii="Consolas"/>
                            <w:spacing w:val="-17"/>
                            <w:w w:val="105"/>
                            <w:sz w:val="17"/>
                          </w:rPr>
                          <w:t xml:space="preserve"> </w:t>
                        </w:r>
                        <w:r>
                          <w:rPr>
                            <w:rFonts w:ascii="Consolas"/>
                            <w:w w:val="105"/>
                            <w:sz w:val="17"/>
                          </w:rPr>
                          <w:t>builder</w:t>
                        </w:r>
                        <w:r>
                          <w:rPr>
                            <w:rFonts w:ascii="Consolas"/>
                            <w:color w:val="333333"/>
                            <w:w w:val="105"/>
                            <w:sz w:val="17"/>
                          </w:rPr>
                          <w:t>)</w:t>
                        </w:r>
                        <w:r>
                          <w:rPr>
                            <w:rFonts w:ascii="Consolas"/>
                            <w:color w:val="333333"/>
                            <w:spacing w:val="-15"/>
                            <w:w w:val="105"/>
                            <w:sz w:val="17"/>
                          </w:rPr>
                          <w:t xml:space="preserve"> </w:t>
                        </w:r>
                        <w:r>
                          <w:rPr>
                            <w:rFonts w:ascii="Consolas"/>
                            <w:color w:val="333333"/>
                            <w:w w:val="105"/>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builder</w:t>
                        </w:r>
                        <w:r>
                          <w:rPr>
                            <w:rFonts w:ascii="Consolas"/>
                            <w:color w:val="333333"/>
                            <w:w w:val="105"/>
                            <w:sz w:val="17"/>
                          </w:rPr>
                          <w:t>.</w:t>
                        </w:r>
                        <w:r>
                          <w:rPr>
                            <w:rFonts w:ascii="Consolas"/>
                            <w:w w:val="105"/>
                            <w:sz w:val="17"/>
                          </w:rPr>
                          <w:t>buildPerson</w:t>
                        </w:r>
                        <w:r>
                          <w:rPr>
                            <w:rFonts w:ascii="Consolas"/>
                            <w:color w:val="333333"/>
                            <w:w w:val="105"/>
                            <w:sz w:val="17"/>
                          </w:rPr>
                          <w:t>(</w:t>
                        </w:r>
                        <w:r>
                          <w:rPr>
                            <w:rFonts w:ascii="Consolas"/>
                            <w:w w:val="105"/>
                            <w:sz w:val="17"/>
                          </w:rPr>
                          <w:t>name</w:t>
                        </w:r>
                        <w:r>
                          <w:rPr>
                            <w:rFonts w:ascii="Consolas"/>
                            <w:color w:val="333333"/>
                            <w:w w:val="105"/>
                            <w:sz w:val="17"/>
                          </w:rPr>
                          <w:t>).</w:t>
                        </w:r>
                        <w:r>
                          <w:rPr>
                            <w:rFonts w:ascii="Consolas"/>
                            <w:w w:val="105"/>
                            <w:sz w:val="17"/>
                          </w:rPr>
                          <w:t>getName</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244" w:lineRule="auto"/>
                          <w:ind w:left="1036" w:right="4282" w:hanging="404"/>
                          <w:jc w:val="left"/>
                          <w:rPr>
                            <w:rFonts w:ascii="Consolas" w:hAnsi="Consolas" w:eastAsia="Consolas"/>
                            <w:sz w:val="17"/>
                          </w:rPr>
                        </w:pPr>
                        <w:r>
                          <w:rPr>
                            <w:rFonts w:ascii="Consolas" w:hAnsi="Consolas" w:eastAsia="Consolas"/>
                            <w:color w:val="770087"/>
                            <w:w w:val="105"/>
                            <w:sz w:val="17"/>
                          </w:rPr>
                          <w:t xml:space="preserve">public static </w:t>
                        </w:r>
                        <w:r>
                          <w:rPr>
                            <w:rFonts w:ascii="Consolas" w:hAnsi="Consolas" w:eastAsia="Consolas"/>
                            <w:color w:val="008754"/>
                            <w:w w:val="105"/>
                            <w:sz w:val="17"/>
                          </w:rPr>
                          <w:t xml:space="preserve">void </w:t>
                        </w:r>
                        <w:r>
                          <w:rPr>
                            <w:rFonts w:ascii="Consolas" w:hAnsi="Consolas" w:eastAsia="Consolas"/>
                            <w:w w:val="105"/>
                            <w:sz w:val="17"/>
                          </w:rPr>
                          <w:t>main</w:t>
                        </w:r>
                        <w:r>
                          <w:rPr>
                            <w:rFonts w:ascii="Consolas" w:hAnsi="Consolas" w:eastAsia="Consolas"/>
                            <w:color w:val="333333"/>
                            <w:w w:val="105"/>
                            <w:sz w:val="17"/>
                          </w:rPr>
                          <w:t>(</w:t>
                        </w:r>
                        <w:r>
                          <w:rPr>
                            <w:rFonts w:ascii="Consolas" w:hAnsi="Consolas" w:eastAsia="Consolas"/>
                            <w:color w:val="008754"/>
                            <w:w w:val="105"/>
                            <w:sz w:val="17"/>
                          </w:rPr>
                          <w:t>String</w:t>
                        </w:r>
                        <w:r>
                          <w:rPr>
                            <w:rFonts w:ascii="Consolas" w:hAnsi="Consolas" w:eastAsia="Consolas"/>
                            <w:color w:val="333333"/>
                            <w:w w:val="105"/>
                            <w:sz w:val="17"/>
                          </w:rPr>
                          <w:t xml:space="preserve">[] </w:t>
                        </w:r>
                        <w:r>
                          <w:rPr>
                            <w:rFonts w:ascii="Consolas" w:hAnsi="Consolas" w:eastAsia="Consolas"/>
                            <w:w w:val="105"/>
                            <w:sz w:val="17"/>
                          </w:rPr>
                          <w:t>args</w:t>
                        </w:r>
                        <w:r>
                          <w:rPr>
                            <w:rFonts w:ascii="Consolas" w:hAnsi="Consolas" w:eastAsia="Consolas"/>
                            <w:color w:val="333333"/>
                            <w:w w:val="105"/>
                            <w:sz w:val="17"/>
                          </w:rPr>
                          <w:t xml:space="preserve">) { </w:t>
                        </w:r>
                        <w:r>
                          <w:rPr>
                            <w:rFonts w:ascii="Consolas" w:hAnsi="Consolas" w:eastAsia="Consolas"/>
                            <w:w w:val="105"/>
                            <w:sz w:val="17"/>
                          </w:rPr>
                          <w:t>printName</w:t>
                        </w:r>
                        <w:r>
                          <w:rPr>
                            <w:rFonts w:ascii="Consolas" w:hAnsi="Consolas" w:eastAsia="Consolas"/>
                            <w:color w:val="333333"/>
                            <w:w w:val="105"/>
                            <w:sz w:val="17"/>
                          </w:rPr>
                          <w:t>(</w:t>
                        </w:r>
                        <w:r>
                          <w:rPr>
                            <w:rFonts w:ascii="Consolas" w:hAnsi="Consolas" w:eastAsia="Consolas"/>
                            <w:color w:val="AA1111"/>
                            <w:w w:val="105"/>
                            <w:sz w:val="17"/>
                          </w:rPr>
                          <w:t>"</w:t>
                        </w:r>
                        <w:r>
                          <w:rPr>
                            <w:color w:val="AA1111"/>
                            <w:w w:val="105"/>
                            <w:sz w:val="17"/>
                          </w:rPr>
                          <w:t>赵丽颖</w:t>
                        </w:r>
                        <w:r>
                          <w:rPr>
                            <w:rFonts w:ascii="Consolas" w:hAnsi="Consolas" w:eastAsia="Consolas"/>
                            <w:color w:val="AA1111"/>
                            <w:w w:val="105"/>
                            <w:sz w:val="17"/>
                          </w:rPr>
                          <w:t>"</w:t>
                        </w:r>
                        <w:r>
                          <w:rPr>
                            <w:rFonts w:ascii="Consolas" w:hAnsi="Consolas" w:eastAsia="Consolas"/>
                            <w:color w:val="333333"/>
                            <w:w w:val="105"/>
                            <w:sz w:val="17"/>
                          </w:rPr>
                          <w:t xml:space="preserve">, </w:t>
                        </w:r>
                        <w:r>
                          <w:rPr>
                            <w:rFonts w:ascii="Consolas" w:hAnsi="Consolas" w:eastAsia="Consolas"/>
                            <w:w w:val="105"/>
                            <w:sz w:val="17"/>
                          </w:rPr>
                          <w:t xml:space="preserve">name </w:t>
                        </w:r>
                        <w:r>
                          <w:rPr>
                            <w:rFonts w:ascii="Consolas" w:hAnsi="Consolas" w:eastAsia="Consolas"/>
                            <w:color w:val="971A1A"/>
                            <w:w w:val="105"/>
                            <w:sz w:val="17"/>
                          </w:rPr>
                          <w:t xml:space="preserve">‐&gt; </w:t>
                        </w:r>
                        <w:r>
                          <w:rPr>
                            <w:rFonts w:ascii="Consolas" w:hAnsi="Consolas" w:eastAsia="Consolas"/>
                            <w:color w:val="770087"/>
                            <w:w w:val="105"/>
                            <w:sz w:val="17"/>
                          </w:rPr>
                          <w:t xml:space="preserve">new </w:t>
                        </w:r>
                        <w:r>
                          <w:rPr>
                            <w:rFonts w:ascii="Consolas" w:hAnsi="Consolas" w:eastAsia="Consolas"/>
                            <w:w w:val="105"/>
                            <w:sz w:val="17"/>
                          </w:rPr>
                          <w:t>Person</w:t>
                        </w:r>
                        <w:r>
                          <w:rPr>
                            <w:rFonts w:ascii="Consolas" w:hAnsi="Consolas" w:eastAsia="Consolas"/>
                            <w:color w:val="333333"/>
                            <w:w w:val="105"/>
                            <w:sz w:val="17"/>
                          </w:rPr>
                          <w:t>(</w:t>
                        </w:r>
                        <w:r>
                          <w:rPr>
                            <w:rFonts w:ascii="Consolas" w:hAnsi="Consolas" w:eastAsia="Consolas"/>
                            <w:w w:val="105"/>
                            <w:sz w:val="17"/>
                          </w:rPr>
                          <w:t>name</w:t>
                        </w:r>
                        <w:r>
                          <w:rPr>
                            <w:rFonts w:ascii="Consolas" w:hAnsi="Consolas" w:eastAsia="Consolas"/>
                            <w:color w:val="333333"/>
                            <w:w w:val="105"/>
                            <w:sz w:val="17"/>
                          </w:rPr>
                          <w:t>));</w:t>
                        </w:r>
                      </w:p>
                      <w:p>
                        <w:pPr>
                          <w:spacing w:before="17"/>
                          <w:ind w:left="633" w:right="0" w:firstLine="0"/>
                          <w:jc w:val="left"/>
                          <w:rPr>
                            <w:rFonts w:ascii="Consolas"/>
                            <w:sz w:val="17"/>
                          </w:rPr>
                        </w:pPr>
                        <w:r>
                          <w:rPr>
                            <w:rFonts w:ascii="Consolas"/>
                            <w:color w:val="333333"/>
                            <w:w w:val="103"/>
                            <w:sz w:val="17"/>
                          </w:rPr>
                          <w:t>}</w:t>
                        </w:r>
                      </w:p>
                      <w:p>
                        <w:pPr>
                          <w:spacing w:before="72"/>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spacing w:before="56"/>
      </w:pPr>
      <w:r>
        <w:rPr>
          <w:color w:val="333333"/>
          <w:w w:val="105"/>
        </w:rPr>
        <w:t>但是通过构造器引用，有更好的写法：</w:t>
      </w:r>
    </w:p>
    <w:p>
      <w:pPr>
        <w:pStyle w:val="5"/>
        <w:spacing w:before="14"/>
        <w:ind w:left="0"/>
        <w:rPr>
          <w:sz w:val="8"/>
        </w:rPr>
      </w:pPr>
      <w:r>
        <mc:AlternateContent>
          <mc:Choice Requires="wpg">
            <w:drawing>
              <wp:anchor distT="0" distB="0" distL="114300" distR="114300" simplePos="0" relativeHeight="251937792" behindDoc="1" locked="0" layoutInCell="1" allowOverlap="1">
                <wp:simplePos x="0" y="0"/>
                <wp:positionH relativeFrom="page">
                  <wp:posOffset>666750</wp:posOffset>
                </wp:positionH>
                <wp:positionV relativeFrom="paragraph">
                  <wp:posOffset>127635</wp:posOffset>
                </wp:positionV>
                <wp:extent cx="6223000" cy="1687195"/>
                <wp:effectExtent l="635" t="635" r="5715" b="7620"/>
                <wp:wrapTopAndBottom/>
                <wp:docPr id="664" name="组合 664"/>
                <wp:cNvGraphicFramePr/>
                <a:graphic xmlns:a="http://schemas.openxmlformats.org/drawingml/2006/main">
                  <a:graphicData uri="http://schemas.microsoft.com/office/word/2010/wordprocessingGroup">
                    <wpg:wgp>
                      <wpg:cNvGrpSpPr/>
                      <wpg:grpSpPr>
                        <a:xfrm>
                          <a:off x="0" y="0"/>
                          <a:ext cx="6223000" cy="1687195"/>
                          <a:chOff x="1050" y="201"/>
                          <a:chExt cx="9800" cy="2657"/>
                        </a:xfrm>
                      </wpg:grpSpPr>
                      <wps:wsp>
                        <wps:cNvPr id="661" name="任意多边形 661"/>
                        <wps:cNvSpPr/>
                        <wps:spPr>
                          <a:xfrm>
                            <a:off x="1057" y="208"/>
                            <a:ext cx="9785" cy="2642"/>
                          </a:xfrm>
                          <a:custGeom>
                            <a:avLst/>
                            <a:gdLst/>
                            <a:ahLst/>
                            <a:cxnLst/>
                            <a:pathLst>
                              <a:path w="9785" h="2642">
                                <a:moveTo>
                                  <a:pt x="9747" y="2642"/>
                                </a:moveTo>
                                <a:lnTo>
                                  <a:pt x="37" y="2642"/>
                                </a:lnTo>
                                <a:lnTo>
                                  <a:pt x="21" y="2639"/>
                                </a:lnTo>
                                <a:lnTo>
                                  <a:pt x="9" y="2632"/>
                                </a:lnTo>
                                <a:lnTo>
                                  <a:pt x="2" y="2621"/>
                                </a:lnTo>
                                <a:lnTo>
                                  <a:pt x="0" y="2604"/>
                                </a:lnTo>
                                <a:lnTo>
                                  <a:pt x="0" y="38"/>
                                </a:lnTo>
                                <a:lnTo>
                                  <a:pt x="2" y="22"/>
                                </a:lnTo>
                                <a:lnTo>
                                  <a:pt x="9" y="10"/>
                                </a:lnTo>
                                <a:lnTo>
                                  <a:pt x="21" y="3"/>
                                </a:lnTo>
                                <a:lnTo>
                                  <a:pt x="37" y="0"/>
                                </a:lnTo>
                                <a:lnTo>
                                  <a:pt x="9747" y="0"/>
                                </a:lnTo>
                                <a:lnTo>
                                  <a:pt x="9763" y="3"/>
                                </a:lnTo>
                                <a:lnTo>
                                  <a:pt x="9775" y="10"/>
                                </a:lnTo>
                                <a:lnTo>
                                  <a:pt x="9782" y="22"/>
                                </a:lnTo>
                                <a:lnTo>
                                  <a:pt x="9784" y="38"/>
                                </a:lnTo>
                                <a:lnTo>
                                  <a:pt x="9784" y="2604"/>
                                </a:lnTo>
                                <a:lnTo>
                                  <a:pt x="9782" y="2621"/>
                                </a:lnTo>
                                <a:lnTo>
                                  <a:pt x="9775" y="2632"/>
                                </a:lnTo>
                                <a:lnTo>
                                  <a:pt x="9763" y="2639"/>
                                </a:lnTo>
                                <a:lnTo>
                                  <a:pt x="9747" y="2642"/>
                                </a:lnTo>
                                <a:close/>
                              </a:path>
                            </a:pathLst>
                          </a:custGeom>
                          <a:solidFill>
                            <a:srgbClr val="F8F8F8"/>
                          </a:solidFill>
                          <a:ln>
                            <a:noFill/>
                          </a:ln>
                        </wps:spPr>
                        <wps:bodyPr upright="1"/>
                      </wps:wsp>
                      <wps:wsp>
                        <wps:cNvPr id="662" name="任意多边形 662"/>
                        <wps:cNvSpPr/>
                        <wps:spPr>
                          <a:xfrm>
                            <a:off x="1057" y="208"/>
                            <a:ext cx="9785" cy="2642"/>
                          </a:xfrm>
                          <a:custGeom>
                            <a:avLst/>
                            <a:gdLst/>
                            <a:ahLst/>
                            <a:cxnLst/>
                            <a:pathLst>
                              <a:path w="9785" h="2642">
                                <a:moveTo>
                                  <a:pt x="0" y="2603"/>
                                </a:moveTo>
                                <a:lnTo>
                                  <a:pt x="0" y="37"/>
                                </a:lnTo>
                                <a:lnTo>
                                  <a:pt x="2" y="21"/>
                                </a:lnTo>
                                <a:lnTo>
                                  <a:pt x="9" y="9"/>
                                </a:lnTo>
                                <a:lnTo>
                                  <a:pt x="21" y="2"/>
                                </a:lnTo>
                                <a:lnTo>
                                  <a:pt x="37" y="0"/>
                                </a:lnTo>
                                <a:lnTo>
                                  <a:pt x="9747" y="0"/>
                                </a:lnTo>
                                <a:lnTo>
                                  <a:pt x="9763" y="2"/>
                                </a:lnTo>
                                <a:lnTo>
                                  <a:pt x="9775" y="9"/>
                                </a:lnTo>
                                <a:lnTo>
                                  <a:pt x="9782" y="21"/>
                                </a:lnTo>
                                <a:lnTo>
                                  <a:pt x="9784" y="37"/>
                                </a:lnTo>
                                <a:lnTo>
                                  <a:pt x="9784" y="2603"/>
                                </a:lnTo>
                                <a:lnTo>
                                  <a:pt x="9782" y="2620"/>
                                </a:lnTo>
                                <a:lnTo>
                                  <a:pt x="9775" y="2631"/>
                                </a:lnTo>
                                <a:lnTo>
                                  <a:pt x="9763" y="2638"/>
                                </a:lnTo>
                                <a:lnTo>
                                  <a:pt x="9747" y="2641"/>
                                </a:lnTo>
                                <a:lnTo>
                                  <a:pt x="37" y="2641"/>
                                </a:lnTo>
                                <a:lnTo>
                                  <a:pt x="21" y="2638"/>
                                </a:lnTo>
                                <a:lnTo>
                                  <a:pt x="9" y="2631"/>
                                </a:lnTo>
                                <a:lnTo>
                                  <a:pt x="2" y="2620"/>
                                </a:lnTo>
                                <a:lnTo>
                                  <a:pt x="0" y="2603"/>
                                </a:lnTo>
                                <a:close/>
                              </a:path>
                            </a:pathLst>
                          </a:custGeom>
                          <a:noFill/>
                          <a:ln w="9529" cap="flat" cmpd="sng">
                            <a:solidFill>
                              <a:srgbClr val="DDDDDD"/>
                            </a:solidFill>
                            <a:prstDash val="solid"/>
                            <a:headEnd type="none" w="med" len="med"/>
                            <a:tailEnd type="none" w="med" len="med"/>
                          </a:ln>
                        </wps:spPr>
                        <wps:bodyPr upright="1"/>
                      </wps:wsp>
                      <wps:wsp>
                        <wps:cNvPr id="663" name="文本框 663"/>
                        <wps:cNvSpPr txBox="1"/>
                        <wps:spPr>
                          <a:xfrm>
                            <a:off x="1050" y="201"/>
                            <a:ext cx="9800" cy="2657"/>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Demo10ConstructorRef </w:t>
                              </w:r>
                              <w:r>
                                <w:rPr>
                                  <w:rFonts w:ascii="Consolas"/>
                                  <w:color w:val="333333"/>
                                  <w:w w:val="105"/>
                                  <w:sz w:val="17"/>
                                </w:rPr>
                                <w:t>{</w:t>
                              </w:r>
                            </w:p>
                            <w:p>
                              <w:pPr>
                                <w:spacing w:before="72" w:line="326" w:lineRule="auto"/>
                                <w:ind w:left="1036" w:right="2785" w:hanging="404"/>
                                <w:jc w:val="left"/>
                                <w:rPr>
                                  <w:rFonts w:ascii="Consolas"/>
                                  <w:sz w:val="17"/>
                                </w:rPr>
                              </w:pPr>
                              <w:r>
                                <w:rPr>
                                  <w:rFonts w:ascii="Consolas"/>
                                  <w:color w:val="770087"/>
                                  <w:w w:val="105"/>
                                  <w:sz w:val="17"/>
                                </w:rPr>
                                <w:t>public</w:t>
                              </w:r>
                              <w:r>
                                <w:rPr>
                                  <w:rFonts w:ascii="Consolas"/>
                                  <w:color w:val="770087"/>
                                  <w:spacing w:val="-17"/>
                                  <w:w w:val="105"/>
                                  <w:sz w:val="17"/>
                                </w:rPr>
                                <w:t xml:space="preserve"> </w:t>
                              </w:r>
                              <w:r>
                                <w:rPr>
                                  <w:rFonts w:ascii="Consolas"/>
                                  <w:color w:val="770087"/>
                                  <w:w w:val="105"/>
                                  <w:sz w:val="17"/>
                                </w:rPr>
                                <w:t>static</w:t>
                              </w:r>
                              <w:r>
                                <w:rPr>
                                  <w:rFonts w:ascii="Consolas"/>
                                  <w:color w:val="770087"/>
                                  <w:spacing w:val="-17"/>
                                  <w:w w:val="105"/>
                                  <w:sz w:val="17"/>
                                </w:rPr>
                                <w:t xml:space="preserve"> </w:t>
                              </w:r>
                              <w:r>
                                <w:rPr>
                                  <w:rFonts w:ascii="Consolas"/>
                                  <w:color w:val="008754"/>
                                  <w:w w:val="105"/>
                                  <w:sz w:val="17"/>
                                </w:rPr>
                                <w:t>void</w:t>
                              </w:r>
                              <w:r>
                                <w:rPr>
                                  <w:rFonts w:ascii="Consolas"/>
                                  <w:color w:val="008754"/>
                                  <w:spacing w:val="-16"/>
                                  <w:w w:val="105"/>
                                  <w:sz w:val="17"/>
                                </w:rPr>
                                <w:t xml:space="preserve"> </w:t>
                              </w:r>
                              <w:r>
                                <w:rPr>
                                  <w:rFonts w:ascii="Consolas"/>
                                  <w:w w:val="105"/>
                                  <w:sz w:val="17"/>
                                </w:rPr>
                                <w:t>printName</w:t>
                              </w:r>
                              <w:r>
                                <w:rPr>
                                  <w:rFonts w:ascii="Consolas"/>
                                  <w:color w:val="333333"/>
                                  <w:w w:val="105"/>
                                  <w:sz w:val="17"/>
                                </w:rPr>
                                <w:t>(</w:t>
                              </w:r>
                              <w:r>
                                <w:rPr>
                                  <w:rFonts w:ascii="Consolas"/>
                                  <w:color w:val="008754"/>
                                  <w:w w:val="105"/>
                                  <w:sz w:val="17"/>
                                </w:rPr>
                                <w:t>String</w:t>
                              </w:r>
                              <w:r>
                                <w:rPr>
                                  <w:rFonts w:ascii="Consolas"/>
                                  <w:color w:val="008754"/>
                                  <w:spacing w:val="-17"/>
                                  <w:w w:val="105"/>
                                  <w:sz w:val="17"/>
                                </w:rPr>
                                <w:t xml:space="preserve"> </w:t>
                              </w:r>
                              <w:r>
                                <w:rPr>
                                  <w:rFonts w:ascii="Consolas"/>
                                  <w:w w:val="105"/>
                                  <w:sz w:val="17"/>
                                </w:rPr>
                                <w:t>name</w:t>
                              </w:r>
                              <w:r>
                                <w:rPr>
                                  <w:rFonts w:ascii="Consolas"/>
                                  <w:color w:val="333333"/>
                                  <w:w w:val="105"/>
                                  <w:sz w:val="17"/>
                                </w:rPr>
                                <w:t>,</w:t>
                              </w:r>
                              <w:r>
                                <w:rPr>
                                  <w:rFonts w:ascii="Consolas"/>
                                  <w:color w:val="333333"/>
                                  <w:spacing w:val="-16"/>
                                  <w:w w:val="105"/>
                                  <w:sz w:val="17"/>
                                </w:rPr>
                                <w:t xml:space="preserve"> </w:t>
                              </w:r>
                              <w:r>
                                <w:rPr>
                                  <w:rFonts w:ascii="Consolas"/>
                                  <w:w w:val="105"/>
                                  <w:sz w:val="17"/>
                                </w:rPr>
                                <w:t>PersonBuilder</w:t>
                              </w:r>
                              <w:r>
                                <w:rPr>
                                  <w:rFonts w:ascii="Consolas"/>
                                  <w:spacing w:val="-17"/>
                                  <w:w w:val="105"/>
                                  <w:sz w:val="17"/>
                                </w:rPr>
                                <w:t xml:space="preserve"> </w:t>
                              </w:r>
                              <w:r>
                                <w:rPr>
                                  <w:rFonts w:ascii="Consolas"/>
                                  <w:w w:val="105"/>
                                  <w:sz w:val="17"/>
                                </w:rPr>
                                <w:t>builder</w:t>
                              </w:r>
                              <w:r>
                                <w:rPr>
                                  <w:rFonts w:ascii="Consolas"/>
                                  <w:color w:val="333333"/>
                                  <w:w w:val="105"/>
                                  <w:sz w:val="17"/>
                                </w:rPr>
                                <w:t>)</w:t>
                              </w:r>
                              <w:r>
                                <w:rPr>
                                  <w:rFonts w:ascii="Consolas"/>
                                  <w:color w:val="333333"/>
                                  <w:spacing w:val="-15"/>
                                  <w:w w:val="105"/>
                                  <w:sz w:val="17"/>
                                </w:rPr>
                                <w:t xml:space="preserve"> </w:t>
                              </w:r>
                              <w:r>
                                <w:rPr>
                                  <w:rFonts w:ascii="Consolas"/>
                                  <w:color w:val="333333"/>
                                  <w:w w:val="105"/>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builder</w:t>
                              </w:r>
                              <w:r>
                                <w:rPr>
                                  <w:rFonts w:ascii="Consolas"/>
                                  <w:color w:val="333333"/>
                                  <w:w w:val="105"/>
                                  <w:sz w:val="17"/>
                                </w:rPr>
                                <w:t>.</w:t>
                              </w:r>
                              <w:r>
                                <w:rPr>
                                  <w:rFonts w:ascii="Consolas"/>
                                  <w:w w:val="105"/>
                                  <w:sz w:val="17"/>
                                </w:rPr>
                                <w:t>buildPerson</w:t>
                              </w:r>
                              <w:r>
                                <w:rPr>
                                  <w:rFonts w:ascii="Consolas"/>
                                  <w:color w:val="333333"/>
                                  <w:w w:val="105"/>
                                  <w:sz w:val="17"/>
                                </w:rPr>
                                <w:t>(</w:t>
                              </w:r>
                              <w:r>
                                <w:rPr>
                                  <w:rFonts w:ascii="Consolas"/>
                                  <w:w w:val="105"/>
                                  <w:sz w:val="17"/>
                                </w:rPr>
                                <w:t>name</w:t>
                              </w:r>
                              <w:r>
                                <w:rPr>
                                  <w:rFonts w:ascii="Consolas"/>
                                  <w:color w:val="333333"/>
                                  <w:w w:val="105"/>
                                  <w:sz w:val="17"/>
                                </w:rPr>
                                <w:t>).</w:t>
                              </w:r>
                              <w:r>
                                <w:rPr>
                                  <w:rFonts w:ascii="Consolas"/>
                                  <w:w w:val="105"/>
                                  <w:sz w:val="17"/>
                                </w:rPr>
                                <w:t>getName</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244" w:lineRule="auto"/>
                                <w:ind w:left="1036" w:right="5222" w:hanging="404"/>
                                <w:jc w:val="left"/>
                                <w:rPr>
                                  <w:rFonts w:ascii="Consolas" w:eastAsia="Consolas"/>
                                  <w:sz w:val="17"/>
                                </w:rPr>
                              </w:pPr>
                              <w:r>
                                <w:rPr>
                                  <w:rFonts w:ascii="Consolas" w:eastAsia="Consolas"/>
                                  <w:color w:val="770087"/>
                                  <w:w w:val="105"/>
                                  <w:sz w:val="17"/>
                                </w:rPr>
                                <w:t xml:space="preserve">public static </w:t>
                              </w:r>
                              <w:r>
                                <w:rPr>
                                  <w:rFonts w:ascii="Consolas" w:eastAsia="Consolas"/>
                                  <w:color w:val="008754"/>
                                  <w:w w:val="105"/>
                                  <w:sz w:val="17"/>
                                </w:rPr>
                                <w:t xml:space="preserve">void </w:t>
                              </w:r>
                              <w:r>
                                <w:rPr>
                                  <w:rFonts w:ascii="Consolas" w:eastAsia="Consolas"/>
                                  <w:w w:val="105"/>
                                  <w:sz w:val="17"/>
                                </w:rPr>
                                <w:t>main</w:t>
                              </w:r>
                              <w:r>
                                <w:rPr>
                                  <w:rFonts w:ascii="Consolas" w:eastAsia="Consolas"/>
                                  <w:color w:val="333333"/>
                                  <w:w w:val="105"/>
                                  <w:sz w:val="17"/>
                                </w:rPr>
                                <w:t>(</w:t>
                              </w:r>
                              <w:r>
                                <w:rPr>
                                  <w:rFonts w:ascii="Consolas" w:eastAsia="Consolas"/>
                                  <w:color w:val="008754"/>
                                  <w:w w:val="105"/>
                                  <w:sz w:val="17"/>
                                </w:rPr>
                                <w:t>String</w:t>
                              </w:r>
                              <w:r>
                                <w:rPr>
                                  <w:rFonts w:ascii="Consolas" w:eastAsia="Consolas"/>
                                  <w:color w:val="333333"/>
                                  <w:w w:val="105"/>
                                  <w:sz w:val="17"/>
                                </w:rPr>
                                <w:t xml:space="preserve">[] </w:t>
                              </w:r>
                              <w:r>
                                <w:rPr>
                                  <w:rFonts w:ascii="Consolas" w:eastAsia="Consolas"/>
                                  <w:w w:val="105"/>
                                  <w:sz w:val="17"/>
                                </w:rPr>
                                <w:t>args</w:t>
                              </w:r>
                              <w:r>
                                <w:rPr>
                                  <w:rFonts w:ascii="Consolas" w:eastAsia="Consolas"/>
                                  <w:color w:val="333333"/>
                                  <w:w w:val="105"/>
                                  <w:sz w:val="17"/>
                                </w:rPr>
                                <w:t xml:space="preserve">) { </w:t>
                              </w:r>
                              <w:r>
                                <w:rPr>
                                  <w:rFonts w:ascii="Consolas" w:eastAsia="Consolas"/>
                                  <w:w w:val="105"/>
                                  <w:sz w:val="17"/>
                                </w:rPr>
                                <w:t>printName</w:t>
                              </w:r>
                              <w:r>
                                <w:rPr>
                                  <w:rFonts w:ascii="Consolas" w:eastAsia="Consolas"/>
                                  <w:color w:val="333333"/>
                                  <w:w w:val="105"/>
                                  <w:sz w:val="17"/>
                                </w:rPr>
                                <w:t>(</w:t>
                              </w:r>
                              <w:r>
                                <w:rPr>
                                  <w:rFonts w:ascii="Consolas" w:eastAsia="Consolas"/>
                                  <w:color w:val="AA1111"/>
                                  <w:w w:val="105"/>
                                  <w:sz w:val="17"/>
                                </w:rPr>
                                <w:t>"</w:t>
                              </w:r>
                              <w:r>
                                <w:rPr>
                                  <w:color w:val="AA1111"/>
                                  <w:w w:val="105"/>
                                  <w:sz w:val="17"/>
                                </w:rPr>
                                <w:t>赵丽颖</w:t>
                              </w:r>
                              <w:r>
                                <w:rPr>
                                  <w:rFonts w:ascii="Consolas" w:eastAsia="Consolas"/>
                                  <w:color w:val="AA1111"/>
                                  <w:w w:val="105"/>
                                  <w:sz w:val="17"/>
                                </w:rPr>
                                <w:t>"</w:t>
                              </w:r>
                              <w:r>
                                <w:rPr>
                                  <w:rFonts w:ascii="Consolas" w:eastAsia="Consolas"/>
                                  <w:color w:val="333333"/>
                                  <w:w w:val="105"/>
                                  <w:sz w:val="17"/>
                                </w:rPr>
                                <w:t xml:space="preserve">, </w:t>
                              </w:r>
                              <w:r>
                                <w:rPr>
                                  <w:rFonts w:ascii="Consolas" w:eastAsia="Consolas"/>
                                  <w:w w:val="105"/>
                                  <w:sz w:val="17"/>
                                </w:rPr>
                                <w:t>Person</w:t>
                              </w:r>
                              <w:r>
                                <w:rPr>
                                  <w:rFonts w:ascii="Consolas" w:eastAsia="Consolas"/>
                                  <w:color w:val="333333"/>
                                  <w:w w:val="105"/>
                                  <w:sz w:val="17"/>
                                </w:rPr>
                                <w:t>::</w:t>
                              </w:r>
                              <w:r>
                                <w:rPr>
                                  <w:rFonts w:ascii="Consolas" w:eastAsia="Consolas"/>
                                  <w:color w:val="770087"/>
                                  <w:w w:val="105"/>
                                  <w:sz w:val="17"/>
                                </w:rPr>
                                <w:t>new</w:t>
                              </w:r>
                              <w:r>
                                <w:rPr>
                                  <w:rFonts w:ascii="Consolas" w:eastAsia="Consolas"/>
                                  <w:color w:val="333333"/>
                                  <w:w w:val="105"/>
                                  <w:sz w:val="17"/>
                                </w:rPr>
                                <w:t>);</w:t>
                              </w:r>
                            </w:p>
                            <w:p>
                              <w:pPr>
                                <w:spacing w:before="17"/>
                                <w:ind w:left="633" w:right="0" w:firstLine="0"/>
                                <w:jc w:val="left"/>
                                <w:rPr>
                                  <w:rFonts w:ascii="Consolas"/>
                                  <w:sz w:val="17"/>
                                </w:rPr>
                              </w:pPr>
                              <w:r>
                                <w:rPr>
                                  <w:rFonts w:ascii="Consolas"/>
                                  <w:color w:val="333333"/>
                                  <w:w w:val="103"/>
                                  <w:sz w:val="17"/>
                                </w:rPr>
                                <w:t>}</w:t>
                              </w:r>
                            </w:p>
                            <w:p>
                              <w:pPr>
                                <w:spacing w:before="72"/>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132.85pt;width:490pt;mso-position-horizontal-relative:page;mso-wrap-distance-bottom:0pt;mso-wrap-distance-top:0pt;z-index:-251378688;mso-width-relative:page;mso-height-relative:page;" coordorigin="1050,201" coordsize="9800,2657" o:gfxdata="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">
                <o:lock v:ext="edit" aspectratio="f"/>
                <v:shape id="_x0000_s1026" o:spid="_x0000_s1026" o:spt="100" style="position:absolute;left:1057;top:208;height:2642;width:9785;" fillcolor="#F8F8F8" filled="t" stroked="f" coordsize="9785,2642" o:gfxdata="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BMP+r4A&#10;AADcAAAADwAAAAAAAAABACAAAAAiAAAAZHJzL2Rvd25yZXYueG1sUEsBAhQAFAAAAAgAh07iQDMv&#10;BZ47AAAAOQAAABAAAAAAAAAAAQAgAAAADQEAAGRycy9zaGFwZXhtbC54bWxQSwUGAAAAAAYABgBb&#10;AQAAtwMAAAAA&#10;" path="m9747,2642l37,2642,21,2639,9,2632,2,2621,0,2604,0,38,2,22,9,10,21,3,37,0,9747,0,9763,3,9775,10,9782,22,9784,38,9784,2604,9782,2621,9775,2632,9763,2639,9747,2642xe">
                  <v:fill on="t" focussize="0,0"/>
                  <v:stroke on="f"/>
                  <v:imagedata o:title=""/>
                  <o:lock v:ext="edit" aspectratio="f"/>
                </v:shape>
                <v:shape id="_x0000_s1026" o:spid="_x0000_s1026" o:spt="100" style="position:absolute;left:1057;top:208;height:2642;width:9785;" filled="f" stroked="t" coordsize="9785,2642" o:gfxdata="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GhRm&#10;wAAAANwAAAAPAAAAAAAAAAEAIAAAACIAAABkcnMvZG93bnJldi54bWxQSwECFAAUAAAACACHTuJA&#10;My8FnjsAAAA5AAAAEAAAAAAAAAABACAAAAAPAQAAZHJzL3NoYXBleG1sLnhtbFBLBQYAAAAABgAG&#10;AFsBAAC5AwAAAAA=&#10;" path="m0,2603l0,37,2,21,9,9,21,2,37,0,9747,0,9763,2,9775,9,9782,21,9784,37,9784,2603,9782,2620,9775,2631,9763,2638,9747,2641,37,2641,21,2638,9,2631,2,2620,0,2603xe">
                  <v:fill on="f" focussize="0,0"/>
                  <v:stroke weight="0.750314960629921pt" color="#DDDDDD" joinstyle="round"/>
                  <v:imagedata o:title=""/>
                  <o:lock v:ext="edit" aspectratio="f"/>
                </v:shape>
                <v:shape id="_x0000_s1026" o:spid="_x0000_s1026" o:spt="202" type="#_x0000_t202" style="position:absolute;left:1050;top:201;height:2657;width:9800;" filled="f" stroked="f" coordsize="21600,21600" o:gfxdata="UEsDBAoAAAAAAIdO4kAAAAAAAAAAAAAAAAAEAAAAZHJzL1BLAwQUAAAACACHTuJASifg0L8AAADc&#10;AAAADwAAAGRycy9kb3ducmV2LnhtbEWPT2sCMRTE74LfIbxCb5poYb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n4N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Demo10ConstructorRef </w:t>
                        </w:r>
                        <w:r>
                          <w:rPr>
                            <w:rFonts w:ascii="Consolas"/>
                            <w:color w:val="333333"/>
                            <w:w w:val="105"/>
                            <w:sz w:val="17"/>
                          </w:rPr>
                          <w:t>{</w:t>
                        </w:r>
                      </w:p>
                      <w:p>
                        <w:pPr>
                          <w:spacing w:before="72" w:line="326" w:lineRule="auto"/>
                          <w:ind w:left="1036" w:right="2785" w:hanging="404"/>
                          <w:jc w:val="left"/>
                          <w:rPr>
                            <w:rFonts w:ascii="Consolas"/>
                            <w:sz w:val="17"/>
                          </w:rPr>
                        </w:pPr>
                        <w:r>
                          <w:rPr>
                            <w:rFonts w:ascii="Consolas"/>
                            <w:color w:val="770087"/>
                            <w:w w:val="105"/>
                            <w:sz w:val="17"/>
                          </w:rPr>
                          <w:t>public</w:t>
                        </w:r>
                        <w:r>
                          <w:rPr>
                            <w:rFonts w:ascii="Consolas"/>
                            <w:color w:val="770087"/>
                            <w:spacing w:val="-17"/>
                            <w:w w:val="105"/>
                            <w:sz w:val="17"/>
                          </w:rPr>
                          <w:t xml:space="preserve"> </w:t>
                        </w:r>
                        <w:r>
                          <w:rPr>
                            <w:rFonts w:ascii="Consolas"/>
                            <w:color w:val="770087"/>
                            <w:w w:val="105"/>
                            <w:sz w:val="17"/>
                          </w:rPr>
                          <w:t>static</w:t>
                        </w:r>
                        <w:r>
                          <w:rPr>
                            <w:rFonts w:ascii="Consolas"/>
                            <w:color w:val="770087"/>
                            <w:spacing w:val="-17"/>
                            <w:w w:val="105"/>
                            <w:sz w:val="17"/>
                          </w:rPr>
                          <w:t xml:space="preserve"> </w:t>
                        </w:r>
                        <w:r>
                          <w:rPr>
                            <w:rFonts w:ascii="Consolas"/>
                            <w:color w:val="008754"/>
                            <w:w w:val="105"/>
                            <w:sz w:val="17"/>
                          </w:rPr>
                          <w:t>void</w:t>
                        </w:r>
                        <w:r>
                          <w:rPr>
                            <w:rFonts w:ascii="Consolas"/>
                            <w:color w:val="008754"/>
                            <w:spacing w:val="-16"/>
                            <w:w w:val="105"/>
                            <w:sz w:val="17"/>
                          </w:rPr>
                          <w:t xml:space="preserve"> </w:t>
                        </w:r>
                        <w:r>
                          <w:rPr>
                            <w:rFonts w:ascii="Consolas"/>
                            <w:w w:val="105"/>
                            <w:sz w:val="17"/>
                          </w:rPr>
                          <w:t>printName</w:t>
                        </w:r>
                        <w:r>
                          <w:rPr>
                            <w:rFonts w:ascii="Consolas"/>
                            <w:color w:val="333333"/>
                            <w:w w:val="105"/>
                            <w:sz w:val="17"/>
                          </w:rPr>
                          <w:t>(</w:t>
                        </w:r>
                        <w:r>
                          <w:rPr>
                            <w:rFonts w:ascii="Consolas"/>
                            <w:color w:val="008754"/>
                            <w:w w:val="105"/>
                            <w:sz w:val="17"/>
                          </w:rPr>
                          <w:t>String</w:t>
                        </w:r>
                        <w:r>
                          <w:rPr>
                            <w:rFonts w:ascii="Consolas"/>
                            <w:color w:val="008754"/>
                            <w:spacing w:val="-17"/>
                            <w:w w:val="105"/>
                            <w:sz w:val="17"/>
                          </w:rPr>
                          <w:t xml:space="preserve"> </w:t>
                        </w:r>
                        <w:r>
                          <w:rPr>
                            <w:rFonts w:ascii="Consolas"/>
                            <w:w w:val="105"/>
                            <w:sz w:val="17"/>
                          </w:rPr>
                          <w:t>name</w:t>
                        </w:r>
                        <w:r>
                          <w:rPr>
                            <w:rFonts w:ascii="Consolas"/>
                            <w:color w:val="333333"/>
                            <w:w w:val="105"/>
                            <w:sz w:val="17"/>
                          </w:rPr>
                          <w:t>,</w:t>
                        </w:r>
                        <w:r>
                          <w:rPr>
                            <w:rFonts w:ascii="Consolas"/>
                            <w:color w:val="333333"/>
                            <w:spacing w:val="-16"/>
                            <w:w w:val="105"/>
                            <w:sz w:val="17"/>
                          </w:rPr>
                          <w:t xml:space="preserve"> </w:t>
                        </w:r>
                        <w:r>
                          <w:rPr>
                            <w:rFonts w:ascii="Consolas"/>
                            <w:w w:val="105"/>
                            <w:sz w:val="17"/>
                          </w:rPr>
                          <w:t>PersonBuilder</w:t>
                        </w:r>
                        <w:r>
                          <w:rPr>
                            <w:rFonts w:ascii="Consolas"/>
                            <w:spacing w:val="-17"/>
                            <w:w w:val="105"/>
                            <w:sz w:val="17"/>
                          </w:rPr>
                          <w:t xml:space="preserve"> </w:t>
                        </w:r>
                        <w:r>
                          <w:rPr>
                            <w:rFonts w:ascii="Consolas"/>
                            <w:w w:val="105"/>
                            <w:sz w:val="17"/>
                          </w:rPr>
                          <w:t>builder</w:t>
                        </w:r>
                        <w:r>
                          <w:rPr>
                            <w:rFonts w:ascii="Consolas"/>
                            <w:color w:val="333333"/>
                            <w:w w:val="105"/>
                            <w:sz w:val="17"/>
                          </w:rPr>
                          <w:t>)</w:t>
                        </w:r>
                        <w:r>
                          <w:rPr>
                            <w:rFonts w:ascii="Consolas"/>
                            <w:color w:val="333333"/>
                            <w:spacing w:val="-15"/>
                            <w:w w:val="105"/>
                            <w:sz w:val="17"/>
                          </w:rPr>
                          <w:t xml:space="preserve"> </w:t>
                        </w:r>
                        <w:r>
                          <w:rPr>
                            <w:rFonts w:ascii="Consolas"/>
                            <w:color w:val="333333"/>
                            <w:w w:val="105"/>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builder</w:t>
                        </w:r>
                        <w:r>
                          <w:rPr>
                            <w:rFonts w:ascii="Consolas"/>
                            <w:color w:val="333333"/>
                            <w:w w:val="105"/>
                            <w:sz w:val="17"/>
                          </w:rPr>
                          <w:t>.</w:t>
                        </w:r>
                        <w:r>
                          <w:rPr>
                            <w:rFonts w:ascii="Consolas"/>
                            <w:w w:val="105"/>
                            <w:sz w:val="17"/>
                          </w:rPr>
                          <w:t>buildPerson</w:t>
                        </w:r>
                        <w:r>
                          <w:rPr>
                            <w:rFonts w:ascii="Consolas"/>
                            <w:color w:val="333333"/>
                            <w:w w:val="105"/>
                            <w:sz w:val="17"/>
                          </w:rPr>
                          <w:t>(</w:t>
                        </w:r>
                        <w:r>
                          <w:rPr>
                            <w:rFonts w:ascii="Consolas"/>
                            <w:w w:val="105"/>
                            <w:sz w:val="17"/>
                          </w:rPr>
                          <w:t>name</w:t>
                        </w:r>
                        <w:r>
                          <w:rPr>
                            <w:rFonts w:ascii="Consolas"/>
                            <w:color w:val="333333"/>
                            <w:w w:val="105"/>
                            <w:sz w:val="17"/>
                          </w:rPr>
                          <w:t>).</w:t>
                        </w:r>
                        <w:r>
                          <w:rPr>
                            <w:rFonts w:ascii="Consolas"/>
                            <w:w w:val="105"/>
                            <w:sz w:val="17"/>
                          </w:rPr>
                          <w:t>getName</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244" w:lineRule="auto"/>
                          <w:ind w:left="1036" w:right="5222" w:hanging="404"/>
                          <w:jc w:val="left"/>
                          <w:rPr>
                            <w:rFonts w:ascii="Consolas" w:eastAsia="Consolas"/>
                            <w:sz w:val="17"/>
                          </w:rPr>
                        </w:pPr>
                        <w:r>
                          <w:rPr>
                            <w:rFonts w:ascii="Consolas" w:eastAsia="Consolas"/>
                            <w:color w:val="770087"/>
                            <w:w w:val="105"/>
                            <w:sz w:val="17"/>
                          </w:rPr>
                          <w:t xml:space="preserve">public static </w:t>
                        </w:r>
                        <w:r>
                          <w:rPr>
                            <w:rFonts w:ascii="Consolas" w:eastAsia="Consolas"/>
                            <w:color w:val="008754"/>
                            <w:w w:val="105"/>
                            <w:sz w:val="17"/>
                          </w:rPr>
                          <w:t xml:space="preserve">void </w:t>
                        </w:r>
                        <w:r>
                          <w:rPr>
                            <w:rFonts w:ascii="Consolas" w:eastAsia="Consolas"/>
                            <w:w w:val="105"/>
                            <w:sz w:val="17"/>
                          </w:rPr>
                          <w:t>main</w:t>
                        </w:r>
                        <w:r>
                          <w:rPr>
                            <w:rFonts w:ascii="Consolas" w:eastAsia="Consolas"/>
                            <w:color w:val="333333"/>
                            <w:w w:val="105"/>
                            <w:sz w:val="17"/>
                          </w:rPr>
                          <w:t>(</w:t>
                        </w:r>
                        <w:r>
                          <w:rPr>
                            <w:rFonts w:ascii="Consolas" w:eastAsia="Consolas"/>
                            <w:color w:val="008754"/>
                            <w:w w:val="105"/>
                            <w:sz w:val="17"/>
                          </w:rPr>
                          <w:t>String</w:t>
                        </w:r>
                        <w:r>
                          <w:rPr>
                            <w:rFonts w:ascii="Consolas" w:eastAsia="Consolas"/>
                            <w:color w:val="333333"/>
                            <w:w w:val="105"/>
                            <w:sz w:val="17"/>
                          </w:rPr>
                          <w:t xml:space="preserve">[] </w:t>
                        </w:r>
                        <w:r>
                          <w:rPr>
                            <w:rFonts w:ascii="Consolas" w:eastAsia="Consolas"/>
                            <w:w w:val="105"/>
                            <w:sz w:val="17"/>
                          </w:rPr>
                          <w:t>args</w:t>
                        </w:r>
                        <w:r>
                          <w:rPr>
                            <w:rFonts w:ascii="Consolas" w:eastAsia="Consolas"/>
                            <w:color w:val="333333"/>
                            <w:w w:val="105"/>
                            <w:sz w:val="17"/>
                          </w:rPr>
                          <w:t xml:space="preserve">) { </w:t>
                        </w:r>
                        <w:r>
                          <w:rPr>
                            <w:rFonts w:ascii="Consolas" w:eastAsia="Consolas"/>
                            <w:w w:val="105"/>
                            <w:sz w:val="17"/>
                          </w:rPr>
                          <w:t>printName</w:t>
                        </w:r>
                        <w:r>
                          <w:rPr>
                            <w:rFonts w:ascii="Consolas" w:eastAsia="Consolas"/>
                            <w:color w:val="333333"/>
                            <w:w w:val="105"/>
                            <w:sz w:val="17"/>
                          </w:rPr>
                          <w:t>(</w:t>
                        </w:r>
                        <w:r>
                          <w:rPr>
                            <w:rFonts w:ascii="Consolas" w:eastAsia="Consolas"/>
                            <w:color w:val="AA1111"/>
                            <w:w w:val="105"/>
                            <w:sz w:val="17"/>
                          </w:rPr>
                          <w:t>"</w:t>
                        </w:r>
                        <w:r>
                          <w:rPr>
                            <w:color w:val="AA1111"/>
                            <w:w w:val="105"/>
                            <w:sz w:val="17"/>
                          </w:rPr>
                          <w:t>赵丽颖</w:t>
                        </w:r>
                        <w:r>
                          <w:rPr>
                            <w:rFonts w:ascii="Consolas" w:eastAsia="Consolas"/>
                            <w:color w:val="AA1111"/>
                            <w:w w:val="105"/>
                            <w:sz w:val="17"/>
                          </w:rPr>
                          <w:t>"</w:t>
                        </w:r>
                        <w:r>
                          <w:rPr>
                            <w:rFonts w:ascii="Consolas" w:eastAsia="Consolas"/>
                            <w:color w:val="333333"/>
                            <w:w w:val="105"/>
                            <w:sz w:val="17"/>
                          </w:rPr>
                          <w:t xml:space="preserve">, </w:t>
                        </w:r>
                        <w:r>
                          <w:rPr>
                            <w:rFonts w:ascii="Consolas" w:eastAsia="Consolas"/>
                            <w:w w:val="105"/>
                            <w:sz w:val="17"/>
                          </w:rPr>
                          <w:t>Person</w:t>
                        </w:r>
                        <w:r>
                          <w:rPr>
                            <w:rFonts w:ascii="Consolas" w:eastAsia="Consolas"/>
                            <w:color w:val="333333"/>
                            <w:w w:val="105"/>
                            <w:sz w:val="17"/>
                          </w:rPr>
                          <w:t>::</w:t>
                        </w:r>
                        <w:r>
                          <w:rPr>
                            <w:rFonts w:ascii="Consolas" w:eastAsia="Consolas"/>
                            <w:color w:val="770087"/>
                            <w:w w:val="105"/>
                            <w:sz w:val="17"/>
                          </w:rPr>
                          <w:t>new</w:t>
                        </w:r>
                        <w:r>
                          <w:rPr>
                            <w:rFonts w:ascii="Consolas" w:eastAsia="Consolas"/>
                            <w:color w:val="333333"/>
                            <w:w w:val="105"/>
                            <w:sz w:val="17"/>
                          </w:rPr>
                          <w:t>);</w:t>
                        </w:r>
                      </w:p>
                      <w:p>
                        <w:pPr>
                          <w:spacing w:before="17"/>
                          <w:ind w:left="633" w:right="0" w:firstLine="0"/>
                          <w:jc w:val="left"/>
                          <w:rPr>
                            <w:rFonts w:ascii="Consolas"/>
                            <w:sz w:val="17"/>
                          </w:rPr>
                        </w:pPr>
                        <w:r>
                          <w:rPr>
                            <w:rFonts w:ascii="Consolas"/>
                            <w:color w:val="333333"/>
                            <w:w w:val="103"/>
                            <w:sz w:val="17"/>
                          </w:rPr>
                          <w:t>}</w:t>
                        </w:r>
                      </w:p>
                      <w:p>
                        <w:pPr>
                          <w:spacing w:before="72"/>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spacing w:before="56"/>
      </w:pPr>
      <w:r>
        <w:rPr>
          <w:color w:val="333333"/>
          <w:w w:val="105"/>
        </w:rPr>
        <w:t>在这个例子中，下面两种写法是等效的：</w:t>
      </w:r>
    </w:p>
    <w:p>
      <w:pPr>
        <w:spacing w:before="115" w:line="325" w:lineRule="exact"/>
        <w:ind w:left="557" w:right="0" w:firstLine="0"/>
        <w:jc w:val="left"/>
        <w:rPr>
          <w:rFonts w:ascii="Consolas" w:eastAsia="Consolas"/>
          <w:sz w:val="17"/>
        </w:rPr>
      </w:pPr>
      <w:r>
        <mc:AlternateContent>
          <mc:Choice Requires="wps">
            <w:drawing>
              <wp:anchor distT="0" distB="0" distL="114300" distR="114300" simplePos="0" relativeHeight="251943936" behindDoc="0" locked="0" layoutInCell="1" allowOverlap="1">
                <wp:simplePos x="0" y="0"/>
                <wp:positionH relativeFrom="page">
                  <wp:posOffset>800100</wp:posOffset>
                </wp:positionH>
                <wp:positionV relativeFrom="paragraph">
                  <wp:posOffset>165100</wp:posOffset>
                </wp:positionV>
                <wp:extent cx="48260" cy="48260"/>
                <wp:effectExtent l="0" t="0" r="8890" b="8890"/>
                <wp:wrapNone/>
                <wp:docPr id="729" name="任意多边形 729"/>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13pt;height:3.8pt;width:3.8pt;mso-position-horizontal-relative:page;z-index:251943936;mso-width-relative:page;mso-height-relative:page;" fillcolor="#333333" filled="t" stroked="f" coordsize="76,76" o:gfxdata="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i4R5/dMAAAAJAQAADwAAAAAAAAABACAA&#10;AAAiAAAAZHJzL2Rvd25yZXYueG1sUEsBAhQAFAAAAAgAh07iQOqzBFNLAgAA7gUAAA4AAAAAAAAA&#10;AQAgAAAAIgEAAGRycy9lMm9Eb2MueG1sUEsFBgAAAAAGAAYAWQEAAN8FAAAAAA==&#10;" path="m37,75l21,72,9,65,2,54,0,37,2,21,9,9,21,2,37,0,53,2,65,9,72,21,75,37,72,54,65,65,53,72,37,75xe">
                <v:fill on="t" focussize="0,0"/>
                <v:stroke on="f"/>
                <v:imagedata o:title=""/>
                <o:lock v:ext="edit" aspectratio="f"/>
              </v:shape>
            </w:pict>
          </mc:Fallback>
        </mc:AlternateContent>
      </w:r>
      <w:r>
        <mc:AlternateContent>
          <mc:Choice Requires="wpg">
            <w:drawing>
              <wp:anchor distT="0" distB="0" distL="114300" distR="114300" simplePos="0" relativeHeight="249798656" behindDoc="1" locked="0" layoutInCell="1" allowOverlap="1">
                <wp:simplePos x="0" y="0"/>
                <wp:positionH relativeFrom="page">
                  <wp:posOffset>1572260</wp:posOffset>
                </wp:positionH>
                <wp:positionV relativeFrom="paragraph">
                  <wp:posOffset>98425</wp:posOffset>
                </wp:positionV>
                <wp:extent cx="1887220" cy="362585"/>
                <wp:effectExtent l="635" t="635" r="17145" b="17780"/>
                <wp:wrapNone/>
                <wp:docPr id="580" name="组合 580"/>
                <wp:cNvGraphicFramePr/>
                <a:graphic xmlns:a="http://schemas.openxmlformats.org/drawingml/2006/main">
                  <a:graphicData uri="http://schemas.microsoft.com/office/word/2010/wordprocessingGroup">
                    <wpg:wgp>
                      <wpg:cNvGrpSpPr/>
                      <wpg:grpSpPr>
                        <a:xfrm>
                          <a:off x="0" y="0"/>
                          <a:ext cx="1887220" cy="362585"/>
                          <a:chOff x="2476" y="156"/>
                          <a:chExt cx="2972" cy="571"/>
                        </a:xfrm>
                      </wpg:grpSpPr>
                      <wps:wsp>
                        <wps:cNvPr id="576" name="任意多边形 576"/>
                        <wps:cNvSpPr/>
                        <wps:spPr>
                          <a:xfrm>
                            <a:off x="3016" y="155"/>
                            <a:ext cx="2432" cy="271"/>
                          </a:xfrm>
                          <a:custGeom>
                            <a:avLst/>
                            <a:gdLst/>
                            <a:ahLst/>
                            <a:cxnLst/>
                            <a:pathLst>
                              <a:path w="2432" h="271">
                                <a:moveTo>
                                  <a:pt x="2386" y="270"/>
                                </a:moveTo>
                                <a:lnTo>
                                  <a:pt x="45" y="270"/>
                                </a:lnTo>
                                <a:lnTo>
                                  <a:pt x="26" y="267"/>
                                </a:lnTo>
                                <a:lnTo>
                                  <a:pt x="12" y="259"/>
                                </a:lnTo>
                                <a:lnTo>
                                  <a:pt x="3" y="244"/>
                                </a:lnTo>
                                <a:lnTo>
                                  <a:pt x="0" y="225"/>
                                </a:lnTo>
                                <a:lnTo>
                                  <a:pt x="0" y="45"/>
                                </a:lnTo>
                                <a:lnTo>
                                  <a:pt x="3" y="25"/>
                                </a:lnTo>
                                <a:lnTo>
                                  <a:pt x="12" y="11"/>
                                </a:lnTo>
                                <a:lnTo>
                                  <a:pt x="26" y="2"/>
                                </a:lnTo>
                                <a:lnTo>
                                  <a:pt x="45" y="0"/>
                                </a:lnTo>
                                <a:lnTo>
                                  <a:pt x="2386" y="0"/>
                                </a:lnTo>
                                <a:lnTo>
                                  <a:pt x="2406" y="2"/>
                                </a:lnTo>
                                <a:lnTo>
                                  <a:pt x="2420" y="11"/>
                                </a:lnTo>
                                <a:lnTo>
                                  <a:pt x="2428" y="25"/>
                                </a:lnTo>
                                <a:lnTo>
                                  <a:pt x="2431" y="45"/>
                                </a:lnTo>
                                <a:lnTo>
                                  <a:pt x="2431" y="225"/>
                                </a:lnTo>
                                <a:lnTo>
                                  <a:pt x="2428" y="244"/>
                                </a:lnTo>
                                <a:lnTo>
                                  <a:pt x="2420" y="259"/>
                                </a:lnTo>
                                <a:lnTo>
                                  <a:pt x="2406" y="267"/>
                                </a:lnTo>
                                <a:lnTo>
                                  <a:pt x="2386" y="270"/>
                                </a:lnTo>
                                <a:close/>
                              </a:path>
                            </a:pathLst>
                          </a:custGeom>
                          <a:solidFill>
                            <a:srgbClr val="F8F8F8"/>
                          </a:solidFill>
                          <a:ln>
                            <a:noFill/>
                          </a:ln>
                        </wps:spPr>
                        <wps:bodyPr upright="1"/>
                      </wps:wsp>
                      <wps:wsp>
                        <wps:cNvPr id="577" name="任意多边形 577"/>
                        <wps:cNvSpPr/>
                        <wps:spPr>
                          <a:xfrm>
                            <a:off x="3023" y="163"/>
                            <a:ext cx="2417" cy="256"/>
                          </a:xfrm>
                          <a:custGeom>
                            <a:avLst/>
                            <a:gdLst/>
                            <a:ahLst/>
                            <a:cxnLst/>
                            <a:pathLst>
                              <a:path w="2417" h="256">
                                <a:moveTo>
                                  <a:pt x="0" y="218"/>
                                </a:moveTo>
                                <a:lnTo>
                                  <a:pt x="0" y="38"/>
                                </a:lnTo>
                                <a:lnTo>
                                  <a:pt x="2" y="21"/>
                                </a:lnTo>
                                <a:lnTo>
                                  <a:pt x="9" y="10"/>
                                </a:lnTo>
                                <a:lnTo>
                                  <a:pt x="21" y="3"/>
                                </a:lnTo>
                                <a:lnTo>
                                  <a:pt x="37" y="0"/>
                                </a:lnTo>
                                <a:lnTo>
                                  <a:pt x="2378" y="0"/>
                                </a:lnTo>
                                <a:lnTo>
                                  <a:pt x="2395" y="3"/>
                                </a:lnTo>
                                <a:lnTo>
                                  <a:pt x="2406" y="10"/>
                                </a:lnTo>
                                <a:lnTo>
                                  <a:pt x="2413" y="21"/>
                                </a:lnTo>
                                <a:lnTo>
                                  <a:pt x="2416" y="38"/>
                                </a:lnTo>
                                <a:lnTo>
                                  <a:pt x="2416" y="218"/>
                                </a:lnTo>
                                <a:lnTo>
                                  <a:pt x="2413" y="234"/>
                                </a:lnTo>
                                <a:lnTo>
                                  <a:pt x="2406" y="246"/>
                                </a:lnTo>
                                <a:lnTo>
                                  <a:pt x="2395" y="253"/>
                                </a:lnTo>
                                <a:lnTo>
                                  <a:pt x="237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578" name="任意多边形 578"/>
                        <wps:cNvSpPr/>
                        <wps:spPr>
                          <a:xfrm>
                            <a:off x="2476" y="455"/>
                            <a:ext cx="1216" cy="271"/>
                          </a:xfrm>
                          <a:custGeom>
                            <a:avLst/>
                            <a:gdLst/>
                            <a:ahLst/>
                            <a:cxnLst/>
                            <a:pathLst>
                              <a:path w="1216" h="271">
                                <a:moveTo>
                                  <a:pt x="1171" y="270"/>
                                </a:moveTo>
                                <a:lnTo>
                                  <a:pt x="45" y="270"/>
                                </a:lnTo>
                                <a:lnTo>
                                  <a:pt x="25" y="267"/>
                                </a:lnTo>
                                <a:lnTo>
                                  <a:pt x="11" y="259"/>
                                </a:lnTo>
                                <a:lnTo>
                                  <a:pt x="3" y="245"/>
                                </a:lnTo>
                                <a:lnTo>
                                  <a:pt x="0" y="225"/>
                                </a:lnTo>
                                <a:lnTo>
                                  <a:pt x="0" y="45"/>
                                </a:lnTo>
                                <a:lnTo>
                                  <a:pt x="3" y="25"/>
                                </a:lnTo>
                                <a:lnTo>
                                  <a:pt x="11" y="11"/>
                                </a:lnTo>
                                <a:lnTo>
                                  <a:pt x="25" y="3"/>
                                </a:lnTo>
                                <a:lnTo>
                                  <a:pt x="45" y="0"/>
                                </a:lnTo>
                                <a:lnTo>
                                  <a:pt x="1171" y="0"/>
                                </a:lnTo>
                                <a:lnTo>
                                  <a:pt x="1190" y="3"/>
                                </a:lnTo>
                                <a:lnTo>
                                  <a:pt x="1204" y="11"/>
                                </a:lnTo>
                                <a:lnTo>
                                  <a:pt x="1213" y="25"/>
                                </a:lnTo>
                                <a:lnTo>
                                  <a:pt x="1216" y="45"/>
                                </a:lnTo>
                                <a:lnTo>
                                  <a:pt x="1216" y="225"/>
                                </a:lnTo>
                                <a:lnTo>
                                  <a:pt x="1213" y="245"/>
                                </a:lnTo>
                                <a:lnTo>
                                  <a:pt x="1204" y="259"/>
                                </a:lnTo>
                                <a:lnTo>
                                  <a:pt x="1190" y="267"/>
                                </a:lnTo>
                                <a:lnTo>
                                  <a:pt x="1171" y="270"/>
                                </a:lnTo>
                                <a:close/>
                              </a:path>
                            </a:pathLst>
                          </a:custGeom>
                          <a:solidFill>
                            <a:srgbClr val="F8F8F8"/>
                          </a:solidFill>
                          <a:ln>
                            <a:noFill/>
                          </a:ln>
                        </wps:spPr>
                        <wps:bodyPr upright="1"/>
                      </wps:wsp>
                      <wps:wsp>
                        <wps:cNvPr id="579" name="任意多边形 579"/>
                        <wps:cNvSpPr/>
                        <wps:spPr>
                          <a:xfrm>
                            <a:off x="2483" y="463"/>
                            <a:ext cx="1201" cy="256"/>
                          </a:xfrm>
                          <a:custGeom>
                            <a:avLst/>
                            <a:gdLst/>
                            <a:ahLst/>
                            <a:cxnLst/>
                            <a:pathLst>
                              <a:path w="1201" h="256">
                                <a:moveTo>
                                  <a:pt x="0" y="218"/>
                                </a:moveTo>
                                <a:lnTo>
                                  <a:pt x="0" y="38"/>
                                </a:lnTo>
                                <a:lnTo>
                                  <a:pt x="2" y="21"/>
                                </a:lnTo>
                                <a:lnTo>
                                  <a:pt x="9" y="10"/>
                                </a:lnTo>
                                <a:lnTo>
                                  <a:pt x="21" y="3"/>
                                </a:lnTo>
                                <a:lnTo>
                                  <a:pt x="37" y="0"/>
                                </a:lnTo>
                                <a:lnTo>
                                  <a:pt x="1163" y="0"/>
                                </a:lnTo>
                                <a:lnTo>
                                  <a:pt x="1179" y="3"/>
                                </a:lnTo>
                                <a:lnTo>
                                  <a:pt x="1191" y="10"/>
                                </a:lnTo>
                                <a:lnTo>
                                  <a:pt x="1198" y="21"/>
                                </a:lnTo>
                                <a:lnTo>
                                  <a:pt x="1200" y="38"/>
                                </a:lnTo>
                                <a:lnTo>
                                  <a:pt x="1200" y="218"/>
                                </a:lnTo>
                                <a:lnTo>
                                  <a:pt x="1198" y="234"/>
                                </a:lnTo>
                                <a:lnTo>
                                  <a:pt x="1191" y="246"/>
                                </a:lnTo>
                                <a:lnTo>
                                  <a:pt x="1179" y="253"/>
                                </a:lnTo>
                                <a:lnTo>
                                  <a:pt x="116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23.8pt;margin-top:7.75pt;height:28.55pt;width:148.6pt;mso-position-horizontal-relative:page;z-index:-253517824;mso-width-relative:page;mso-height-relative:page;" coordorigin="2476,156" coordsize="2972,571" o:gfxdata="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">
                <o:lock v:ext="edit" aspectratio="f"/>
                <v:shape id="_x0000_s1026" o:spid="_x0000_s1026" o:spt="100" style="position:absolute;left:3016;top:155;height:271;width:2432;" fillcolor="#F8F8F8" filled="t" stroked="f" coordsize="2432,271" o:gfxdata="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Y+U74A&#10;AADcAAAADwAAAAAAAAABACAAAAAiAAAAZHJzL2Rvd25yZXYueG1sUEsBAhQAFAAAAAgAh07iQDMv&#10;BZ47AAAAOQAAABAAAAAAAAAAAQAgAAAADQEAAGRycy9zaGFwZXhtbC54bWxQSwUGAAAAAAYABgBb&#10;AQAAtwMAAAAA&#10;" path="m2386,270l45,270,26,267,12,259,3,244,0,225,0,45,3,25,12,11,26,2,45,0,2386,0,2406,2,2420,11,2428,25,2431,45,2431,225,2428,244,2420,259,2406,267,2386,270xe">
                  <v:fill on="t" focussize="0,0"/>
                  <v:stroke on="f"/>
                  <v:imagedata o:title=""/>
                  <o:lock v:ext="edit" aspectratio="f"/>
                </v:shape>
                <v:shape id="_x0000_s1026" o:spid="_x0000_s1026" o:spt="100" style="position:absolute;left:3023;top:163;height:256;width:2417;" filled="f" stroked="t" coordsize="2417,256" o:gfxdata="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yZA6/&#10;AAAA3AAAAA8AAAAAAAAAAQAgAAAAIgAAAGRycy9kb3ducmV2LnhtbFBLAQIUABQAAAAIAIdO4kAz&#10;LwWeOwAAADkAAAAQAAAAAAAAAAEAIAAAAA4BAABkcnMvc2hhcGV4bWwueG1sUEsFBgAAAAAGAAYA&#10;WwEAALgDAAAAAA==&#10;" path="m0,218l0,38,2,21,9,10,21,3,37,0,2378,0,2395,3,2406,10,2413,21,2416,38,2416,218,2413,234,2406,246,2395,253,2378,255,37,255,21,253,9,246,2,234,0,218xe">
                  <v:fill on="f" focussize="0,0"/>
                  <v:stroke weight="0.750314960629921pt" color="#DDDDDD" joinstyle="round"/>
                  <v:imagedata o:title=""/>
                  <o:lock v:ext="edit" aspectratio="f"/>
                </v:shape>
                <v:shape id="_x0000_s1026" o:spid="_x0000_s1026" o:spt="100" style="position:absolute;left:2476;top:455;height:271;width:1216;" fillcolor="#F8F8F8" filled="t" stroked="f" coordsize="1216,271" o:gfxdata="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NEjbugAAANwA&#10;AAAPAAAAAAAAAAEAIAAAACIAAABkcnMvZG93bnJldi54bWxQSwECFAAUAAAACACHTuJAMy8FnjsA&#10;AAA5AAAAEAAAAAAAAAABACAAAAAJAQAAZHJzL3NoYXBleG1sLnhtbFBLBQYAAAAABgAGAFsBAACz&#10;AwAAAAA=&#10;" path="m1171,270l45,270,25,267,11,259,3,245,0,225,0,45,3,25,11,11,25,3,45,0,1171,0,1190,3,1204,11,1213,25,1216,45,1216,225,1213,245,1204,259,1190,267,1171,270xe">
                  <v:fill on="t" focussize="0,0"/>
                  <v:stroke on="f"/>
                  <v:imagedata o:title=""/>
                  <o:lock v:ext="edit" aspectratio="f"/>
                </v:shape>
                <v:shape id="_x0000_s1026" o:spid="_x0000_s1026" o:spt="100" style="position:absolute;left:2483;top:463;height:256;width:1201;" filled="f" stroked="t" coordsize="1201,256" o:gfxdata="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UUGS/&#10;AAAA3AAAAA8AAAAAAAAAAQAgAAAAIgAAAGRycy9kb3ducmV2LnhtbFBLAQIUABQAAAAIAIdO4kAz&#10;LwWeOwAAADkAAAAQAAAAAAAAAAEAIAAAAA4BAABkcnMvc2hhcGV4bWwueG1sUEsFBgAAAAAGAAYA&#10;WwEAALgDAAAAAA==&#10;" path="m0,218l0,38,2,21,9,10,21,3,37,0,1163,0,1179,3,1191,10,1198,21,1200,38,1200,218,1198,234,1191,246,1179,253,1163,255,37,255,21,253,9,246,2,234,0,218xe">
                  <v:fill on="f" focussize="0,0"/>
                  <v:stroke weight="0.750314960629921pt" color="#DDDDDD" joinstyle="round"/>
                  <v:imagedata o:title=""/>
                  <o:lock v:ext="edit" aspectratio="f"/>
                </v:shape>
              </v:group>
            </w:pict>
          </mc:Fallback>
        </mc:AlternateContent>
      </w:r>
      <w:r>
        <w:rPr>
          <w:rFonts w:ascii="Open Sans" w:eastAsia="Open Sans"/>
          <w:color w:val="333333"/>
          <w:w w:val="105"/>
          <w:sz w:val="19"/>
        </w:rPr>
        <w:t>Lambda</w:t>
      </w:r>
      <w:r>
        <w:rPr>
          <w:color w:val="333333"/>
          <w:w w:val="105"/>
          <w:sz w:val="19"/>
        </w:rPr>
        <w:t xml:space="preserve">表达式： </w:t>
      </w:r>
      <w:r>
        <w:rPr>
          <w:rFonts w:ascii="Consolas" w:eastAsia="Consolas"/>
          <w:color w:val="333333"/>
          <w:w w:val="105"/>
          <w:sz w:val="17"/>
        </w:rPr>
        <w:t xml:space="preserve">name </w:t>
      </w:r>
      <w:r>
        <w:rPr>
          <w:rFonts w:ascii="Open Sans" w:eastAsia="Open Sans"/>
          <w:color w:val="333333"/>
          <w:w w:val="105"/>
          <w:sz w:val="17"/>
        </w:rPr>
        <w:t>-</w:t>
      </w:r>
      <w:r>
        <w:rPr>
          <w:rFonts w:ascii="Consolas" w:eastAsia="Consolas"/>
          <w:color w:val="333333"/>
          <w:w w:val="105"/>
          <w:sz w:val="17"/>
        </w:rPr>
        <w:t>&gt; new Person(name)</w:t>
      </w:r>
    </w:p>
    <w:p>
      <w:pPr>
        <w:spacing w:before="0" w:line="325" w:lineRule="exact"/>
        <w:ind w:left="557" w:right="0" w:firstLine="0"/>
        <w:jc w:val="left"/>
        <w:rPr>
          <w:rFonts w:ascii="Consolas" w:eastAsia="Consolas"/>
          <w:sz w:val="17"/>
        </w:rPr>
      </w:pPr>
      <w:r>
        <mc:AlternateContent>
          <mc:Choice Requires="wps">
            <w:drawing>
              <wp:anchor distT="0" distB="0" distL="114300" distR="114300" simplePos="0" relativeHeight="251945984" behindDoc="0" locked="0" layoutInCell="1" allowOverlap="1">
                <wp:simplePos x="0" y="0"/>
                <wp:positionH relativeFrom="page">
                  <wp:posOffset>800100</wp:posOffset>
                </wp:positionH>
                <wp:positionV relativeFrom="paragraph">
                  <wp:posOffset>76200</wp:posOffset>
                </wp:positionV>
                <wp:extent cx="48260" cy="48260"/>
                <wp:effectExtent l="0" t="0" r="8890" b="8890"/>
                <wp:wrapNone/>
                <wp:docPr id="732" name="任意多边形 732"/>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6pt;height:3.8pt;width:3.8pt;mso-position-horizontal-relative:page;z-index:251945984;mso-width-relative:page;mso-height-relative:page;" fillcolor="#333333" filled="t" stroked="f" coordsize="76,76" o:gfxdata="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BzE23TAAAACQEAAA8AAAAAAAAAAQAg&#10;AAAAIgAAAGRycy9kb3ducmV2LnhtbFBLAQIUABQAAAAIAIdO4kBHssQ+TAIAAO4FAAAOAAAAAAAA&#10;AAEAIAAAACIBAABkcnMvZTJvRG9jLnhtbFBLBQYAAAAABgAGAFkBAADgBQAAAAA=&#10;" path="m37,75l21,72,9,65,2,54,0,37,2,21,9,9,21,2,37,0,53,2,65,9,72,21,75,37,72,54,65,65,53,72,37,75xe">
                <v:fill on="t" focussize="0,0"/>
                <v:stroke on="f"/>
                <v:imagedata o:title=""/>
                <o:lock v:ext="edit" aspectratio="f"/>
              </v:shape>
            </w:pict>
          </mc:Fallback>
        </mc:AlternateContent>
      </w:r>
      <w:r>
        <w:rPr>
          <w:color w:val="333333"/>
          <w:w w:val="105"/>
          <w:sz w:val="19"/>
        </w:rPr>
        <w:t xml:space="preserve">方法引用： </w:t>
      </w:r>
      <w:r>
        <w:rPr>
          <w:rFonts w:ascii="Consolas" w:eastAsia="Consolas"/>
          <w:color w:val="333333"/>
          <w:w w:val="105"/>
          <w:sz w:val="17"/>
        </w:rPr>
        <w:t>Person::new</w:t>
      </w:r>
    </w:p>
    <w:p>
      <w:pPr>
        <w:pStyle w:val="3"/>
        <w:numPr>
          <w:ilvl w:val="1"/>
          <w:numId w:val="3"/>
        </w:numPr>
        <w:tabs>
          <w:tab w:val="left" w:pos="878"/>
        </w:tabs>
        <w:spacing w:before="52" w:after="0" w:line="240" w:lineRule="auto"/>
        <w:ind w:left="877" w:right="0" w:hanging="771"/>
        <w:jc w:val="left"/>
      </w:pPr>
      <w:bookmarkStart w:id="61" w:name="3.12 数组的构造器引用"/>
      <w:bookmarkEnd w:id="61"/>
      <w:bookmarkStart w:id="62" w:name="3.12 数组的构造器引用"/>
      <w:bookmarkEnd w:id="62"/>
      <w:r>
        <w:rPr>
          <w:color w:val="333333"/>
        </w:rPr>
        <w:t>数组的构造器引用</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660" name="组合 660"/>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659" name="直接连接符 659"/>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&#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FdKn3TAAAAAwEAAA8AAAAAAAAAAQAgAAAAIgAAAGRy&#10;cy9kb3ducmV2LnhtbFBLAQIUABQAAAAIAIdO4kCu5N9cQwIAAMEEAAAOAAAAAAAAAAEAIAAAACIB&#10;AABkcnMvZTJvRG9jLnhtbFBLBQYAAAAABgAGAFkBAADXBQAAAAA=&#10;">
                <o:lock v:ext="edit" aspectratio="f"/>
                <v:line id="_x0000_s1026" o:spid="_x0000_s1026" o:spt="20" style="position:absolute;left:0;top:8;height:0;width:9799;" filled="f" stroked="t" coordsize="21600,21600" o:gfxdata="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zz+KLsAAADc&#10;AAAADwAAAAAAAAABACAAAAAiAAAAZHJzL2Rvd25yZXYueG1sUEsBAhQAFAAAAAgAh07iQDMvBZ47&#10;AAAAOQAAABAAAAAAAAAAAQAgAAAACgEAAGRycy9zaGFwZXhtbC54bWxQSwUGAAAAAAYABgBbAQAA&#10;tAMAAAAA&#10;">
                  <v:fill on="f" focussize="0,0"/>
                  <v:stroke weight="0.750314960629921pt" color="#EDEDED" joinstyle="round"/>
                  <v:imagedata o:title=""/>
                  <o:lock v:ext="edit" aspectratio="f"/>
                </v:line>
                <w10:wrap type="none"/>
                <w10:anchorlock/>
              </v:group>
            </w:pict>
          </mc:Fallback>
        </mc:AlternateContent>
      </w:r>
    </w:p>
    <w:p>
      <w:pPr>
        <w:pStyle w:val="5"/>
        <w:tabs>
          <w:tab w:val="left" w:pos="1616"/>
        </w:tabs>
        <w:spacing w:before="152" w:line="344" w:lineRule="exact"/>
      </w:pPr>
      <w:r>
        <mc:AlternateContent>
          <mc:Choice Requires="wpg">
            <w:drawing>
              <wp:anchor distT="0" distB="0" distL="114300" distR="114300" simplePos="0" relativeHeight="249801728" behindDoc="1" locked="0" layoutInCell="1" allowOverlap="1">
                <wp:simplePos x="0" y="0"/>
                <wp:positionH relativeFrom="page">
                  <wp:posOffset>1162050</wp:posOffset>
                </wp:positionH>
                <wp:positionV relativeFrom="paragraph">
                  <wp:posOffset>121920</wp:posOffset>
                </wp:positionV>
                <wp:extent cx="457835" cy="172085"/>
                <wp:effectExtent l="635" t="635" r="17780" b="17780"/>
                <wp:wrapNone/>
                <wp:docPr id="641" name="组合 641"/>
                <wp:cNvGraphicFramePr/>
                <a:graphic xmlns:a="http://schemas.openxmlformats.org/drawingml/2006/main">
                  <a:graphicData uri="http://schemas.microsoft.com/office/word/2010/wordprocessingGroup">
                    <wpg:wgp>
                      <wpg:cNvGrpSpPr/>
                      <wpg:grpSpPr>
                        <a:xfrm>
                          <a:off x="0" y="0"/>
                          <a:ext cx="457835" cy="172085"/>
                          <a:chOff x="1831" y="193"/>
                          <a:chExt cx="721" cy="271"/>
                        </a:xfrm>
                      </wpg:grpSpPr>
                      <wps:wsp>
                        <wps:cNvPr id="638" name="任意多边形 638"/>
                        <wps:cNvSpPr/>
                        <wps:spPr>
                          <a:xfrm>
                            <a:off x="1830" y="192"/>
                            <a:ext cx="721" cy="271"/>
                          </a:xfrm>
                          <a:custGeom>
                            <a:avLst/>
                            <a:gdLst/>
                            <a:ahLst/>
                            <a:cxnLst/>
                            <a:pathLst>
                              <a:path w="721" h="271">
                                <a:moveTo>
                                  <a:pt x="675" y="270"/>
                                </a:moveTo>
                                <a:lnTo>
                                  <a:pt x="45" y="270"/>
                                </a:lnTo>
                                <a:lnTo>
                                  <a:pt x="25" y="267"/>
                                </a:lnTo>
                                <a:lnTo>
                                  <a:pt x="11" y="259"/>
                                </a:lnTo>
                                <a:lnTo>
                                  <a:pt x="3" y="244"/>
                                </a:lnTo>
                                <a:lnTo>
                                  <a:pt x="0" y="225"/>
                                </a:lnTo>
                                <a:lnTo>
                                  <a:pt x="0" y="45"/>
                                </a:lnTo>
                                <a:lnTo>
                                  <a:pt x="3" y="25"/>
                                </a:lnTo>
                                <a:lnTo>
                                  <a:pt x="11" y="11"/>
                                </a:lnTo>
                                <a:lnTo>
                                  <a:pt x="25" y="2"/>
                                </a:lnTo>
                                <a:lnTo>
                                  <a:pt x="45" y="0"/>
                                </a:lnTo>
                                <a:lnTo>
                                  <a:pt x="675" y="0"/>
                                </a:lnTo>
                                <a:lnTo>
                                  <a:pt x="695" y="2"/>
                                </a:lnTo>
                                <a:lnTo>
                                  <a:pt x="709" y="11"/>
                                </a:lnTo>
                                <a:lnTo>
                                  <a:pt x="717" y="25"/>
                                </a:lnTo>
                                <a:lnTo>
                                  <a:pt x="720" y="45"/>
                                </a:lnTo>
                                <a:lnTo>
                                  <a:pt x="720" y="225"/>
                                </a:lnTo>
                                <a:lnTo>
                                  <a:pt x="717" y="244"/>
                                </a:lnTo>
                                <a:lnTo>
                                  <a:pt x="709" y="259"/>
                                </a:lnTo>
                                <a:lnTo>
                                  <a:pt x="695" y="267"/>
                                </a:lnTo>
                                <a:lnTo>
                                  <a:pt x="675" y="270"/>
                                </a:lnTo>
                                <a:close/>
                              </a:path>
                            </a:pathLst>
                          </a:custGeom>
                          <a:solidFill>
                            <a:srgbClr val="F8F8F8"/>
                          </a:solidFill>
                          <a:ln>
                            <a:noFill/>
                          </a:ln>
                        </wps:spPr>
                        <wps:bodyPr upright="1"/>
                      </wps:wsp>
                      <wps:wsp>
                        <wps:cNvPr id="639" name="任意多边形 639"/>
                        <wps:cNvSpPr/>
                        <wps:spPr>
                          <a:xfrm>
                            <a:off x="1838" y="200"/>
                            <a:ext cx="706" cy="256"/>
                          </a:xfrm>
                          <a:custGeom>
                            <a:avLst/>
                            <a:gdLst/>
                            <a:ahLst/>
                            <a:cxnLst/>
                            <a:pathLst>
                              <a:path w="706" h="256">
                                <a:moveTo>
                                  <a:pt x="0" y="218"/>
                                </a:moveTo>
                                <a:lnTo>
                                  <a:pt x="0" y="38"/>
                                </a:lnTo>
                                <a:lnTo>
                                  <a:pt x="3" y="21"/>
                                </a:lnTo>
                                <a:lnTo>
                                  <a:pt x="10" y="10"/>
                                </a:lnTo>
                                <a:lnTo>
                                  <a:pt x="21" y="3"/>
                                </a:lnTo>
                                <a:lnTo>
                                  <a:pt x="38" y="0"/>
                                </a:lnTo>
                                <a:lnTo>
                                  <a:pt x="668" y="0"/>
                                </a:lnTo>
                                <a:lnTo>
                                  <a:pt x="684" y="3"/>
                                </a:lnTo>
                                <a:lnTo>
                                  <a:pt x="696" y="10"/>
                                </a:lnTo>
                                <a:lnTo>
                                  <a:pt x="703" y="21"/>
                                </a:lnTo>
                                <a:lnTo>
                                  <a:pt x="706" y="38"/>
                                </a:lnTo>
                                <a:lnTo>
                                  <a:pt x="706" y="218"/>
                                </a:lnTo>
                                <a:lnTo>
                                  <a:pt x="703" y="234"/>
                                </a:lnTo>
                                <a:lnTo>
                                  <a:pt x="696" y="246"/>
                                </a:lnTo>
                                <a:lnTo>
                                  <a:pt x="684" y="253"/>
                                </a:lnTo>
                                <a:lnTo>
                                  <a:pt x="668"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640" name="文本框 640"/>
                        <wps:cNvSpPr txBox="1"/>
                        <wps:spPr>
                          <a:xfrm>
                            <a:off x="1830" y="192"/>
                            <a:ext cx="72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Object</w:t>
                              </w:r>
                            </w:p>
                          </w:txbxContent>
                        </wps:txbx>
                        <wps:bodyPr lIns="0" tIns="0" rIns="0" bIns="0" upright="1"/>
                      </wps:wsp>
                    </wpg:wgp>
                  </a:graphicData>
                </a:graphic>
              </wp:anchor>
            </w:drawing>
          </mc:Choice>
          <mc:Fallback>
            <w:pict>
              <v:group id="_x0000_s1026" o:spid="_x0000_s1026" o:spt="203" style="position:absolute;left:0pt;margin-left:91.5pt;margin-top:9.6pt;height:13.55pt;width:36.05pt;mso-position-horizontal-relative:page;z-index:-253514752;mso-width-relative:page;mso-height-relative:page;" coordorigin="1831,193" coordsize="721,271" o:gfxdata="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">
                <o:lock v:ext="edit" aspectratio="f"/>
                <v:shape id="_x0000_s1026" o:spid="_x0000_s1026" o:spt="100" style="position:absolute;left:1830;top:192;height:271;width:721;" fillcolor="#F8F8F8" filled="t" stroked="f" coordsize="721,271" o:gfxdata="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CwC8vQAA&#10;ANwAAAAPAAAAAAAAAAEAIAAAACIAAABkcnMvZG93bnJldi54bWxQSwECFAAUAAAACACHTuJAMy8F&#10;njsAAAA5AAAAEAAAAAAAAAABACAAAAAMAQAAZHJzL3NoYXBleG1sLnhtbFBLBQYAAAAABgAGAFsB&#10;AAC2AwAAAAA=&#10;" path="m675,270l45,270,25,267,11,259,3,244,0,225,0,45,3,25,11,11,25,2,45,0,675,0,695,2,709,11,717,25,720,45,720,225,717,244,709,259,695,267,675,270xe">
                  <v:fill on="t" focussize="0,0"/>
                  <v:stroke on="f"/>
                  <v:imagedata o:title=""/>
                  <o:lock v:ext="edit" aspectratio="f"/>
                </v:shape>
                <v:shape id="_x0000_s1026" o:spid="_x0000_s1026" o:spt="100" style="position:absolute;left:1838;top:200;height:256;width:706;" filled="f" stroked="t" coordsize="706,256" o:gfxdata="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ISDdvQAA&#10;ANwAAAAPAAAAAAAAAAEAIAAAACIAAABkcnMvZG93bnJldi54bWxQSwECFAAUAAAACACHTuJAMy8F&#10;njsAAAA5AAAAEAAAAAAAAAABACAAAAAMAQAAZHJzL3NoYXBleG1sLnhtbFBLBQYAAAAABgAGAFsB&#10;AAC2AwAAAAA=&#10;" path="m0,218l0,38,3,21,10,10,21,3,38,0,668,0,684,3,696,10,703,21,706,38,706,218,703,234,696,246,684,253,668,255,38,255,21,253,10,246,3,234,0,218xe">
                  <v:fill on="f" focussize="0,0"/>
                  <v:stroke weight="0.750314960629921pt" color="#DDDDDD" joinstyle="round"/>
                  <v:imagedata o:title=""/>
                  <o:lock v:ext="edit" aspectratio="f"/>
                </v:shape>
                <v:shape id="_x0000_s1026" o:spid="_x0000_s1026" o:spt="202" type="#_x0000_t202" style="position:absolute;left:1830;top:192;height:271;width:721;" filled="f" stroked="f" coordsize="21600,21600" o:gfxdata="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UAix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Object</w:t>
                        </w:r>
                      </w:p>
                    </w:txbxContent>
                  </v:textbox>
                </v:shape>
              </v:group>
            </w:pict>
          </mc:Fallback>
        </mc:AlternateContent>
      </w:r>
      <w:r>
        <w:rPr>
          <w:color w:val="333333"/>
          <w:w w:val="105"/>
        </w:rPr>
        <w:t>数组也是</w:t>
      </w:r>
      <w:r>
        <w:rPr>
          <w:color w:val="333333"/>
          <w:w w:val="105"/>
        </w:rPr>
        <w:tab/>
      </w:r>
      <w:r>
        <w:rPr>
          <w:color w:val="333333"/>
        </w:rPr>
        <w:t>的子类对象，所以同样具有构造器，只是语法稍有不同。如果对应到</w:t>
      </w:r>
      <w:r>
        <w:rPr>
          <w:rFonts w:ascii="Open Sans" w:eastAsia="Open Sans"/>
          <w:color w:val="333333"/>
        </w:rPr>
        <w:t>Lambda</w:t>
      </w:r>
      <w:r>
        <w:rPr>
          <w:color w:val="333333"/>
        </w:rPr>
        <w:t>的使用场景中时，</w:t>
      </w:r>
    </w:p>
    <w:p>
      <w:pPr>
        <w:pStyle w:val="5"/>
        <w:spacing w:line="306" w:lineRule="exact"/>
      </w:pPr>
      <w:r>
        <w:rPr>
          <w:color w:val="333333"/>
          <w:w w:val="105"/>
        </w:rPr>
        <w:t>需要一个函数式接口：</w:t>
      </w:r>
    </w:p>
    <w:p>
      <w:pPr>
        <w:pStyle w:val="5"/>
        <w:spacing w:before="13"/>
        <w:ind w:left="0"/>
        <w:rPr>
          <w:sz w:val="8"/>
        </w:rPr>
      </w:pPr>
    </w:p>
    <w:p>
      <w:pPr>
        <w:pStyle w:val="5"/>
        <w:spacing w:before="13"/>
        <w:ind w:left="0"/>
        <w:rPr>
          <w:sz w:val="8"/>
        </w:rPr>
      </w:pPr>
    </w:p>
    <w:p>
      <w:pPr>
        <w:pStyle w:val="5"/>
        <w:spacing w:before="13"/>
        <w:ind w:left="0"/>
        <w:rPr>
          <w:sz w:val="8"/>
        </w:rPr>
      </w:pPr>
    </w:p>
    <w:p>
      <w:pPr>
        <w:pStyle w:val="5"/>
        <w:spacing w:before="13"/>
        <w:ind w:left="0"/>
        <w:rPr>
          <w:sz w:val="8"/>
        </w:rPr>
      </w:pPr>
    </w:p>
    <w:p>
      <w:pPr>
        <w:pStyle w:val="5"/>
        <w:spacing w:before="13"/>
        <w:ind w:left="0"/>
        <w:rPr>
          <w:sz w:val="8"/>
        </w:rPr>
      </w:pPr>
      <w:r>
        <mc:AlternateContent>
          <mc:Choice Requires="wpg">
            <w:drawing>
              <wp:anchor distT="0" distB="0" distL="114300" distR="114300" simplePos="0" relativeHeight="251940864" behindDoc="1" locked="0" layoutInCell="1" allowOverlap="1">
                <wp:simplePos x="0" y="0"/>
                <wp:positionH relativeFrom="page">
                  <wp:posOffset>666750</wp:posOffset>
                </wp:positionH>
                <wp:positionV relativeFrom="paragraph">
                  <wp:posOffset>127000</wp:posOffset>
                </wp:positionV>
                <wp:extent cx="6223000" cy="838835"/>
                <wp:effectExtent l="635" t="635" r="5715" b="17780"/>
                <wp:wrapTopAndBottom/>
                <wp:docPr id="637" name="组合 637"/>
                <wp:cNvGraphicFramePr/>
                <a:graphic xmlns:a="http://schemas.openxmlformats.org/drawingml/2006/main">
                  <a:graphicData uri="http://schemas.microsoft.com/office/word/2010/wordprocessingGroup">
                    <wpg:wgp>
                      <wpg:cNvGrpSpPr/>
                      <wpg:grpSpPr>
                        <a:xfrm>
                          <a:off x="0" y="0"/>
                          <a:ext cx="6223000" cy="838835"/>
                          <a:chOff x="1050" y="201"/>
                          <a:chExt cx="9800" cy="1321"/>
                        </a:xfrm>
                      </wpg:grpSpPr>
                      <wps:wsp>
                        <wps:cNvPr id="634" name="任意多边形 634"/>
                        <wps:cNvSpPr/>
                        <wps:spPr>
                          <a:xfrm>
                            <a:off x="1057" y="208"/>
                            <a:ext cx="9785" cy="1306"/>
                          </a:xfrm>
                          <a:custGeom>
                            <a:avLst/>
                            <a:gdLst/>
                            <a:ahLst/>
                            <a:cxnLst/>
                            <a:pathLst>
                              <a:path w="9785" h="1306">
                                <a:moveTo>
                                  <a:pt x="9747" y="1306"/>
                                </a:moveTo>
                                <a:lnTo>
                                  <a:pt x="37" y="1306"/>
                                </a:lnTo>
                                <a:lnTo>
                                  <a:pt x="21" y="1303"/>
                                </a:lnTo>
                                <a:lnTo>
                                  <a:pt x="9" y="1296"/>
                                </a:lnTo>
                                <a:lnTo>
                                  <a:pt x="2" y="1285"/>
                                </a:lnTo>
                                <a:lnTo>
                                  <a:pt x="0" y="1268"/>
                                </a:lnTo>
                                <a:lnTo>
                                  <a:pt x="0" y="38"/>
                                </a:lnTo>
                                <a:lnTo>
                                  <a:pt x="2" y="21"/>
                                </a:lnTo>
                                <a:lnTo>
                                  <a:pt x="9" y="10"/>
                                </a:lnTo>
                                <a:lnTo>
                                  <a:pt x="21" y="3"/>
                                </a:lnTo>
                                <a:lnTo>
                                  <a:pt x="37" y="0"/>
                                </a:lnTo>
                                <a:lnTo>
                                  <a:pt x="9747" y="0"/>
                                </a:lnTo>
                                <a:lnTo>
                                  <a:pt x="9763" y="3"/>
                                </a:lnTo>
                                <a:lnTo>
                                  <a:pt x="9775" y="10"/>
                                </a:lnTo>
                                <a:lnTo>
                                  <a:pt x="9782" y="21"/>
                                </a:lnTo>
                                <a:lnTo>
                                  <a:pt x="9784" y="38"/>
                                </a:lnTo>
                                <a:lnTo>
                                  <a:pt x="9784" y="1268"/>
                                </a:lnTo>
                                <a:lnTo>
                                  <a:pt x="9782" y="1285"/>
                                </a:lnTo>
                                <a:lnTo>
                                  <a:pt x="9775" y="1296"/>
                                </a:lnTo>
                                <a:lnTo>
                                  <a:pt x="9763" y="1303"/>
                                </a:lnTo>
                                <a:lnTo>
                                  <a:pt x="9747" y="1306"/>
                                </a:lnTo>
                                <a:close/>
                              </a:path>
                            </a:pathLst>
                          </a:custGeom>
                          <a:solidFill>
                            <a:srgbClr val="F8F8F8"/>
                          </a:solidFill>
                          <a:ln>
                            <a:noFill/>
                          </a:ln>
                        </wps:spPr>
                        <wps:bodyPr upright="1"/>
                      </wps:wsp>
                      <wps:wsp>
                        <wps:cNvPr id="635" name="任意多边形 635"/>
                        <wps:cNvSpPr/>
                        <wps:spPr>
                          <a:xfrm>
                            <a:off x="1057" y="208"/>
                            <a:ext cx="9785" cy="1306"/>
                          </a:xfrm>
                          <a:custGeom>
                            <a:avLst/>
                            <a:gdLst/>
                            <a:ahLst/>
                            <a:cxnLst/>
                            <a:pathLst>
                              <a:path w="9785" h="1306">
                                <a:moveTo>
                                  <a:pt x="0" y="1268"/>
                                </a:moveTo>
                                <a:lnTo>
                                  <a:pt x="0" y="38"/>
                                </a:lnTo>
                                <a:lnTo>
                                  <a:pt x="2" y="21"/>
                                </a:lnTo>
                                <a:lnTo>
                                  <a:pt x="9" y="10"/>
                                </a:lnTo>
                                <a:lnTo>
                                  <a:pt x="21" y="3"/>
                                </a:lnTo>
                                <a:lnTo>
                                  <a:pt x="37" y="0"/>
                                </a:lnTo>
                                <a:lnTo>
                                  <a:pt x="9747" y="0"/>
                                </a:lnTo>
                                <a:lnTo>
                                  <a:pt x="9763" y="3"/>
                                </a:lnTo>
                                <a:lnTo>
                                  <a:pt x="9775" y="10"/>
                                </a:lnTo>
                                <a:lnTo>
                                  <a:pt x="9782" y="21"/>
                                </a:lnTo>
                                <a:lnTo>
                                  <a:pt x="9784" y="38"/>
                                </a:lnTo>
                                <a:lnTo>
                                  <a:pt x="9784" y="1268"/>
                                </a:lnTo>
                                <a:lnTo>
                                  <a:pt x="9782" y="1285"/>
                                </a:lnTo>
                                <a:lnTo>
                                  <a:pt x="9775" y="1296"/>
                                </a:lnTo>
                                <a:lnTo>
                                  <a:pt x="9763" y="1303"/>
                                </a:lnTo>
                                <a:lnTo>
                                  <a:pt x="9747" y="1306"/>
                                </a:lnTo>
                                <a:lnTo>
                                  <a:pt x="37" y="1306"/>
                                </a:lnTo>
                                <a:lnTo>
                                  <a:pt x="21" y="1303"/>
                                </a:lnTo>
                                <a:lnTo>
                                  <a:pt x="9" y="1296"/>
                                </a:lnTo>
                                <a:lnTo>
                                  <a:pt x="2" y="1285"/>
                                </a:lnTo>
                                <a:lnTo>
                                  <a:pt x="0" y="1268"/>
                                </a:lnTo>
                                <a:close/>
                              </a:path>
                            </a:pathLst>
                          </a:custGeom>
                          <a:noFill/>
                          <a:ln w="9529" cap="flat" cmpd="sng">
                            <a:solidFill>
                              <a:srgbClr val="DDDDDD"/>
                            </a:solidFill>
                            <a:prstDash val="solid"/>
                            <a:headEnd type="none" w="med" len="med"/>
                            <a:tailEnd type="none" w="med" len="med"/>
                          </a:ln>
                        </wps:spPr>
                        <wps:bodyPr upright="1"/>
                      </wps:wsp>
                      <wps:wsp>
                        <wps:cNvPr id="636" name="文本框 636"/>
                        <wps:cNvSpPr txBox="1"/>
                        <wps:spPr>
                          <a:xfrm>
                            <a:off x="1050" y="200"/>
                            <a:ext cx="9800" cy="1321"/>
                          </a:xfrm>
                          <a:prstGeom prst="rect">
                            <a:avLst/>
                          </a:prstGeom>
                          <a:noFill/>
                          <a:ln>
                            <a:noFill/>
                          </a:ln>
                        </wps:spPr>
                        <wps:txbx>
                          <w:txbxContent>
                            <w:p>
                              <w:pPr>
                                <w:spacing w:before="7" w:line="240" w:lineRule="auto"/>
                                <w:rPr>
                                  <w:sz w:val="9"/>
                                </w:rPr>
                              </w:pPr>
                            </w:p>
                            <w:p>
                              <w:pPr>
                                <w:spacing w:before="1"/>
                                <w:ind w:left="247" w:right="0" w:firstLine="0"/>
                                <w:jc w:val="left"/>
                                <w:rPr>
                                  <w:rFonts w:ascii="Consolas"/>
                                  <w:sz w:val="17"/>
                                </w:rPr>
                              </w:pPr>
                              <w:r>
                                <w:rPr>
                                  <w:rFonts w:ascii="Consolas"/>
                                  <w:color w:val="545454"/>
                                  <w:w w:val="105"/>
                                  <w:sz w:val="17"/>
                                </w:rPr>
                                <w:t>@FunctionalInterface</w:t>
                              </w:r>
                            </w:p>
                            <w:p>
                              <w:pPr>
                                <w:spacing w:before="71" w:line="326" w:lineRule="auto"/>
                                <w:ind w:left="650" w:right="6283" w:hanging="404"/>
                                <w:jc w:val="left"/>
                                <w:rPr>
                                  <w:rFonts w:ascii="Consolas"/>
                                  <w:sz w:val="17"/>
                                </w:rPr>
                              </w:pPr>
                              <w:r>
                                <w:rPr>
                                  <w:rFonts w:ascii="Consolas"/>
                                  <w:color w:val="770087"/>
                                  <w:w w:val="105"/>
                                  <w:sz w:val="17"/>
                                </w:rPr>
                                <w:t xml:space="preserve">public interface </w:t>
                              </w:r>
                              <w:r>
                                <w:rPr>
                                  <w:rFonts w:ascii="Consolas"/>
                                  <w:color w:val="0000FF"/>
                                  <w:w w:val="105"/>
                                  <w:sz w:val="17"/>
                                </w:rPr>
                                <w:t xml:space="preserve">ArrayBuilder </w:t>
                              </w:r>
                              <w:r>
                                <w:rPr>
                                  <w:rFonts w:ascii="Consolas"/>
                                  <w:color w:val="333333"/>
                                  <w:w w:val="105"/>
                                  <w:sz w:val="17"/>
                                </w:rPr>
                                <w:t xml:space="preserve">{ </w:t>
                              </w:r>
                              <w:r>
                                <w:rPr>
                                  <w:rFonts w:ascii="Consolas"/>
                                  <w:color w:val="008754"/>
                                  <w:w w:val="105"/>
                                  <w:sz w:val="17"/>
                                </w:rPr>
                                <w:t>int</w:t>
                              </w:r>
                              <w:r>
                                <w:rPr>
                                  <w:rFonts w:ascii="Consolas"/>
                                  <w:color w:val="333333"/>
                                  <w:w w:val="105"/>
                                  <w:sz w:val="17"/>
                                </w:rPr>
                                <w:t xml:space="preserve">[] </w:t>
                              </w:r>
                              <w:r>
                                <w:rPr>
                                  <w:rFonts w:ascii="Consolas"/>
                                  <w:w w:val="105"/>
                                  <w:sz w:val="17"/>
                                </w:rPr>
                                <w:t>buildArray</w:t>
                              </w:r>
                              <w:r>
                                <w:rPr>
                                  <w:rFonts w:ascii="Consolas"/>
                                  <w:color w:val="333333"/>
                                  <w:w w:val="105"/>
                                  <w:sz w:val="17"/>
                                </w:rPr>
                                <w:t>(</w:t>
                              </w:r>
                              <w:r>
                                <w:rPr>
                                  <w:rFonts w:ascii="Consolas"/>
                                  <w:color w:val="008754"/>
                                  <w:w w:val="105"/>
                                  <w:sz w:val="17"/>
                                </w:rPr>
                                <w:t xml:space="preserve">int </w:t>
                              </w:r>
                              <w:r>
                                <w:rPr>
                                  <w:rFonts w:ascii="Consolas"/>
                                  <w:w w:val="105"/>
                                  <w:sz w:val="17"/>
                                </w:rPr>
                                <w:t>length</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pt;height:66.05pt;width:490pt;mso-position-horizontal-relative:page;mso-wrap-distance-bottom:0pt;mso-wrap-distance-top:0pt;z-index:-251375616;mso-width-relative:page;mso-height-relative:page;" coordorigin="1050,201" coordsize="9800,1321" o:gfxdata="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">
                <o:lock v:ext="edit" aspectratio="f"/>
                <v:shape id="_x0000_s1026" o:spid="_x0000_s1026" o:spt="100" style="position:absolute;left:1057;top:208;height:1306;width:9785;" fillcolor="#F8F8F8" filled="t" stroked="f" coordsize="9785,1306" o:gfxdata="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sk24r4A&#10;AADcAAAADwAAAAAAAAABACAAAAAiAAAAZHJzL2Rvd25yZXYueG1sUEsBAhQAFAAAAAgAh07iQDMv&#10;BZ47AAAAOQAAABAAAAAAAAAAAQAgAAAADQEAAGRycy9zaGFwZXhtbC54bWxQSwUGAAAAAAYABgBb&#10;AQAAtwMAAAAA&#10;" path="m9747,1306l37,1306,21,1303,9,1296,2,1285,0,1268,0,38,2,21,9,10,21,3,37,0,9747,0,9763,3,9775,10,9782,21,9784,38,9784,1268,9782,1285,9775,1296,9763,1303,9747,1306xe">
                  <v:fill on="t" focussize="0,0"/>
                  <v:stroke on="f"/>
                  <v:imagedata o:title=""/>
                  <o:lock v:ext="edit" aspectratio="f"/>
                </v:shape>
                <v:shape id="_x0000_s1026" o:spid="_x0000_s1026" o:spt="100" style="position:absolute;left:1057;top:208;height:1306;width:9785;" filled="f" stroked="t" coordsize="9785,1306" o:gfxdata="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5o3AW/&#10;AAAA3AAAAA8AAAAAAAAAAQAgAAAAIgAAAGRycy9kb3ducmV2LnhtbFBLAQIUABQAAAAIAIdO4kAz&#10;LwWeOwAAADkAAAAQAAAAAAAAAAEAIAAAAA4BAABkcnMvc2hhcGV4bWwueG1sUEsFBgAAAAAGAAYA&#10;WwEAALgDAAAAAA==&#10;" path="m0,1268l0,38,2,21,9,10,21,3,37,0,9747,0,9763,3,9775,10,9782,21,9784,38,9784,1268,9782,1285,9775,1296,9763,1303,9747,1306,37,1306,21,1303,9,1296,2,1285,0,1268xe">
                  <v:fill on="f" focussize="0,0"/>
                  <v:stroke weight="0.750314960629921pt" color="#DDDDDD" joinstyle="round"/>
                  <v:imagedata o:title=""/>
                  <o:lock v:ext="edit" aspectratio="f"/>
                </v:shape>
                <v:shape id="_x0000_s1026" o:spid="_x0000_s1026" o:spt="202" type="#_x0000_t202" style="position:absolute;left:1050;top:200;height:1321;width:9800;" filled="f" stroked="f" coordsize="21600,21600" o:gfxdata="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jbF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7" w:line="240" w:lineRule="auto"/>
                          <w:rPr>
                            <w:sz w:val="9"/>
                          </w:rPr>
                        </w:pPr>
                      </w:p>
                      <w:p>
                        <w:pPr>
                          <w:spacing w:before="1"/>
                          <w:ind w:left="247" w:right="0" w:firstLine="0"/>
                          <w:jc w:val="left"/>
                          <w:rPr>
                            <w:rFonts w:ascii="Consolas"/>
                            <w:sz w:val="17"/>
                          </w:rPr>
                        </w:pPr>
                        <w:r>
                          <w:rPr>
                            <w:rFonts w:ascii="Consolas"/>
                            <w:color w:val="545454"/>
                            <w:w w:val="105"/>
                            <w:sz w:val="17"/>
                          </w:rPr>
                          <w:t>@FunctionalInterface</w:t>
                        </w:r>
                      </w:p>
                      <w:p>
                        <w:pPr>
                          <w:spacing w:before="71" w:line="326" w:lineRule="auto"/>
                          <w:ind w:left="650" w:right="6283" w:hanging="404"/>
                          <w:jc w:val="left"/>
                          <w:rPr>
                            <w:rFonts w:ascii="Consolas"/>
                            <w:sz w:val="17"/>
                          </w:rPr>
                        </w:pPr>
                        <w:r>
                          <w:rPr>
                            <w:rFonts w:ascii="Consolas"/>
                            <w:color w:val="770087"/>
                            <w:w w:val="105"/>
                            <w:sz w:val="17"/>
                          </w:rPr>
                          <w:t xml:space="preserve">public interface </w:t>
                        </w:r>
                        <w:r>
                          <w:rPr>
                            <w:rFonts w:ascii="Consolas"/>
                            <w:color w:val="0000FF"/>
                            <w:w w:val="105"/>
                            <w:sz w:val="17"/>
                          </w:rPr>
                          <w:t xml:space="preserve">ArrayBuilder </w:t>
                        </w:r>
                        <w:r>
                          <w:rPr>
                            <w:rFonts w:ascii="Consolas"/>
                            <w:color w:val="333333"/>
                            <w:w w:val="105"/>
                            <w:sz w:val="17"/>
                          </w:rPr>
                          <w:t xml:space="preserve">{ </w:t>
                        </w:r>
                        <w:r>
                          <w:rPr>
                            <w:rFonts w:ascii="Consolas"/>
                            <w:color w:val="008754"/>
                            <w:w w:val="105"/>
                            <w:sz w:val="17"/>
                          </w:rPr>
                          <w:t>int</w:t>
                        </w:r>
                        <w:r>
                          <w:rPr>
                            <w:rFonts w:ascii="Consolas"/>
                            <w:color w:val="333333"/>
                            <w:w w:val="105"/>
                            <w:sz w:val="17"/>
                          </w:rPr>
                          <w:t xml:space="preserve">[] </w:t>
                        </w:r>
                        <w:r>
                          <w:rPr>
                            <w:rFonts w:ascii="Consolas"/>
                            <w:w w:val="105"/>
                            <w:sz w:val="17"/>
                          </w:rPr>
                          <w:t>buildArray</w:t>
                        </w:r>
                        <w:r>
                          <w:rPr>
                            <w:rFonts w:ascii="Consolas"/>
                            <w:color w:val="333333"/>
                            <w:w w:val="105"/>
                            <w:sz w:val="17"/>
                          </w:rPr>
                          <w:t>(</w:t>
                        </w:r>
                        <w:r>
                          <w:rPr>
                            <w:rFonts w:ascii="Consolas"/>
                            <w:color w:val="008754"/>
                            <w:w w:val="105"/>
                            <w:sz w:val="17"/>
                          </w:rPr>
                          <w:t xml:space="preserve">int </w:t>
                        </w:r>
                        <w:r>
                          <w:rPr>
                            <w:rFonts w:ascii="Consolas"/>
                            <w:w w:val="105"/>
                            <w:sz w:val="17"/>
                          </w:rPr>
                          <w:t>length</w:t>
                        </w:r>
                        <w:r>
                          <w:rPr>
                            <w:rFonts w:ascii="Consolas"/>
                            <w:color w:val="333333"/>
                            <w:w w:val="105"/>
                            <w:sz w:val="17"/>
                          </w:rPr>
                          <w:t>);</w:t>
                        </w:r>
                      </w:p>
                      <w:p>
                        <w:pPr>
                          <w:spacing w:before="0" w:line="198" w:lineRule="exact"/>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1"/>
        <w:ind w:left="0"/>
        <w:rPr>
          <w:sz w:val="6"/>
        </w:rPr>
      </w:pPr>
    </w:p>
    <w:p>
      <w:pPr>
        <w:pStyle w:val="5"/>
        <w:spacing w:before="58"/>
      </w:pPr>
      <w:r>
        <w:rPr>
          <w:color w:val="333333"/>
          <w:w w:val="105"/>
        </w:rPr>
        <w:t>在应用该接口的时候，可以通过</w:t>
      </w:r>
      <w:r>
        <w:rPr>
          <w:rFonts w:ascii="Open Sans" w:eastAsia="Open Sans"/>
          <w:color w:val="333333"/>
          <w:w w:val="105"/>
        </w:rPr>
        <w:t>Lambda</w:t>
      </w:r>
      <w:r>
        <w:rPr>
          <w:color w:val="333333"/>
          <w:w w:val="105"/>
        </w:rPr>
        <w:t>表达式：</w:t>
      </w:r>
    </w:p>
    <w:p>
      <w:pPr>
        <w:spacing w:after="0"/>
        <w:sectPr>
          <w:pgSz w:w="11900" w:h="16820"/>
          <w:pgMar w:top="1120" w:right="940" w:bottom="280" w:left="940" w:header="720" w:footer="720" w:gutter="0"/>
        </w:sectPr>
      </w:pPr>
    </w:p>
    <w:p>
      <w:pPr>
        <w:pStyle w:val="5"/>
        <w:ind w:left="109"/>
        <w:rPr>
          <w:sz w:val="20"/>
        </w:rPr>
      </w:pPr>
      <w:r>
        <w:rPr>
          <w:sz w:val="20"/>
        </w:rPr>
        <mc:AlternateContent>
          <mc:Choice Requires="wpg">
            <w:drawing>
              <wp:inline distT="0" distB="0" distL="114300" distR="114300">
                <wp:extent cx="6223000" cy="1687195"/>
                <wp:effectExtent l="635" t="635" r="5715" b="7620"/>
                <wp:docPr id="584" name="组合 584"/>
                <wp:cNvGraphicFramePr/>
                <a:graphic xmlns:a="http://schemas.openxmlformats.org/drawingml/2006/main">
                  <a:graphicData uri="http://schemas.microsoft.com/office/word/2010/wordprocessingGroup">
                    <wpg:wgp>
                      <wpg:cNvGrpSpPr/>
                      <wpg:grpSpPr>
                        <a:xfrm>
                          <a:off x="0" y="0"/>
                          <a:ext cx="6223000" cy="1687195"/>
                          <a:chOff x="0" y="0"/>
                          <a:chExt cx="9800" cy="2657"/>
                        </a:xfrm>
                      </wpg:grpSpPr>
                      <wps:wsp>
                        <wps:cNvPr id="581" name="任意多边形 581"/>
                        <wps:cNvSpPr/>
                        <wps:spPr>
                          <a:xfrm>
                            <a:off x="7" y="7"/>
                            <a:ext cx="9785" cy="2642"/>
                          </a:xfrm>
                          <a:custGeom>
                            <a:avLst/>
                            <a:gdLst/>
                            <a:ahLst/>
                            <a:cxnLst/>
                            <a:pathLst>
                              <a:path w="9785" h="2642">
                                <a:moveTo>
                                  <a:pt x="9746" y="2642"/>
                                </a:moveTo>
                                <a:lnTo>
                                  <a:pt x="37" y="2642"/>
                                </a:lnTo>
                                <a:lnTo>
                                  <a:pt x="21" y="2639"/>
                                </a:lnTo>
                                <a:lnTo>
                                  <a:pt x="9" y="2632"/>
                                </a:lnTo>
                                <a:lnTo>
                                  <a:pt x="2" y="2620"/>
                                </a:lnTo>
                                <a:lnTo>
                                  <a:pt x="0" y="2604"/>
                                </a:lnTo>
                                <a:lnTo>
                                  <a:pt x="0" y="38"/>
                                </a:lnTo>
                                <a:lnTo>
                                  <a:pt x="2" y="22"/>
                                </a:lnTo>
                                <a:lnTo>
                                  <a:pt x="9" y="10"/>
                                </a:lnTo>
                                <a:lnTo>
                                  <a:pt x="21" y="3"/>
                                </a:lnTo>
                                <a:lnTo>
                                  <a:pt x="37" y="0"/>
                                </a:lnTo>
                                <a:lnTo>
                                  <a:pt x="9746" y="0"/>
                                </a:lnTo>
                                <a:lnTo>
                                  <a:pt x="9763" y="3"/>
                                </a:lnTo>
                                <a:lnTo>
                                  <a:pt x="9774" y="10"/>
                                </a:lnTo>
                                <a:lnTo>
                                  <a:pt x="9781" y="22"/>
                                </a:lnTo>
                                <a:lnTo>
                                  <a:pt x="9784" y="38"/>
                                </a:lnTo>
                                <a:lnTo>
                                  <a:pt x="9784" y="2604"/>
                                </a:lnTo>
                                <a:lnTo>
                                  <a:pt x="9781" y="2620"/>
                                </a:lnTo>
                                <a:lnTo>
                                  <a:pt x="9774" y="2632"/>
                                </a:lnTo>
                                <a:lnTo>
                                  <a:pt x="9763" y="2639"/>
                                </a:lnTo>
                                <a:lnTo>
                                  <a:pt x="9746" y="2642"/>
                                </a:lnTo>
                                <a:close/>
                              </a:path>
                            </a:pathLst>
                          </a:custGeom>
                          <a:solidFill>
                            <a:srgbClr val="F8F8F8"/>
                          </a:solidFill>
                          <a:ln>
                            <a:noFill/>
                          </a:ln>
                        </wps:spPr>
                        <wps:bodyPr upright="1"/>
                      </wps:wsp>
                      <wps:wsp>
                        <wps:cNvPr id="582" name="任意多边形 582"/>
                        <wps:cNvSpPr/>
                        <wps:spPr>
                          <a:xfrm>
                            <a:off x="7" y="7"/>
                            <a:ext cx="9785" cy="2642"/>
                          </a:xfrm>
                          <a:custGeom>
                            <a:avLst/>
                            <a:gdLst/>
                            <a:ahLst/>
                            <a:cxnLst/>
                            <a:pathLst>
                              <a:path w="9785" h="2642">
                                <a:moveTo>
                                  <a:pt x="0" y="2603"/>
                                </a:moveTo>
                                <a:lnTo>
                                  <a:pt x="0" y="37"/>
                                </a:lnTo>
                                <a:lnTo>
                                  <a:pt x="2" y="21"/>
                                </a:lnTo>
                                <a:lnTo>
                                  <a:pt x="9" y="9"/>
                                </a:lnTo>
                                <a:lnTo>
                                  <a:pt x="21" y="2"/>
                                </a:lnTo>
                                <a:lnTo>
                                  <a:pt x="37" y="0"/>
                                </a:lnTo>
                                <a:lnTo>
                                  <a:pt x="9746" y="0"/>
                                </a:lnTo>
                                <a:lnTo>
                                  <a:pt x="9763" y="2"/>
                                </a:lnTo>
                                <a:lnTo>
                                  <a:pt x="9774" y="9"/>
                                </a:lnTo>
                                <a:lnTo>
                                  <a:pt x="9781" y="21"/>
                                </a:lnTo>
                                <a:lnTo>
                                  <a:pt x="9784" y="37"/>
                                </a:lnTo>
                                <a:lnTo>
                                  <a:pt x="9784" y="2603"/>
                                </a:lnTo>
                                <a:lnTo>
                                  <a:pt x="9781" y="2620"/>
                                </a:lnTo>
                                <a:lnTo>
                                  <a:pt x="9774" y="2631"/>
                                </a:lnTo>
                                <a:lnTo>
                                  <a:pt x="9763" y="2638"/>
                                </a:lnTo>
                                <a:lnTo>
                                  <a:pt x="9746" y="2641"/>
                                </a:lnTo>
                                <a:lnTo>
                                  <a:pt x="37" y="2641"/>
                                </a:lnTo>
                                <a:lnTo>
                                  <a:pt x="21" y="2638"/>
                                </a:lnTo>
                                <a:lnTo>
                                  <a:pt x="9" y="2631"/>
                                </a:lnTo>
                                <a:lnTo>
                                  <a:pt x="2" y="2620"/>
                                </a:lnTo>
                                <a:lnTo>
                                  <a:pt x="0" y="2603"/>
                                </a:lnTo>
                                <a:close/>
                              </a:path>
                            </a:pathLst>
                          </a:custGeom>
                          <a:noFill/>
                          <a:ln w="9529" cap="flat" cmpd="sng">
                            <a:solidFill>
                              <a:srgbClr val="DDDDDD"/>
                            </a:solidFill>
                            <a:prstDash val="solid"/>
                            <a:headEnd type="none" w="med" len="med"/>
                            <a:tailEnd type="none" w="med" len="med"/>
                          </a:ln>
                        </wps:spPr>
                        <wps:bodyPr upright="1"/>
                      </wps:wsp>
                      <wps:wsp>
                        <wps:cNvPr id="583" name="文本框 583"/>
                        <wps:cNvSpPr txBox="1"/>
                        <wps:spPr>
                          <a:xfrm>
                            <a:off x="25" y="21"/>
                            <a:ext cx="9748" cy="2613"/>
                          </a:xfrm>
                          <a:prstGeom prst="rect">
                            <a:avLst/>
                          </a:prstGeom>
                          <a:noFill/>
                          <a:ln>
                            <a:noFill/>
                          </a:ln>
                        </wps:spPr>
                        <wps:txbx>
                          <w:txbxContent>
                            <w:p>
                              <w:pPr>
                                <w:spacing w:before="137"/>
                                <w:ind w:left="221"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Demo11ArrayInitRef </w:t>
                              </w:r>
                              <w:r>
                                <w:rPr>
                                  <w:rFonts w:ascii="Consolas"/>
                                  <w:color w:val="333333"/>
                                  <w:w w:val="105"/>
                                  <w:sz w:val="17"/>
                                </w:rPr>
                                <w:t>{</w:t>
                              </w:r>
                            </w:p>
                            <w:p>
                              <w:pPr>
                                <w:spacing w:before="71" w:line="326" w:lineRule="auto"/>
                                <w:ind w:left="1010" w:right="2759" w:hanging="404"/>
                                <w:jc w:val="left"/>
                                <w:rPr>
                                  <w:rFonts w:ascii="Consolas"/>
                                  <w:sz w:val="17"/>
                                </w:rPr>
                              </w:pPr>
                              <w:r>
                                <w:rPr>
                                  <w:rFonts w:ascii="Consolas"/>
                                  <w:color w:val="770087"/>
                                  <w:w w:val="105"/>
                                  <w:sz w:val="17"/>
                                </w:rPr>
                                <w:t>private</w:t>
                              </w:r>
                              <w:r>
                                <w:rPr>
                                  <w:rFonts w:ascii="Consolas"/>
                                  <w:color w:val="770087"/>
                                  <w:spacing w:val="-17"/>
                                  <w:w w:val="105"/>
                                  <w:sz w:val="17"/>
                                </w:rPr>
                                <w:t xml:space="preserve"> </w:t>
                              </w:r>
                              <w:r>
                                <w:rPr>
                                  <w:rFonts w:ascii="Consolas"/>
                                  <w:color w:val="770087"/>
                                  <w:w w:val="105"/>
                                  <w:sz w:val="17"/>
                                </w:rPr>
                                <w:t>static</w:t>
                              </w:r>
                              <w:r>
                                <w:rPr>
                                  <w:rFonts w:ascii="Consolas"/>
                                  <w:color w:val="770087"/>
                                  <w:spacing w:val="-17"/>
                                  <w:w w:val="105"/>
                                  <w:sz w:val="17"/>
                                </w:rPr>
                                <w:t xml:space="preserve"> </w:t>
                              </w:r>
                              <w:r>
                                <w:rPr>
                                  <w:rFonts w:ascii="Consolas"/>
                                  <w:color w:val="008754"/>
                                  <w:w w:val="105"/>
                                  <w:sz w:val="17"/>
                                </w:rPr>
                                <w:t>int</w:t>
                              </w:r>
                              <w:r>
                                <w:rPr>
                                  <w:rFonts w:ascii="Consolas"/>
                                  <w:color w:val="333333"/>
                                  <w:w w:val="105"/>
                                  <w:sz w:val="17"/>
                                </w:rPr>
                                <w:t>[]</w:t>
                              </w:r>
                              <w:r>
                                <w:rPr>
                                  <w:rFonts w:ascii="Consolas"/>
                                  <w:color w:val="333333"/>
                                  <w:spacing w:val="-16"/>
                                  <w:w w:val="105"/>
                                  <w:sz w:val="17"/>
                                </w:rPr>
                                <w:t xml:space="preserve"> </w:t>
                              </w:r>
                              <w:r>
                                <w:rPr>
                                  <w:rFonts w:ascii="Consolas"/>
                                  <w:w w:val="105"/>
                                  <w:sz w:val="17"/>
                                </w:rPr>
                                <w:t>initArray</w:t>
                              </w:r>
                              <w:r>
                                <w:rPr>
                                  <w:rFonts w:ascii="Consolas"/>
                                  <w:color w:val="333333"/>
                                  <w:w w:val="105"/>
                                  <w:sz w:val="17"/>
                                </w:rPr>
                                <w:t>(</w:t>
                              </w:r>
                              <w:r>
                                <w:rPr>
                                  <w:rFonts w:ascii="Consolas"/>
                                  <w:color w:val="008754"/>
                                  <w:w w:val="105"/>
                                  <w:sz w:val="17"/>
                                </w:rPr>
                                <w:t>int</w:t>
                              </w:r>
                              <w:r>
                                <w:rPr>
                                  <w:rFonts w:ascii="Consolas"/>
                                  <w:color w:val="008754"/>
                                  <w:spacing w:val="-16"/>
                                  <w:w w:val="105"/>
                                  <w:sz w:val="17"/>
                                </w:rPr>
                                <w:t xml:space="preserve"> </w:t>
                              </w:r>
                              <w:r>
                                <w:rPr>
                                  <w:rFonts w:ascii="Consolas"/>
                                  <w:w w:val="105"/>
                                  <w:sz w:val="17"/>
                                </w:rPr>
                                <w:t>length</w:t>
                              </w:r>
                              <w:r>
                                <w:rPr>
                                  <w:rFonts w:ascii="Consolas"/>
                                  <w:color w:val="333333"/>
                                  <w:w w:val="105"/>
                                  <w:sz w:val="17"/>
                                </w:rPr>
                                <w:t>,</w:t>
                              </w:r>
                              <w:r>
                                <w:rPr>
                                  <w:rFonts w:ascii="Consolas"/>
                                  <w:color w:val="333333"/>
                                  <w:spacing w:val="-17"/>
                                  <w:w w:val="105"/>
                                  <w:sz w:val="17"/>
                                </w:rPr>
                                <w:t xml:space="preserve"> </w:t>
                              </w:r>
                              <w:r>
                                <w:rPr>
                                  <w:rFonts w:ascii="Consolas"/>
                                  <w:w w:val="105"/>
                                  <w:sz w:val="17"/>
                                </w:rPr>
                                <w:t>ArrayBuilder</w:t>
                              </w:r>
                              <w:r>
                                <w:rPr>
                                  <w:rFonts w:ascii="Consolas"/>
                                  <w:spacing w:val="-16"/>
                                  <w:w w:val="105"/>
                                  <w:sz w:val="17"/>
                                </w:rPr>
                                <w:t xml:space="preserve"> </w:t>
                              </w:r>
                              <w:r>
                                <w:rPr>
                                  <w:rFonts w:ascii="Consolas"/>
                                  <w:w w:val="105"/>
                                  <w:sz w:val="17"/>
                                </w:rPr>
                                <w:t>builder</w:t>
                              </w:r>
                              <w:r>
                                <w:rPr>
                                  <w:rFonts w:ascii="Consolas"/>
                                  <w:color w:val="333333"/>
                                  <w:w w:val="105"/>
                                  <w:sz w:val="17"/>
                                </w:rPr>
                                <w:t>)</w:t>
                              </w:r>
                              <w:r>
                                <w:rPr>
                                  <w:rFonts w:ascii="Consolas"/>
                                  <w:color w:val="333333"/>
                                  <w:spacing w:val="-16"/>
                                  <w:w w:val="105"/>
                                  <w:sz w:val="17"/>
                                </w:rPr>
                                <w:t xml:space="preserve"> </w:t>
                              </w:r>
                              <w:r>
                                <w:rPr>
                                  <w:rFonts w:ascii="Consolas"/>
                                  <w:color w:val="333333"/>
                                  <w:w w:val="105"/>
                                  <w:sz w:val="17"/>
                                </w:rPr>
                                <w:t xml:space="preserve">{ </w:t>
                              </w:r>
                              <w:r>
                                <w:rPr>
                                  <w:rFonts w:ascii="Consolas"/>
                                  <w:color w:val="770087"/>
                                  <w:w w:val="105"/>
                                  <w:sz w:val="17"/>
                                </w:rPr>
                                <w:t>return</w:t>
                              </w:r>
                              <w:r>
                                <w:rPr>
                                  <w:rFonts w:ascii="Consolas"/>
                                  <w:color w:val="770087"/>
                                  <w:spacing w:val="-5"/>
                                  <w:w w:val="105"/>
                                  <w:sz w:val="17"/>
                                </w:rPr>
                                <w:t xml:space="preserve"> </w:t>
                              </w:r>
                              <w:r>
                                <w:rPr>
                                  <w:rFonts w:ascii="Consolas"/>
                                  <w:w w:val="105"/>
                                  <w:sz w:val="17"/>
                                </w:rPr>
                                <w:t>builder</w:t>
                              </w:r>
                              <w:r>
                                <w:rPr>
                                  <w:rFonts w:ascii="Consolas"/>
                                  <w:color w:val="333333"/>
                                  <w:w w:val="105"/>
                                  <w:sz w:val="17"/>
                                </w:rPr>
                                <w:t>.</w:t>
                              </w:r>
                              <w:r>
                                <w:rPr>
                                  <w:rFonts w:ascii="Consolas"/>
                                  <w:w w:val="105"/>
                                  <w:sz w:val="17"/>
                                </w:rPr>
                                <w:t>buildArray</w:t>
                              </w:r>
                              <w:r>
                                <w:rPr>
                                  <w:rFonts w:ascii="Consolas"/>
                                  <w:color w:val="333333"/>
                                  <w:w w:val="105"/>
                                  <w:sz w:val="17"/>
                                </w:rPr>
                                <w:t>(</w:t>
                              </w:r>
                              <w:r>
                                <w:rPr>
                                  <w:rFonts w:ascii="Consolas"/>
                                  <w:w w:val="105"/>
                                  <w:sz w:val="17"/>
                                </w:rPr>
                                <w:t>length</w:t>
                              </w:r>
                              <w:r>
                                <w:rPr>
                                  <w:rFonts w:ascii="Consolas"/>
                                  <w:color w:val="333333"/>
                                  <w:w w:val="105"/>
                                  <w:sz w:val="17"/>
                                </w:rPr>
                                <w:t>);</w:t>
                              </w:r>
                            </w:p>
                            <w:p>
                              <w:pPr>
                                <w:spacing w:before="0" w:line="198" w:lineRule="exact"/>
                                <w:ind w:left="607" w:right="0" w:firstLine="0"/>
                                <w:jc w:val="left"/>
                                <w:rPr>
                                  <w:rFonts w:ascii="Consolas"/>
                                  <w:sz w:val="17"/>
                                </w:rPr>
                              </w:pPr>
                              <w:r>
                                <w:rPr>
                                  <w:rFonts w:ascii="Consolas"/>
                                  <w:color w:val="333333"/>
                                  <w:w w:val="103"/>
                                  <w:sz w:val="17"/>
                                </w:rPr>
                                <w:t>}</w:t>
                              </w:r>
                            </w:p>
                            <w:p>
                              <w:pPr>
                                <w:spacing w:before="9" w:line="240" w:lineRule="auto"/>
                                <w:rPr>
                                  <w:sz w:val="18"/>
                                </w:rPr>
                              </w:pPr>
                            </w:p>
                            <w:p>
                              <w:pPr>
                                <w:spacing w:before="0"/>
                                <w:ind w:left="607" w:right="0" w:firstLine="0"/>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w:t>
                              </w:r>
                            </w:p>
                            <w:p>
                              <w:pPr>
                                <w:spacing w:before="71"/>
                                <w:ind w:left="1010" w:right="0" w:firstLine="0"/>
                                <w:jc w:val="left"/>
                                <w:rPr>
                                  <w:rFonts w:ascii="Consolas" w:hAnsi="Consolas"/>
                                  <w:sz w:val="17"/>
                                </w:rPr>
                              </w:pPr>
                              <w:r>
                                <w:rPr>
                                  <w:rFonts w:ascii="Consolas" w:hAnsi="Consolas"/>
                                  <w:color w:val="008754"/>
                                  <w:w w:val="105"/>
                                  <w:sz w:val="17"/>
                                </w:rPr>
                                <w:t>int</w:t>
                              </w:r>
                              <w:r>
                                <w:rPr>
                                  <w:rFonts w:ascii="Consolas" w:hAnsi="Consolas"/>
                                  <w:color w:val="333333"/>
                                  <w:w w:val="105"/>
                                  <w:sz w:val="17"/>
                                </w:rPr>
                                <w:t xml:space="preserve">[] </w:t>
                              </w:r>
                              <w:r>
                                <w:rPr>
                                  <w:rFonts w:ascii="Consolas" w:hAnsi="Consolas"/>
                                  <w:w w:val="105"/>
                                  <w:sz w:val="17"/>
                                </w:rPr>
                                <w:t xml:space="preserve">array </w:t>
                              </w:r>
                              <w:r>
                                <w:rPr>
                                  <w:rFonts w:ascii="Consolas" w:hAnsi="Consolas"/>
                                  <w:color w:val="971A1A"/>
                                  <w:w w:val="105"/>
                                  <w:sz w:val="17"/>
                                </w:rPr>
                                <w:t xml:space="preserve">= </w:t>
                              </w:r>
                              <w:r>
                                <w:rPr>
                                  <w:rFonts w:ascii="Consolas" w:hAnsi="Consolas"/>
                                  <w:w w:val="105"/>
                                  <w:sz w:val="17"/>
                                </w:rPr>
                                <w:t>initArray</w:t>
                              </w:r>
                              <w:r>
                                <w:rPr>
                                  <w:rFonts w:ascii="Consolas" w:hAnsi="Consolas"/>
                                  <w:color w:val="333333"/>
                                  <w:w w:val="105"/>
                                  <w:sz w:val="17"/>
                                </w:rPr>
                                <w:t>(</w:t>
                              </w:r>
                              <w:r>
                                <w:rPr>
                                  <w:rFonts w:ascii="Consolas" w:hAnsi="Consolas"/>
                                  <w:color w:val="116644"/>
                                  <w:w w:val="105"/>
                                  <w:sz w:val="17"/>
                                </w:rPr>
                                <w:t>10</w:t>
                              </w:r>
                              <w:r>
                                <w:rPr>
                                  <w:rFonts w:ascii="Consolas" w:hAnsi="Consolas"/>
                                  <w:color w:val="333333"/>
                                  <w:w w:val="105"/>
                                  <w:sz w:val="17"/>
                                </w:rPr>
                                <w:t xml:space="preserve">, </w:t>
                              </w:r>
                              <w:r>
                                <w:rPr>
                                  <w:rFonts w:ascii="Consolas" w:hAnsi="Consolas"/>
                                  <w:w w:val="105"/>
                                  <w:sz w:val="17"/>
                                </w:rPr>
                                <w:t xml:space="preserve">length </w:t>
                              </w:r>
                              <w:r>
                                <w:rPr>
                                  <w:rFonts w:ascii="Consolas" w:hAnsi="Consolas"/>
                                  <w:color w:val="971A1A"/>
                                  <w:w w:val="105"/>
                                  <w:sz w:val="17"/>
                                </w:rPr>
                                <w:t xml:space="preserve">‐&gt; </w:t>
                              </w:r>
                              <w:r>
                                <w:rPr>
                                  <w:rFonts w:ascii="Consolas" w:hAnsi="Consolas"/>
                                  <w:color w:val="770087"/>
                                  <w:w w:val="105"/>
                                  <w:sz w:val="17"/>
                                </w:rPr>
                                <w:t xml:space="preserve">new </w:t>
                              </w:r>
                              <w:r>
                                <w:rPr>
                                  <w:rFonts w:ascii="Consolas" w:hAnsi="Consolas"/>
                                  <w:color w:val="008754"/>
                                  <w:w w:val="105"/>
                                  <w:sz w:val="17"/>
                                </w:rPr>
                                <w:t>int</w:t>
                              </w:r>
                              <w:r>
                                <w:rPr>
                                  <w:rFonts w:ascii="Consolas" w:hAnsi="Consolas"/>
                                  <w:color w:val="333333"/>
                                  <w:w w:val="105"/>
                                  <w:sz w:val="17"/>
                                </w:rPr>
                                <w:t>[</w:t>
                              </w:r>
                              <w:r>
                                <w:rPr>
                                  <w:rFonts w:ascii="Consolas" w:hAnsi="Consolas"/>
                                  <w:w w:val="105"/>
                                  <w:sz w:val="17"/>
                                </w:rPr>
                                <w:t>length</w:t>
                              </w:r>
                              <w:r>
                                <w:rPr>
                                  <w:rFonts w:ascii="Consolas" w:hAnsi="Consolas"/>
                                  <w:color w:val="333333"/>
                                  <w:w w:val="105"/>
                                  <w:sz w:val="17"/>
                                </w:rPr>
                                <w:t>]);</w:t>
                              </w:r>
                            </w:p>
                            <w:p>
                              <w:pPr>
                                <w:spacing w:before="71"/>
                                <w:ind w:left="607" w:right="0" w:firstLine="0"/>
                                <w:jc w:val="left"/>
                                <w:rPr>
                                  <w:rFonts w:ascii="Consolas"/>
                                  <w:sz w:val="17"/>
                                </w:rPr>
                              </w:pPr>
                              <w:r>
                                <w:rPr>
                                  <w:rFonts w:ascii="Consolas"/>
                                  <w:color w:val="333333"/>
                                  <w:w w:val="103"/>
                                  <w:sz w:val="17"/>
                                </w:rPr>
                                <w:t>}</w:t>
                              </w:r>
                            </w:p>
                            <w:p>
                              <w:pPr>
                                <w:spacing w:before="71"/>
                                <w:ind w:left="221" w:right="0" w:firstLine="0"/>
                                <w:jc w:val="left"/>
                                <w:rPr>
                                  <w:rFonts w:ascii="Consolas"/>
                                  <w:sz w:val="17"/>
                                </w:rPr>
                              </w:pPr>
                              <w:r>
                                <w:rPr>
                                  <w:rFonts w:ascii="Consolas"/>
                                  <w:color w:val="333333"/>
                                  <w:w w:val="103"/>
                                  <w:sz w:val="17"/>
                                </w:rPr>
                                <w:t>}</w:t>
                              </w:r>
                            </w:p>
                          </w:txbxContent>
                        </wps:txbx>
                        <wps:bodyPr lIns="0" tIns="0" rIns="0" bIns="0" upright="1"/>
                      </wps:wsp>
                    </wpg:wgp>
                  </a:graphicData>
                </a:graphic>
              </wp:inline>
            </w:drawing>
          </mc:Choice>
          <mc:Fallback>
            <w:pict>
              <v:group id="_x0000_s1026" o:spid="_x0000_s1026" o:spt="203" style="height:132.85pt;width:490pt;" coordsize="9800,2657" o:gfxdata="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">
                <o:lock v:ext="edit" aspectratio="f"/>
                <v:shape id="_x0000_s1026" o:spid="_x0000_s1026" o:spt="100" style="position:absolute;left:7;top:7;height:2642;width:9785;" fillcolor="#F8F8F8" filled="t" stroked="f" coordsize="9785,2642" o:gfxdata="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6iHy/&#10;AAAA3AAAAA8AAAAAAAAAAQAgAAAAIgAAAGRycy9kb3ducmV2LnhtbFBLAQIUABQAAAAIAIdO4kAz&#10;LwWeOwAAADkAAAAQAAAAAAAAAAEAIAAAAA4BAABkcnMvc2hhcGV4bWwueG1sUEsFBgAAAAAGAAYA&#10;WwEAALgDAAAAAA==&#10;" path="m9746,2642l37,2642,21,2639,9,2632,2,2620,0,2604,0,38,2,22,9,10,21,3,37,0,9746,0,9763,3,9774,10,9781,22,9784,38,9784,2604,9781,2620,9774,2632,9763,2639,9746,2642xe">
                  <v:fill on="t" focussize="0,0"/>
                  <v:stroke on="f"/>
                  <v:imagedata o:title=""/>
                  <o:lock v:ext="edit" aspectratio="f"/>
                </v:shape>
                <v:shape id="_x0000_s1026" o:spid="_x0000_s1026" o:spt="100" style="position:absolute;left:7;top:7;height:2642;width:9785;" filled="f" stroked="t" coordsize="9785,2642" o:gfxdata="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M5Pg&#10;wAAAANwAAAAPAAAAAAAAAAEAIAAAACIAAABkcnMvZG93bnJldi54bWxQSwECFAAUAAAACACHTuJA&#10;My8FnjsAAAA5AAAAEAAAAAAAAAABACAAAAAPAQAAZHJzL3NoYXBleG1sLnhtbFBLBQYAAAAABgAG&#10;AFsBAAC5AwAAAAA=&#10;" path="m0,2603l0,37,2,21,9,9,21,2,37,0,9746,0,9763,2,9774,9,9781,21,9784,37,9784,2603,9781,2620,9774,2631,9763,2638,9746,2641,37,2641,21,2638,9,2631,2,2620,0,2603xe">
                  <v:fill on="f" focussize="0,0"/>
                  <v:stroke weight="0.750314960629921pt" color="#DDDDDD" joinstyle="round"/>
                  <v:imagedata o:title=""/>
                  <o:lock v:ext="edit" aspectratio="f"/>
                </v:shape>
                <v:shape id="_x0000_s1026" o:spid="_x0000_s1026" o:spt="202" type="#_x0000_t202" style="position:absolute;left:25;top:21;height:2613;width:9748;" filled="f" stroked="f" coordsize="21600,21600" o:gfxdata="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OZ1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37"/>
                          <w:ind w:left="221"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Demo11ArrayInitRef </w:t>
                        </w:r>
                        <w:r>
                          <w:rPr>
                            <w:rFonts w:ascii="Consolas"/>
                            <w:color w:val="333333"/>
                            <w:w w:val="105"/>
                            <w:sz w:val="17"/>
                          </w:rPr>
                          <w:t>{</w:t>
                        </w:r>
                      </w:p>
                      <w:p>
                        <w:pPr>
                          <w:spacing w:before="71" w:line="326" w:lineRule="auto"/>
                          <w:ind w:left="1010" w:right="2759" w:hanging="404"/>
                          <w:jc w:val="left"/>
                          <w:rPr>
                            <w:rFonts w:ascii="Consolas"/>
                            <w:sz w:val="17"/>
                          </w:rPr>
                        </w:pPr>
                        <w:r>
                          <w:rPr>
                            <w:rFonts w:ascii="Consolas"/>
                            <w:color w:val="770087"/>
                            <w:w w:val="105"/>
                            <w:sz w:val="17"/>
                          </w:rPr>
                          <w:t>private</w:t>
                        </w:r>
                        <w:r>
                          <w:rPr>
                            <w:rFonts w:ascii="Consolas"/>
                            <w:color w:val="770087"/>
                            <w:spacing w:val="-17"/>
                            <w:w w:val="105"/>
                            <w:sz w:val="17"/>
                          </w:rPr>
                          <w:t xml:space="preserve"> </w:t>
                        </w:r>
                        <w:r>
                          <w:rPr>
                            <w:rFonts w:ascii="Consolas"/>
                            <w:color w:val="770087"/>
                            <w:w w:val="105"/>
                            <w:sz w:val="17"/>
                          </w:rPr>
                          <w:t>static</w:t>
                        </w:r>
                        <w:r>
                          <w:rPr>
                            <w:rFonts w:ascii="Consolas"/>
                            <w:color w:val="770087"/>
                            <w:spacing w:val="-17"/>
                            <w:w w:val="105"/>
                            <w:sz w:val="17"/>
                          </w:rPr>
                          <w:t xml:space="preserve"> </w:t>
                        </w:r>
                        <w:r>
                          <w:rPr>
                            <w:rFonts w:ascii="Consolas"/>
                            <w:color w:val="008754"/>
                            <w:w w:val="105"/>
                            <w:sz w:val="17"/>
                          </w:rPr>
                          <w:t>int</w:t>
                        </w:r>
                        <w:r>
                          <w:rPr>
                            <w:rFonts w:ascii="Consolas"/>
                            <w:color w:val="333333"/>
                            <w:w w:val="105"/>
                            <w:sz w:val="17"/>
                          </w:rPr>
                          <w:t>[]</w:t>
                        </w:r>
                        <w:r>
                          <w:rPr>
                            <w:rFonts w:ascii="Consolas"/>
                            <w:color w:val="333333"/>
                            <w:spacing w:val="-16"/>
                            <w:w w:val="105"/>
                            <w:sz w:val="17"/>
                          </w:rPr>
                          <w:t xml:space="preserve"> </w:t>
                        </w:r>
                        <w:r>
                          <w:rPr>
                            <w:rFonts w:ascii="Consolas"/>
                            <w:w w:val="105"/>
                            <w:sz w:val="17"/>
                          </w:rPr>
                          <w:t>initArray</w:t>
                        </w:r>
                        <w:r>
                          <w:rPr>
                            <w:rFonts w:ascii="Consolas"/>
                            <w:color w:val="333333"/>
                            <w:w w:val="105"/>
                            <w:sz w:val="17"/>
                          </w:rPr>
                          <w:t>(</w:t>
                        </w:r>
                        <w:r>
                          <w:rPr>
                            <w:rFonts w:ascii="Consolas"/>
                            <w:color w:val="008754"/>
                            <w:w w:val="105"/>
                            <w:sz w:val="17"/>
                          </w:rPr>
                          <w:t>int</w:t>
                        </w:r>
                        <w:r>
                          <w:rPr>
                            <w:rFonts w:ascii="Consolas"/>
                            <w:color w:val="008754"/>
                            <w:spacing w:val="-16"/>
                            <w:w w:val="105"/>
                            <w:sz w:val="17"/>
                          </w:rPr>
                          <w:t xml:space="preserve"> </w:t>
                        </w:r>
                        <w:r>
                          <w:rPr>
                            <w:rFonts w:ascii="Consolas"/>
                            <w:w w:val="105"/>
                            <w:sz w:val="17"/>
                          </w:rPr>
                          <w:t>length</w:t>
                        </w:r>
                        <w:r>
                          <w:rPr>
                            <w:rFonts w:ascii="Consolas"/>
                            <w:color w:val="333333"/>
                            <w:w w:val="105"/>
                            <w:sz w:val="17"/>
                          </w:rPr>
                          <w:t>,</w:t>
                        </w:r>
                        <w:r>
                          <w:rPr>
                            <w:rFonts w:ascii="Consolas"/>
                            <w:color w:val="333333"/>
                            <w:spacing w:val="-17"/>
                            <w:w w:val="105"/>
                            <w:sz w:val="17"/>
                          </w:rPr>
                          <w:t xml:space="preserve"> </w:t>
                        </w:r>
                        <w:r>
                          <w:rPr>
                            <w:rFonts w:ascii="Consolas"/>
                            <w:w w:val="105"/>
                            <w:sz w:val="17"/>
                          </w:rPr>
                          <w:t>ArrayBuilder</w:t>
                        </w:r>
                        <w:r>
                          <w:rPr>
                            <w:rFonts w:ascii="Consolas"/>
                            <w:spacing w:val="-16"/>
                            <w:w w:val="105"/>
                            <w:sz w:val="17"/>
                          </w:rPr>
                          <w:t xml:space="preserve"> </w:t>
                        </w:r>
                        <w:r>
                          <w:rPr>
                            <w:rFonts w:ascii="Consolas"/>
                            <w:w w:val="105"/>
                            <w:sz w:val="17"/>
                          </w:rPr>
                          <w:t>builder</w:t>
                        </w:r>
                        <w:r>
                          <w:rPr>
                            <w:rFonts w:ascii="Consolas"/>
                            <w:color w:val="333333"/>
                            <w:w w:val="105"/>
                            <w:sz w:val="17"/>
                          </w:rPr>
                          <w:t>)</w:t>
                        </w:r>
                        <w:r>
                          <w:rPr>
                            <w:rFonts w:ascii="Consolas"/>
                            <w:color w:val="333333"/>
                            <w:spacing w:val="-16"/>
                            <w:w w:val="105"/>
                            <w:sz w:val="17"/>
                          </w:rPr>
                          <w:t xml:space="preserve"> </w:t>
                        </w:r>
                        <w:r>
                          <w:rPr>
                            <w:rFonts w:ascii="Consolas"/>
                            <w:color w:val="333333"/>
                            <w:w w:val="105"/>
                            <w:sz w:val="17"/>
                          </w:rPr>
                          <w:t xml:space="preserve">{ </w:t>
                        </w:r>
                        <w:r>
                          <w:rPr>
                            <w:rFonts w:ascii="Consolas"/>
                            <w:color w:val="770087"/>
                            <w:w w:val="105"/>
                            <w:sz w:val="17"/>
                          </w:rPr>
                          <w:t>return</w:t>
                        </w:r>
                        <w:r>
                          <w:rPr>
                            <w:rFonts w:ascii="Consolas"/>
                            <w:color w:val="770087"/>
                            <w:spacing w:val="-5"/>
                            <w:w w:val="105"/>
                            <w:sz w:val="17"/>
                          </w:rPr>
                          <w:t xml:space="preserve"> </w:t>
                        </w:r>
                        <w:r>
                          <w:rPr>
                            <w:rFonts w:ascii="Consolas"/>
                            <w:w w:val="105"/>
                            <w:sz w:val="17"/>
                          </w:rPr>
                          <w:t>builder</w:t>
                        </w:r>
                        <w:r>
                          <w:rPr>
                            <w:rFonts w:ascii="Consolas"/>
                            <w:color w:val="333333"/>
                            <w:w w:val="105"/>
                            <w:sz w:val="17"/>
                          </w:rPr>
                          <w:t>.</w:t>
                        </w:r>
                        <w:r>
                          <w:rPr>
                            <w:rFonts w:ascii="Consolas"/>
                            <w:w w:val="105"/>
                            <w:sz w:val="17"/>
                          </w:rPr>
                          <w:t>buildArray</w:t>
                        </w:r>
                        <w:r>
                          <w:rPr>
                            <w:rFonts w:ascii="Consolas"/>
                            <w:color w:val="333333"/>
                            <w:w w:val="105"/>
                            <w:sz w:val="17"/>
                          </w:rPr>
                          <w:t>(</w:t>
                        </w:r>
                        <w:r>
                          <w:rPr>
                            <w:rFonts w:ascii="Consolas"/>
                            <w:w w:val="105"/>
                            <w:sz w:val="17"/>
                          </w:rPr>
                          <w:t>length</w:t>
                        </w:r>
                        <w:r>
                          <w:rPr>
                            <w:rFonts w:ascii="Consolas"/>
                            <w:color w:val="333333"/>
                            <w:w w:val="105"/>
                            <w:sz w:val="17"/>
                          </w:rPr>
                          <w:t>);</w:t>
                        </w:r>
                      </w:p>
                      <w:p>
                        <w:pPr>
                          <w:spacing w:before="0" w:line="198" w:lineRule="exact"/>
                          <w:ind w:left="607" w:right="0" w:firstLine="0"/>
                          <w:jc w:val="left"/>
                          <w:rPr>
                            <w:rFonts w:ascii="Consolas"/>
                            <w:sz w:val="17"/>
                          </w:rPr>
                        </w:pPr>
                        <w:r>
                          <w:rPr>
                            <w:rFonts w:ascii="Consolas"/>
                            <w:color w:val="333333"/>
                            <w:w w:val="103"/>
                            <w:sz w:val="17"/>
                          </w:rPr>
                          <w:t>}</w:t>
                        </w:r>
                      </w:p>
                      <w:p>
                        <w:pPr>
                          <w:spacing w:before="9" w:line="240" w:lineRule="auto"/>
                          <w:rPr>
                            <w:sz w:val="18"/>
                          </w:rPr>
                        </w:pPr>
                      </w:p>
                      <w:p>
                        <w:pPr>
                          <w:spacing w:before="0"/>
                          <w:ind w:left="607" w:right="0" w:firstLine="0"/>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w:t>
                        </w:r>
                      </w:p>
                      <w:p>
                        <w:pPr>
                          <w:spacing w:before="71"/>
                          <w:ind w:left="1010" w:right="0" w:firstLine="0"/>
                          <w:jc w:val="left"/>
                          <w:rPr>
                            <w:rFonts w:ascii="Consolas" w:hAnsi="Consolas"/>
                            <w:sz w:val="17"/>
                          </w:rPr>
                        </w:pPr>
                        <w:r>
                          <w:rPr>
                            <w:rFonts w:ascii="Consolas" w:hAnsi="Consolas"/>
                            <w:color w:val="008754"/>
                            <w:w w:val="105"/>
                            <w:sz w:val="17"/>
                          </w:rPr>
                          <w:t>int</w:t>
                        </w:r>
                        <w:r>
                          <w:rPr>
                            <w:rFonts w:ascii="Consolas" w:hAnsi="Consolas"/>
                            <w:color w:val="333333"/>
                            <w:w w:val="105"/>
                            <w:sz w:val="17"/>
                          </w:rPr>
                          <w:t xml:space="preserve">[] </w:t>
                        </w:r>
                        <w:r>
                          <w:rPr>
                            <w:rFonts w:ascii="Consolas" w:hAnsi="Consolas"/>
                            <w:w w:val="105"/>
                            <w:sz w:val="17"/>
                          </w:rPr>
                          <w:t xml:space="preserve">array </w:t>
                        </w:r>
                        <w:r>
                          <w:rPr>
                            <w:rFonts w:ascii="Consolas" w:hAnsi="Consolas"/>
                            <w:color w:val="971A1A"/>
                            <w:w w:val="105"/>
                            <w:sz w:val="17"/>
                          </w:rPr>
                          <w:t xml:space="preserve">= </w:t>
                        </w:r>
                        <w:r>
                          <w:rPr>
                            <w:rFonts w:ascii="Consolas" w:hAnsi="Consolas"/>
                            <w:w w:val="105"/>
                            <w:sz w:val="17"/>
                          </w:rPr>
                          <w:t>initArray</w:t>
                        </w:r>
                        <w:r>
                          <w:rPr>
                            <w:rFonts w:ascii="Consolas" w:hAnsi="Consolas"/>
                            <w:color w:val="333333"/>
                            <w:w w:val="105"/>
                            <w:sz w:val="17"/>
                          </w:rPr>
                          <w:t>(</w:t>
                        </w:r>
                        <w:r>
                          <w:rPr>
                            <w:rFonts w:ascii="Consolas" w:hAnsi="Consolas"/>
                            <w:color w:val="116644"/>
                            <w:w w:val="105"/>
                            <w:sz w:val="17"/>
                          </w:rPr>
                          <w:t>10</w:t>
                        </w:r>
                        <w:r>
                          <w:rPr>
                            <w:rFonts w:ascii="Consolas" w:hAnsi="Consolas"/>
                            <w:color w:val="333333"/>
                            <w:w w:val="105"/>
                            <w:sz w:val="17"/>
                          </w:rPr>
                          <w:t xml:space="preserve">, </w:t>
                        </w:r>
                        <w:r>
                          <w:rPr>
                            <w:rFonts w:ascii="Consolas" w:hAnsi="Consolas"/>
                            <w:w w:val="105"/>
                            <w:sz w:val="17"/>
                          </w:rPr>
                          <w:t xml:space="preserve">length </w:t>
                        </w:r>
                        <w:r>
                          <w:rPr>
                            <w:rFonts w:ascii="Consolas" w:hAnsi="Consolas"/>
                            <w:color w:val="971A1A"/>
                            <w:w w:val="105"/>
                            <w:sz w:val="17"/>
                          </w:rPr>
                          <w:t xml:space="preserve">‐&gt; </w:t>
                        </w:r>
                        <w:r>
                          <w:rPr>
                            <w:rFonts w:ascii="Consolas" w:hAnsi="Consolas"/>
                            <w:color w:val="770087"/>
                            <w:w w:val="105"/>
                            <w:sz w:val="17"/>
                          </w:rPr>
                          <w:t xml:space="preserve">new </w:t>
                        </w:r>
                        <w:r>
                          <w:rPr>
                            <w:rFonts w:ascii="Consolas" w:hAnsi="Consolas"/>
                            <w:color w:val="008754"/>
                            <w:w w:val="105"/>
                            <w:sz w:val="17"/>
                          </w:rPr>
                          <w:t>int</w:t>
                        </w:r>
                        <w:r>
                          <w:rPr>
                            <w:rFonts w:ascii="Consolas" w:hAnsi="Consolas"/>
                            <w:color w:val="333333"/>
                            <w:w w:val="105"/>
                            <w:sz w:val="17"/>
                          </w:rPr>
                          <w:t>[</w:t>
                        </w:r>
                        <w:r>
                          <w:rPr>
                            <w:rFonts w:ascii="Consolas" w:hAnsi="Consolas"/>
                            <w:w w:val="105"/>
                            <w:sz w:val="17"/>
                          </w:rPr>
                          <w:t>length</w:t>
                        </w:r>
                        <w:r>
                          <w:rPr>
                            <w:rFonts w:ascii="Consolas" w:hAnsi="Consolas"/>
                            <w:color w:val="333333"/>
                            <w:w w:val="105"/>
                            <w:sz w:val="17"/>
                          </w:rPr>
                          <w:t>]);</w:t>
                        </w:r>
                      </w:p>
                      <w:p>
                        <w:pPr>
                          <w:spacing w:before="71"/>
                          <w:ind w:left="607" w:right="0" w:firstLine="0"/>
                          <w:jc w:val="left"/>
                          <w:rPr>
                            <w:rFonts w:ascii="Consolas"/>
                            <w:sz w:val="17"/>
                          </w:rPr>
                        </w:pPr>
                        <w:r>
                          <w:rPr>
                            <w:rFonts w:ascii="Consolas"/>
                            <w:color w:val="333333"/>
                            <w:w w:val="103"/>
                            <w:sz w:val="17"/>
                          </w:rPr>
                          <w:t>}</w:t>
                        </w:r>
                      </w:p>
                      <w:p>
                        <w:pPr>
                          <w:spacing w:before="71"/>
                          <w:ind w:left="221" w:right="0" w:firstLine="0"/>
                          <w:jc w:val="left"/>
                          <w:rPr>
                            <w:rFonts w:ascii="Consolas"/>
                            <w:sz w:val="17"/>
                          </w:rPr>
                        </w:pPr>
                        <w:r>
                          <w:rPr>
                            <w:rFonts w:ascii="Consolas"/>
                            <w:color w:val="333333"/>
                            <w:w w:val="103"/>
                            <w:sz w:val="17"/>
                          </w:rPr>
                          <w:t>}</w:t>
                        </w:r>
                      </w:p>
                    </w:txbxContent>
                  </v:textbox>
                </v:shape>
                <w10:wrap type="none"/>
                <w10:anchorlock/>
              </v:group>
            </w:pict>
          </mc:Fallback>
        </mc:AlternateContent>
      </w:r>
    </w:p>
    <w:p>
      <w:pPr>
        <w:pStyle w:val="5"/>
        <w:spacing w:before="17"/>
        <w:ind w:left="0"/>
        <w:rPr>
          <w:sz w:val="5"/>
        </w:rPr>
      </w:pPr>
    </w:p>
    <w:p>
      <w:pPr>
        <w:pStyle w:val="5"/>
        <w:spacing w:before="56"/>
      </w:pPr>
      <w:r>
        <w:rPr>
          <w:color w:val="333333"/>
          <w:w w:val="105"/>
        </w:rPr>
        <w:t>但是更好的写法是使用数组的构造器引用：</w:t>
      </w:r>
    </w:p>
    <w:p>
      <w:pPr>
        <w:pStyle w:val="5"/>
        <w:spacing w:before="14"/>
        <w:ind w:left="0"/>
        <w:rPr>
          <w:sz w:val="8"/>
        </w:rPr>
      </w:pPr>
      <w:r>
        <mc:AlternateContent>
          <mc:Choice Requires="wpg">
            <w:drawing>
              <wp:anchor distT="0" distB="0" distL="114300" distR="114300" simplePos="0" relativeHeight="251952128" behindDoc="1" locked="0" layoutInCell="1" allowOverlap="1">
                <wp:simplePos x="0" y="0"/>
                <wp:positionH relativeFrom="page">
                  <wp:posOffset>666750</wp:posOffset>
                </wp:positionH>
                <wp:positionV relativeFrom="paragraph">
                  <wp:posOffset>127635</wp:posOffset>
                </wp:positionV>
                <wp:extent cx="6223000" cy="1696720"/>
                <wp:effectExtent l="635" t="635" r="5715" b="17145"/>
                <wp:wrapTopAndBottom/>
                <wp:docPr id="592" name="组合 592"/>
                <wp:cNvGraphicFramePr/>
                <a:graphic xmlns:a="http://schemas.openxmlformats.org/drawingml/2006/main">
                  <a:graphicData uri="http://schemas.microsoft.com/office/word/2010/wordprocessingGroup">
                    <wpg:wgp>
                      <wpg:cNvGrpSpPr/>
                      <wpg:grpSpPr>
                        <a:xfrm>
                          <a:off x="0" y="0"/>
                          <a:ext cx="6223000" cy="1696720"/>
                          <a:chOff x="1050" y="201"/>
                          <a:chExt cx="9800" cy="2672"/>
                        </a:xfrm>
                      </wpg:grpSpPr>
                      <wps:wsp>
                        <wps:cNvPr id="589" name="任意多边形 589"/>
                        <wps:cNvSpPr/>
                        <wps:spPr>
                          <a:xfrm>
                            <a:off x="1057" y="208"/>
                            <a:ext cx="9785" cy="2657"/>
                          </a:xfrm>
                          <a:custGeom>
                            <a:avLst/>
                            <a:gdLst/>
                            <a:ahLst/>
                            <a:cxnLst/>
                            <a:pathLst>
                              <a:path w="9785" h="2657">
                                <a:moveTo>
                                  <a:pt x="9747" y="2656"/>
                                </a:moveTo>
                                <a:lnTo>
                                  <a:pt x="37" y="2656"/>
                                </a:lnTo>
                                <a:lnTo>
                                  <a:pt x="21" y="2653"/>
                                </a:lnTo>
                                <a:lnTo>
                                  <a:pt x="9" y="2646"/>
                                </a:lnTo>
                                <a:lnTo>
                                  <a:pt x="2" y="2635"/>
                                </a:lnTo>
                                <a:lnTo>
                                  <a:pt x="0" y="2618"/>
                                </a:lnTo>
                                <a:lnTo>
                                  <a:pt x="0" y="37"/>
                                </a:lnTo>
                                <a:lnTo>
                                  <a:pt x="2" y="21"/>
                                </a:lnTo>
                                <a:lnTo>
                                  <a:pt x="9" y="9"/>
                                </a:lnTo>
                                <a:lnTo>
                                  <a:pt x="21" y="2"/>
                                </a:lnTo>
                                <a:lnTo>
                                  <a:pt x="37" y="0"/>
                                </a:lnTo>
                                <a:lnTo>
                                  <a:pt x="9747" y="0"/>
                                </a:lnTo>
                                <a:lnTo>
                                  <a:pt x="9763" y="2"/>
                                </a:lnTo>
                                <a:lnTo>
                                  <a:pt x="9775" y="9"/>
                                </a:lnTo>
                                <a:lnTo>
                                  <a:pt x="9782" y="21"/>
                                </a:lnTo>
                                <a:lnTo>
                                  <a:pt x="9784" y="37"/>
                                </a:lnTo>
                                <a:lnTo>
                                  <a:pt x="9784" y="2618"/>
                                </a:lnTo>
                                <a:lnTo>
                                  <a:pt x="9782" y="2635"/>
                                </a:lnTo>
                                <a:lnTo>
                                  <a:pt x="9775" y="2646"/>
                                </a:lnTo>
                                <a:lnTo>
                                  <a:pt x="9763" y="2653"/>
                                </a:lnTo>
                                <a:lnTo>
                                  <a:pt x="9747" y="2656"/>
                                </a:lnTo>
                                <a:close/>
                              </a:path>
                            </a:pathLst>
                          </a:custGeom>
                          <a:solidFill>
                            <a:srgbClr val="F8F8F8"/>
                          </a:solidFill>
                          <a:ln>
                            <a:noFill/>
                          </a:ln>
                        </wps:spPr>
                        <wps:bodyPr upright="1"/>
                      </wps:wsp>
                      <wps:wsp>
                        <wps:cNvPr id="590" name="任意多边形 590"/>
                        <wps:cNvSpPr/>
                        <wps:spPr>
                          <a:xfrm>
                            <a:off x="1057" y="208"/>
                            <a:ext cx="9785" cy="2657"/>
                          </a:xfrm>
                          <a:custGeom>
                            <a:avLst/>
                            <a:gdLst/>
                            <a:ahLst/>
                            <a:cxnLst/>
                            <a:pathLst>
                              <a:path w="9785" h="2657">
                                <a:moveTo>
                                  <a:pt x="0" y="2618"/>
                                </a:moveTo>
                                <a:lnTo>
                                  <a:pt x="0" y="37"/>
                                </a:lnTo>
                                <a:lnTo>
                                  <a:pt x="2" y="21"/>
                                </a:lnTo>
                                <a:lnTo>
                                  <a:pt x="9" y="9"/>
                                </a:lnTo>
                                <a:lnTo>
                                  <a:pt x="21" y="2"/>
                                </a:lnTo>
                                <a:lnTo>
                                  <a:pt x="37" y="0"/>
                                </a:lnTo>
                                <a:lnTo>
                                  <a:pt x="9747" y="0"/>
                                </a:lnTo>
                                <a:lnTo>
                                  <a:pt x="9763" y="2"/>
                                </a:lnTo>
                                <a:lnTo>
                                  <a:pt x="9775" y="9"/>
                                </a:lnTo>
                                <a:lnTo>
                                  <a:pt x="9782" y="21"/>
                                </a:lnTo>
                                <a:lnTo>
                                  <a:pt x="9784" y="37"/>
                                </a:lnTo>
                                <a:lnTo>
                                  <a:pt x="9784" y="2618"/>
                                </a:lnTo>
                                <a:lnTo>
                                  <a:pt x="9782" y="2635"/>
                                </a:lnTo>
                                <a:lnTo>
                                  <a:pt x="9775" y="2646"/>
                                </a:lnTo>
                                <a:lnTo>
                                  <a:pt x="9763" y="2653"/>
                                </a:lnTo>
                                <a:lnTo>
                                  <a:pt x="9747" y="2656"/>
                                </a:lnTo>
                                <a:lnTo>
                                  <a:pt x="37" y="2656"/>
                                </a:lnTo>
                                <a:lnTo>
                                  <a:pt x="21" y="2653"/>
                                </a:lnTo>
                                <a:lnTo>
                                  <a:pt x="9" y="2646"/>
                                </a:lnTo>
                                <a:lnTo>
                                  <a:pt x="2" y="2635"/>
                                </a:lnTo>
                                <a:lnTo>
                                  <a:pt x="0" y="2618"/>
                                </a:lnTo>
                                <a:close/>
                              </a:path>
                            </a:pathLst>
                          </a:custGeom>
                          <a:noFill/>
                          <a:ln w="9529" cap="flat" cmpd="sng">
                            <a:solidFill>
                              <a:srgbClr val="DDDDDD"/>
                            </a:solidFill>
                            <a:prstDash val="solid"/>
                            <a:headEnd type="none" w="med" len="med"/>
                            <a:tailEnd type="none" w="med" len="med"/>
                          </a:ln>
                        </wps:spPr>
                        <wps:bodyPr upright="1"/>
                      </wps:wsp>
                      <wps:wsp>
                        <wps:cNvPr id="591" name="文本框 591"/>
                        <wps:cNvSpPr txBox="1"/>
                        <wps:spPr>
                          <a:xfrm>
                            <a:off x="1076" y="222"/>
                            <a:ext cx="9748" cy="2628"/>
                          </a:xfrm>
                          <a:prstGeom prst="rect">
                            <a:avLst/>
                          </a:prstGeom>
                          <a:noFill/>
                          <a:ln>
                            <a:noFill/>
                          </a:ln>
                        </wps:spPr>
                        <wps:txbx>
                          <w:txbxContent>
                            <w:p>
                              <w:pPr>
                                <w:spacing w:before="152"/>
                                <w:ind w:left="221"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Demo12ArrayInitRef </w:t>
                              </w:r>
                              <w:r>
                                <w:rPr>
                                  <w:rFonts w:ascii="Consolas"/>
                                  <w:color w:val="333333"/>
                                  <w:w w:val="105"/>
                                  <w:sz w:val="17"/>
                                </w:rPr>
                                <w:t>{</w:t>
                              </w:r>
                            </w:p>
                            <w:p>
                              <w:pPr>
                                <w:spacing w:before="71" w:line="326" w:lineRule="auto"/>
                                <w:ind w:left="1010" w:right="2759" w:hanging="404"/>
                                <w:jc w:val="left"/>
                                <w:rPr>
                                  <w:rFonts w:ascii="Consolas"/>
                                  <w:sz w:val="17"/>
                                </w:rPr>
                              </w:pPr>
                              <w:r>
                                <w:rPr>
                                  <w:rFonts w:ascii="Consolas"/>
                                  <w:color w:val="770087"/>
                                  <w:w w:val="105"/>
                                  <w:sz w:val="17"/>
                                </w:rPr>
                                <w:t>private</w:t>
                              </w:r>
                              <w:r>
                                <w:rPr>
                                  <w:rFonts w:ascii="Consolas"/>
                                  <w:color w:val="770087"/>
                                  <w:spacing w:val="-17"/>
                                  <w:w w:val="105"/>
                                  <w:sz w:val="17"/>
                                </w:rPr>
                                <w:t xml:space="preserve"> </w:t>
                              </w:r>
                              <w:r>
                                <w:rPr>
                                  <w:rFonts w:ascii="Consolas"/>
                                  <w:color w:val="770087"/>
                                  <w:w w:val="105"/>
                                  <w:sz w:val="17"/>
                                </w:rPr>
                                <w:t>static</w:t>
                              </w:r>
                              <w:r>
                                <w:rPr>
                                  <w:rFonts w:ascii="Consolas"/>
                                  <w:color w:val="770087"/>
                                  <w:spacing w:val="-17"/>
                                  <w:w w:val="105"/>
                                  <w:sz w:val="17"/>
                                </w:rPr>
                                <w:t xml:space="preserve"> </w:t>
                              </w:r>
                              <w:r>
                                <w:rPr>
                                  <w:rFonts w:ascii="Consolas"/>
                                  <w:color w:val="008754"/>
                                  <w:w w:val="105"/>
                                  <w:sz w:val="17"/>
                                </w:rPr>
                                <w:t>int</w:t>
                              </w:r>
                              <w:r>
                                <w:rPr>
                                  <w:rFonts w:ascii="Consolas"/>
                                  <w:color w:val="333333"/>
                                  <w:w w:val="105"/>
                                  <w:sz w:val="17"/>
                                </w:rPr>
                                <w:t>[]</w:t>
                              </w:r>
                              <w:r>
                                <w:rPr>
                                  <w:rFonts w:ascii="Consolas"/>
                                  <w:color w:val="333333"/>
                                  <w:spacing w:val="-16"/>
                                  <w:w w:val="105"/>
                                  <w:sz w:val="17"/>
                                </w:rPr>
                                <w:t xml:space="preserve"> </w:t>
                              </w:r>
                              <w:r>
                                <w:rPr>
                                  <w:rFonts w:ascii="Consolas"/>
                                  <w:w w:val="105"/>
                                  <w:sz w:val="17"/>
                                </w:rPr>
                                <w:t>initArray</w:t>
                              </w:r>
                              <w:r>
                                <w:rPr>
                                  <w:rFonts w:ascii="Consolas"/>
                                  <w:color w:val="333333"/>
                                  <w:w w:val="105"/>
                                  <w:sz w:val="17"/>
                                </w:rPr>
                                <w:t>(</w:t>
                              </w:r>
                              <w:r>
                                <w:rPr>
                                  <w:rFonts w:ascii="Consolas"/>
                                  <w:color w:val="008754"/>
                                  <w:w w:val="105"/>
                                  <w:sz w:val="17"/>
                                </w:rPr>
                                <w:t>int</w:t>
                              </w:r>
                              <w:r>
                                <w:rPr>
                                  <w:rFonts w:ascii="Consolas"/>
                                  <w:color w:val="008754"/>
                                  <w:spacing w:val="-16"/>
                                  <w:w w:val="105"/>
                                  <w:sz w:val="17"/>
                                </w:rPr>
                                <w:t xml:space="preserve"> </w:t>
                              </w:r>
                              <w:r>
                                <w:rPr>
                                  <w:rFonts w:ascii="Consolas"/>
                                  <w:w w:val="105"/>
                                  <w:sz w:val="17"/>
                                </w:rPr>
                                <w:t>length</w:t>
                              </w:r>
                              <w:r>
                                <w:rPr>
                                  <w:rFonts w:ascii="Consolas"/>
                                  <w:color w:val="333333"/>
                                  <w:w w:val="105"/>
                                  <w:sz w:val="17"/>
                                </w:rPr>
                                <w:t>,</w:t>
                              </w:r>
                              <w:r>
                                <w:rPr>
                                  <w:rFonts w:ascii="Consolas"/>
                                  <w:color w:val="333333"/>
                                  <w:spacing w:val="-17"/>
                                  <w:w w:val="105"/>
                                  <w:sz w:val="17"/>
                                </w:rPr>
                                <w:t xml:space="preserve"> </w:t>
                              </w:r>
                              <w:r>
                                <w:rPr>
                                  <w:rFonts w:ascii="Consolas"/>
                                  <w:w w:val="105"/>
                                  <w:sz w:val="17"/>
                                </w:rPr>
                                <w:t>ArrayBuilder</w:t>
                              </w:r>
                              <w:r>
                                <w:rPr>
                                  <w:rFonts w:ascii="Consolas"/>
                                  <w:spacing w:val="-16"/>
                                  <w:w w:val="105"/>
                                  <w:sz w:val="17"/>
                                </w:rPr>
                                <w:t xml:space="preserve"> </w:t>
                              </w:r>
                              <w:r>
                                <w:rPr>
                                  <w:rFonts w:ascii="Consolas"/>
                                  <w:w w:val="105"/>
                                  <w:sz w:val="17"/>
                                </w:rPr>
                                <w:t>builder</w:t>
                              </w:r>
                              <w:r>
                                <w:rPr>
                                  <w:rFonts w:ascii="Consolas"/>
                                  <w:color w:val="333333"/>
                                  <w:w w:val="105"/>
                                  <w:sz w:val="17"/>
                                </w:rPr>
                                <w:t>)</w:t>
                              </w:r>
                              <w:r>
                                <w:rPr>
                                  <w:rFonts w:ascii="Consolas"/>
                                  <w:color w:val="333333"/>
                                  <w:spacing w:val="-16"/>
                                  <w:w w:val="105"/>
                                  <w:sz w:val="17"/>
                                </w:rPr>
                                <w:t xml:space="preserve"> </w:t>
                              </w:r>
                              <w:r>
                                <w:rPr>
                                  <w:rFonts w:ascii="Consolas"/>
                                  <w:color w:val="333333"/>
                                  <w:w w:val="105"/>
                                  <w:sz w:val="17"/>
                                </w:rPr>
                                <w:t xml:space="preserve">{ </w:t>
                              </w:r>
                              <w:r>
                                <w:rPr>
                                  <w:rFonts w:ascii="Consolas"/>
                                  <w:color w:val="770087"/>
                                  <w:w w:val="105"/>
                                  <w:sz w:val="17"/>
                                </w:rPr>
                                <w:t>return</w:t>
                              </w:r>
                              <w:r>
                                <w:rPr>
                                  <w:rFonts w:ascii="Consolas"/>
                                  <w:color w:val="770087"/>
                                  <w:spacing w:val="-5"/>
                                  <w:w w:val="105"/>
                                  <w:sz w:val="17"/>
                                </w:rPr>
                                <w:t xml:space="preserve"> </w:t>
                              </w:r>
                              <w:r>
                                <w:rPr>
                                  <w:rFonts w:ascii="Consolas"/>
                                  <w:w w:val="105"/>
                                  <w:sz w:val="17"/>
                                </w:rPr>
                                <w:t>builder</w:t>
                              </w:r>
                              <w:r>
                                <w:rPr>
                                  <w:rFonts w:ascii="Consolas"/>
                                  <w:color w:val="333333"/>
                                  <w:w w:val="105"/>
                                  <w:sz w:val="17"/>
                                </w:rPr>
                                <w:t>.</w:t>
                              </w:r>
                              <w:r>
                                <w:rPr>
                                  <w:rFonts w:ascii="Consolas"/>
                                  <w:w w:val="105"/>
                                  <w:sz w:val="17"/>
                                </w:rPr>
                                <w:t>buildArray</w:t>
                              </w:r>
                              <w:r>
                                <w:rPr>
                                  <w:rFonts w:ascii="Consolas"/>
                                  <w:color w:val="333333"/>
                                  <w:w w:val="105"/>
                                  <w:sz w:val="17"/>
                                </w:rPr>
                                <w:t>(</w:t>
                              </w:r>
                              <w:r>
                                <w:rPr>
                                  <w:rFonts w:ascii="Consolas"/>
                                  <w:w w:val="105"/>
                                  <w:sz w:val="17"/>
                                </w:rPr>
                                <w:t>length</w:t>
                              </w:r>
                              <w:r>
                                <w:rPr>
                                  <w:rFonts w:ascii="Consolas"/>
                                  <w:color w:val="333333"/>
                                  <w:w w:val="105"/>
                                  <w:sz w:val="17"/>
                                </w:rPr>
                                <w:t>);</w:t>
                              </w:r>
                            </w:p>
                            <w:p>
                              <w:pPr>
                                <w:spacing w:before="0" w:line="198" w:lineRule="exact"/>
                                <w:ind w:left="607"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0" w:right="4865" w:hanging="404"/>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xml:space="preserve">) { </w:t>
                              </w:r>
                              <w:r>
                                <w:rPr>
                                  <w:rFonts w:ascii="Consolas"/>
                                  <w:color w:val="008754"/>
                                  <w:w w:val="105"/>
                                  <w:sz w:val="17"/>
                                </w:rPr>
                                <w:t>int</w:t>
                              </w:r>
                              <w:r>
                                <w:rPr>
                                  <w:rFonts w:ascii="Consolas"/>
                                  <w:color w:val="333333"/>
                                  <w:w w:val="105"/>
                                  <w:sz w:val="17"/>
                                </w:rPr>
                                <w:t xml:space="preserve">[] </w:t>
                              </w:r>
                              <w:r>
                                <w:rPr>
                                  <w:rFonts w:ascii="Consolas"/>
                                  <w:w w:val="105"/>
                                  <w:sz w:val="17"/>
                                </w:rPr>
                                <w:t xml:space="preserve">array </w:t>
                              </w:r>
                              <w:r>
                                <w:rPr>
                                  <w:rFonts w:ascii="Consolas"/>
                                  <w:color w:val="971A1A"/>
                                  <w:w w:val="105"/>
                                  <w:sz w:val="17"/>
                                </w:rPr>
                                <w:t xml:space="preserve">= </w:t>
                              </w:r>
                              <w:r>
                                <w:rPr>
                                  <w:rFonts w:ascii="Consolas"/>
                                  <w:w w:val="105"/>
                                  <w:sz w:val="17"/>
                                </w:rPr>
                                <w:t>initArray</w:t>
                              </w:r>
                              <w:r>
                                <w:rPr>
                                  <w:rFonts w:ascii="Consolas"/>
                                  <w:color w:val="333333"/>
                                  <w:w w:val="105"/>
                                  <w:sz w:val="17"/>
                                </w:rPr>
                                <w:t>(</w:t>
                              </w:r>
                              <w:r>
                                <w:rPr>
                                  <w:rFonts w:ascii="Consolas"/>
                                  <w:color w:val="116644"/>
                                  <w:w w:val="105"/>
                                  <w:sz w:val="17"/>
                                </w:rPr>
                                <w:t>10</w:t>
                              </w:r>
                              <w:r>
                                <w:rPr>
                                  <w:rFonts w:ascii="Consolas"/>
                                  <w:color w:val="333333"/>
                                  <w:w w:val="105"/>
                                  <w:sz w:val="17"/>
                                </w:rPr>
                                <w:t>,</w:t>
                              </w:r>
                              <w:r>
                                <w:rPr>
                                  <w:rFonts w:ascii="Consolas"/>
                                  <w:color w:val="333333"/>
                                  <w:spacing w:val="-73"/>
                                  <w:w w:val="105"/>
                                  <w:sz w:val="17"/>
                                </w:rPr>
                                <w:t xml:space="preserve"> </w:t>
                              </w:r>
                              <w:r>
                                <w:rPr>
                                  <w:rFonts w:ascii="Consolas"/>
                                  <w:color w:val="008754"/>
                                  <w:w w:val="105"/>
                                  <w:sz w:val="17"/>
                                </w:rPr>
                                <w:t>int</w:t>
                              </w:r>
                              <w:r>
                                <w:rPr>
                                  <w:rFonts w:ascii="Consolas"/>
                                  <w:color w:val="333333"/>
                                  <w:w w:val="105"/>
                                  <w:sz w:val="17"/>
                                </w:rPr>
                                <w:t>[]::</w:t>
                              </w:r>
                              <w:r>
                                <w:rPr>
                                  <w:rFonts w:ascii="Consolas"/>
                                  <w:color w:val="770087"/>
                                  <w:w w:val="105"/>
                                  <w:sz w:val="17"/>
                                </w:rPr>
                                <w:t>new</w:t>
                              </w:r>
                              <w:r>
                                <w:rPr>
                                  <w:rFonts w:ascii="Consolas"/>
                                  <w:color w:val="333333"/>
                                  <w:w w:val="105"/>
                                  <w:sz w:val="17"/>
                                </w:rPr>
                                <w:t>);</w:t>
                              </w:r>
                            </w:p>
                            <w:p>
                              <w:pPr>
                                <w:spacing w:before="0" w:line="198" w:lineRule="exact"/>
                                <w:ind w:left="607" w:right="0" w:firstLine="0"/>
                                <w:jc w:val="left"/>
                                <w:rPr>
                                  <w:rFonts w:ascii="Consolas"/>
                                  <w:sz w:val="17"/>
                                </w:rPr>
                              </w:pPr>
                              <w:r>
                                <w:rPr>
                                  <w:rFonts w:ascii="Consolas"/>
                                  <w:color w:val="333333"/>
                                  <w:w w:val="103"/>
                                  <w:sz w:val="17"/>
                                </w:rPr>
                                <w:t>}</w:t>
                              </w:r>
                            </w:p>
                            <w:p>
                              <w:pPr>
                                <w:spacing w:before="71"/>
                                <w:ind w:left="221"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05pt;height:133.6pt;width:490pt;mso-position-horizontal-relative:page;mso-wrap-distance-bottom:0pt;mso-wrap-distance-top:0pt;z-index:-251364352;mso-width-relative:page;mso-height-relative:page;" coordorigin="1050,201" coordsize="9800,2672" o:gfxdata="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">
                <o:lock v:ext="edit" aspectratio="f"/>
                <v:shape id="_x0000_s1026" o:spid="_x0000_s1026" o:spt="100" style="position:absolute;left:1057;top:208;height:2657;width:9785;" fillcolor="#F8F8F8" filled="t" stroked="f" coordsize="9785,2657" o:gfxdata="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ahAabsAAADc&#10;AAAADwAAAAAAAAABACAAAAAiAAAAZHJzL2Rvd25yZXYueG1sUEsBAhQAFAAAAAgAh07iQDMvBZ47&#10;AAAAOQAAABAAAAAAAAAAAQAgAAAACgEAAGRycy9zaGFwZXhtbC54bWxQSwUGAAAAAAYABgBbAQAA&#10;tAMAAAAA&#10;" path="m9747,2656l37,2656,21,2653,9,2646,2,2635,0,2618,0,37,2,21,9,9,21,2,37,0,9747,0,9763,2,9775,9,9782,21,9784,37,9784,2618,9782,2635,9775,2646,9763,2653,9747,2656xe">
                  <v:fill on="t" focussize="0,0"/>
                  <v:stroke on="f"/>
                  <v:imagedata o:title=""/>
                  <o:lock v:ext="edit" aspectratio="f"/>
                </v:shape>
                <v:shape id="_x0000_s1026" o:spid="_x0000_s1026" o:spt="100" style="position:absolute;left:1057;top:208;height:2657;width:9785;" filled="f" stroked="t" coordsize="9785,2657" o:gfxdata="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IgiNm5AAAA3AAA&#10;AA8AAAAAAAAAAQAgAAAAIgAAAGRycy9kb3ducmV2LnhtbFBLAQIUABQAAAAIAIdO4kAzLwWeOwAA&#10;ADkAAAAQAAAAAAAAAAEAIAAAAAgBAABkcnMvc2hhcGV4bWwueG1sUEsFBgAAAAAGAAYAWwEAALID&#10;AAAAAA==&#10;" path="m0,2618l0,37,2,21,9,9,21,2,37,0,9747,0,9763,2,9775,9,9782,21,9784,37,9784,2618,9782,2635,9775,2646,9763,2653,9747,2656,37,2656,21,2653,9,2646,2,2635,0,2618xe">
                  <v:fill on="f" focussize="0,0"/>
                  <v:stroke weight="0.750314960629921pt" color="#DDDDDD" joinstyle="round"/>
                  <v:imagedata o:title=""/>
                  <o:lock v:ext="edit" aspectratio="f"/>
                </v:shape>
                <v:shape id="_x0000_s1026" o:spid="_x0000_s1026" o:spt="202" type="#_x0000_t202" style="position:absolute;left:1076;top:222;height:2628;width:9748;" filled="f" stroked="f" coordsize="21600,21600" o:gfxdata="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Jym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2"/>
                          <w:ind w:left="221"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Demo12ArrayInitRef </w:t>
                        </w:r>
                        <w:r>
                          <w:rPr>
                            <w:rFonts w:ascii="Consolas"/>
                            <w:color w:val="333333"/>
                            <w:w w:val="105"/>
                            <w:sz w:val="17"/>
                          </w:rPr>
                          <w:t>{</w:t>
                        </w:r>
                      </w:p>
                      <w:p>
                        <w:pPr>
                          <w:spacing w:before="71" w:line="326" w:lineRule="auto"/>
                          <w:ind w:left="1010" w:right="2759" w:hanging="404"/>
                          <w:jc w:val="left"/>
                          <w:rPr>
                            <w:rFonts w:ascii="Consolas"/>
                            <w:sz w:val="17"/>
                          </w:rPr>
                        </w:pPr>
                        <w:r>
                          <w:rPr>
                            <w:rFonts w:ascii="Consolas"/>
                            <w:color w:val="770087"/>
                            <w:w w:val="105"/>
                            <w:sz w:val="17"/>
                          </w:rPr>
                          <w:t>private</w:t>
                        </w:r>
                        <w:r>
                          <w:rPr>
                            <w:rFonts w:ascii="Consolas"/>
                            <w:color w:val="770087"/>
                            <w:spacing w:val="-17"/>
                            <w:w w:val="105"/>
                            <w:sz w:val="17"/>
                          </w:rPr>
                          <w:t xml:space="preserve"> </w:t>
                        </w:r>
                        <w:r>
                          <w:rPr>
                            <w:rFonts w:ascii="Consolas"/>
                            <w:color w:val="770087"/>
                            <w:w w:val="105"/>
                            <w:sz w:val="17"/>
                          </w:rPr>
                          <w:t>static</w:t>
                        </w:r>
                        <w:r>
                          <w:rPr>
                            <w:rFonts w:ascii="Consolas"/>
                            <w:color w:val="770087"/>
                            <w:spacing w:val="-17"/>
                            <w:w w:val="105"/>
                            <w:sz w:val="17"/>
                          </w:rPr>
                          <w:t xml:space="preserve"> </w:t>
                        </w:r>
                        <w:r>
                          <w:rPr>
                            <w:rFonts w:ascii="Consolas"/>
                            <w:color w:val="008754"/>
                            <w:w w:val="105"/>
                            <w:sz w:val="17"/>
                          </w:rPr>
                          <w:t>int</w:t>
                        </w:r>
                        <w:r>
                          <w:rPr>
                            <w:rFonts w:ascii="Consolas"/>
                            <w:color w:val="333333"/>
                            <w:w w:val="105"/>
                            <w:sz w:val="17"/>
                          </w:rPr>
                          <w:t>[]</w:t>
                        </w:r>
                        <w:r>
                          <w:rPr>
                            <w:rFonts w:ascii="Consolas"/>
                            <w:color w:val="333333"/>
                            <w:spacing w:val="-16"/>
                            <w:w w:val="105"/>
                            <w:sz w:val="17"/>
                          </w:rPr>
                          <w:t xml:space="preserve"> </w:t>
                        </w:r>
                        <w:r>
                          <w:rPr>
                            <w:rFonts w:ascii="Consolas"/>
                            <w:w w:val="105"/>
                            <w:sz w:val="17"/>
                          </w:rPr>
                          <w:t>initArray</w:t>
                        </w:r>
                        <w:r>
                          <w:rPr>
                            <w:rFonts w:ascii="Consolas"/>
                            <w:color w:val="333333"/>
                            <w:w w:val="105"/>
                            <w:sz w:val="17"/>
                          </w:rPr>
                          <w:t>(</w:t>
                        </w:r>
                        <w:r>
                          <w:rPr>
                            <w:rFonts w:ascii="Consolas"/>
                            <w:color w:val="008754"/>
                            <w:w w:val="105"/>
                            <w:sz w:val="17"/>
                          </w:rPr>
                          <w:t>int</w:t>
                        </w:r>
                        <w:r>
                          <w:rPr>
                            <w:rFonts w:ascii="Consolas"/>
                            <w:color w:val="008754"/>
                            <w:spacing w:val="-16"/>
                            <w:w w:val="105"/>
                            <w:sz w:val="17"/>
                          </w:rPr>
                          <w:t xml:space="preserve"> </w:t>
                        </w:r>
                        <w:r>
                          <w:rPr>
                            <w:rFonts w:ascii="Consolas"/>
                            <w:w w:val="105"/>
                            <w:sz w:val="17"/>
                          </w:rPr>
                          <w:t>length</w:t>
                        </w:r>
                        <w:r>
                          <w:rPr>
                            <w:rFonts w:ascii="Consolas"/>
                            <w:color w:val="333333"/>
                            <w:w w:val="105"/>
                            <w:sz w:val="17"/>
                          </w:rPr>
                          <w:t>,</w:t>
                        </w:r>
                        <w:r>
                          <w:rPr>
                            <w:rFonts w:ascii="Consolas"/>
                            <w:color w:val="333333"/>
                            <w:spacing w:val="-17"/>
                            <w:w w:val="105"/>
                            <w:sz w:val="17"/>
                          </w:rPr>
                          <w:t xml:space="preserve"> </w:t>
                        </w:r>
                        <w:r>
                          <w:rPr>
                            <w:rFonts w:ascii="Consolas"/>
                            <w:w w:val="105"/>
                            <w:sz w:val="17"/>
                          </w:rPr>
                          <w:t>ArrayBuilder</w:t>
                        </w:r>
                        <w:r>
                          <w:rPr>
                            <w:rFonts w:ascii="Consolas"/>
                            <w:spacing w:val="-16"/>
                            <w:w w:val="105"/>
                            <w:sz w:val="17"/>
                          </w:rPr>
                          <w:t xml:space="preserve"> </w:t>
                        </w:r>
                        <w:r>
                          <w:rPr>
                            <w:rFonts w:ascii="Consolas"/>
                            <w:w w:val="105"/>
                            <w:sz w:val="17"/>
                          </w:rPr>
                          <w:t>builder</w:t>
                        </w:r>
                        <w:r>
                          <w:rPr>
                            <w:rFonts w:ascii="Consolas"/>
                            <w:color w:val="333333"/>
                            <w:w w:val="105"/>
                            <w:sz w:val="17"/>
                          </w:rPr>
                          <w:t>)</w:t>
                        </w:r>
                        <w:r>
                          <w:rPr>
                            <w:rFonts w:ascii="Consolas"/>
                            <w:color w:val="333333"/>
                            <w:spacing w:val="-16"/>
                            <w:w w:val="105"/>
                            <w:sz w:val="17"/>
                          </w:rPr>
                          <w:t xml:space="preserve"> </w:t>
                        </w:r>
                        <w:r>
                          <w:rPr>
                            <w:rFonts w:ascii="Consolas"/>
                            <w:color w:val="333333"/>
                            <w:w w:val="105"/>
                            <w:sz w:val="17"/>
                          </w:rPr>
                          <w:t xml:space="preserve">{ </w:t>
                        </w:r>
                        <w:r>
                          <w:rPr>
                            <w:rFonts w:ascii="Consolas"/>
                            <w:color w:val="770087"/>
                            <w:w w:val="105"/>
                            <w:sz w:val="17"/>
                          </w:rPr>
                          <w:t>return</w:t>
                        </w:r>
                        <w:r>
                          <w:rPr>
                            <w:rFonts w:ascii="Consolas"/>
                            <w:color w:val="770087"/>
                            <w:spacing w:val="-5"/>
                            <w:w w:val="105"/>
                            <w:sz w:val="17"/>
                          </w:rPr>
                          <w:t xml:space="preserve"> </w:t>
                        </w:r>
                        <w:r>
                          <w:rPr>
                            <w:rFonts w:ascii="Consolas"/>
                            <w:w w:val="105"/>
                            <w:sz w:val="17"/>
                          </w:rPr>
                          <w:t>builder</w:t>
                        </w:r>
                        <w:r>
                          <w:rPr>
                            <w:rFonts w:ascii="Consolas"/>
                            <w:color w:val="333333"/>
                            <w:w w:val="105"/>
                            <w:sz w:val="17"/>
                          </w:rPr>
                          <w:t>.</w:t>
                        </w:r>
                        <w:r>
                          <w:rPr>
                            <w:rFonts w:ascii="Consolas"/>
                            <w:w w:val="105"/>
                            <w:sz w:val="17"/>
                          </w:rPr>
                          <w:t>buildArray</w:t>
                        </w:r>
                        <w:r>
                          <w:rPr>
                            <w:rFonts w:ascii="Consolas"/>
                            <w:color w:val="333333"/>
                            <w:w w:val="105"/>
                            <w:sz w:val="17"/>
                          </w:rPr>
                          <w:t>(</w:t>
                        </w:r>
                        <w:r>
                          <w:rPr>
                            <w:rFonts w:ascii="Consolas"/>
                            <w:w w:val="105"/>
                            <w:sz w:val="17"/>
                          </w:rPr>
                          <w:t>length</w:t>
                        </w:r>
                        <w:r>
                          <w:rPr>
                            <w:rFonts w:ascii="Consolas"/>
                            <w:color w:val="333333"/>
                            <w:w w:val="105"/>
                            <w:sz w:val="17"/>
                          </w:rPr>
                          <w:t>);</w:t>
                        </w:r>
                      </w:p>
                      <w:p>
                        <w:pPr>
                          <w:spacing w:before="0" w:line="198" w:lineRule="exact"/>
                          <w:ind w:left="607"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0" w:right="4865" w:hanging="404"/>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xml:space="preserve">) { </w:t>
                        </w:r>
                        <w:r>
                          <w:rPr>
                            <w:rFonts w:ascii="Consolas"/>
                            <w:color w:val="008754"/>
                            <w:w w:val="105"/>
                            <w:sz w:val="17"/>
                          </w:rPr>
                          <w:t>int</w:t>
                        </w:r>
                        <w:r>
                          <w:rPr>
                            <w:rFonts w:ascii="Consolas"/>
                            <w:color w:val="333333"/>
                            <w:w w:val="105"/>
                            <w:sz w:val="17"/>
                          </w:rPr>
                          <w:t xml:space="preserve">[] </w:t>
                        </w:r>
                        <w:r>
                          <w:rPr>
                            <w:rFonts w:ascii="Consolas"/>
                            <w:w w:val="105"/>
                            <w:sz w:val="17"/>
                          </w:rPr>
                          <w:t xml:space="preserve">array </w:t>
                        </w:r>
                        <w:r>
                          <w:rPr>
                            <w:rFonts w:ascii="Consolas"/>
                            <w:color w:val="971A1A"/>
                            <w:w w:val="105"/>
                            <w:sz w:val="17"/>
                          </w:rPr>
                          <w:t xml:space="preserve">= </w:t>
                        </w:r>
                        <w:r>
                          <w:rPr>
                            <w:rFonts w:ascii="Consolas"/>
                            <w:w w:val="105"/>
                            <w:sz w:val="17"/>
                          </w:rPr>
                          <w:t>initArray</w:t>
                        </w:r>
                        <w:r>
                          <w:rPr>
                            <w:rFonts w:ascii="Consolas"/>
                            <w:color w:val="333333"/>
                            <w:w w:val="105"/>
                            <w:sz w:val="17"/>
                          </w:rPr>
                          <w:t>(</w:t>
                        </w:r>
                        <w:r>
                          <w:rPr>
                            <w:rFonts w:ascii="Consolas"/>
                            <w:color w:val="116644"/>
                            <w:w w:val="105"/>
                            <w:sz w:val="17"/>
                          </w:rPr>
                          <w:t>10</w:t>
                        </w:r>
                        <w:r>
                          <w:rPr>
                            <w:rFonts w:ascii="Consolas"/>
                            <w:color w:val="333333"/>
                            <w:w w:val="105"/>
                            <w:sz w:val="17"/>
                          </w:rPr>
                          <w:t>,</w:t>
                        </w:r>
                        <w:r>
                          <w:rPr>
                            <w:rFonts w:ascii="Consolas"/>
                            <w:color w:val="333333"/>
                            <w:spacing w:val="-73"/>
                            <w:w w:val="105"/>
                            <w:sz w:val="17"/>
                          </w:rPr>
                          <w:t xml:space="preserve"> </w:t>
                        </w:r>
                        <w:r>
                          <w:rPr>
                            <w:rFonts w:ascii="Consolas"/>
                            <w:color w:val="008754"/>
                            <w:w w:val="105"/>
                            <w:sz w:val="17"/>
                          </w:rPr>
                          <w:t>int</w:t>
                        </w:r>
                        <w:r>
                          <w:rPr>
                            <w:rFonts w:ascii="Consolas"/>
                            <w:color w:val="333333"/>
                            <w:w w:val="105"/>
                            <w:sz w:val="17"/>
                          </w:rPr>
                          <w:t>[]::</w:t>
                        </w:r>
                        <w:r>
                          <w:rPr>
                            <w:rFonts w:ascii="Consolas"/>
                            <w:color w:val="770087"/>
                            <w:w w:val="105"/>
                            <w:sz w:val="17"/>
                          </w:rPr>
                          <w:t>new</w:t>
                        </w:r>
                        <w:r>
                          <w:rPr>
                            <w:rFonts w:ascii="Consolas"/>
                            <w:color w:val="333333"/>
                            <w:w w:val="105"/>
                            <w:sz w:val="17"/>
                          </w:rPr>
                          <w:t>);</w:t>
                        </w:r>
                      </w:p>
                      <w:p>
                        <w:pPr>
                          <w:spacing w:before="0" w:line="198" w:lineRule="exact"/>
                          <w:ind w:left="607" w:right="0" w:firstLine="0"/>
                          <w:jc w:val="left"/>
                          <w:rPr>
                            <w:rFonts w:ascii="Consolas"/>
                            <w:sz w:val="17"/>
                          </w:rPr>
                        </w:pPr>
                        <w:r>
                          <w:rPr>
                            <w:rFonts w:ascii="Consolas"/>
                            <w:color w:val="333333"/>
                            <w:w w:val="103"/>
                            <w:sz w:val="17"/>
                          </w:rPr>
                          <w:t>}</w:t>
                        </w:r>
                      </w:p>
                      <w:p>
                        <w:pPr>
                          <w:spacing w:before="71"/>
                          <w:ind w:left="221"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spacing w:after="0"/>
        <w:rPr>
          <w:sz w:val="6"/>
        </w:rPr>
        <w:sectPr>
          <w:pgSz w:w="11900" w:h="16820"/>
          <w:pgMar w:top="1120" w:right="940" w:bottom="280" w:left="940" w:header="720" w:footer="720" w:gutter="0"/>
        </w:sectPr>
      </w:pPr>
    </w:p>
    <w:p>
      <w:pPr>
        <w:pStyle w:val="5"/>
        <w:spacing w:before="56"/>
      </w:pPr>
      <w:r>
        <w:rPr>
          <w:color w:val="333333"/>
          <w:w w:val="105"/>
        </w:rPr>
        <w:t>在这个例子中，下面两种写法是等效的：</w:t>
      </w:r>
    </w:p>
    <w:p>
      <w:pPr>
        <w:pStyle w:val="5"/>
        <w:spacing w:before="100" w:line="325" w:lineRule="exact"/>
        <w:ind w:left="557"/>
      </w:pPr>
      <w:r>
        <mc:AlternateContent>
          <mc:Choice Requires="wps">
            <w:drawing>
              <wp:anchor distT="0" distB="0" distL="114300" distR="114300" simplePos="0" relativeHeight="251956224" behindDoc="0" locked="0" layoutInCell="1" allowOverlap="1">
                <wp:simplePos x="0" y="0"/>
                <wp:positionH relativeFrom="page">
                  <wp:posOffset>800100</wp:posOffset>
                </wp:positionH>
                <wp:positionV relativeFrom="paragraph">
                  <wp:posOffset>155575</wp:posOffset>
                </wp:positionV>
                <wp:extent cx="48260" cy="48260"/>
                <wp:effectExtent l="0" t="0" r="8890" b="8890"/>
                <wp:wrapNone/>
                <wp:docPr id="733" name="任意多边形 733"/>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12.25pt;height:3.8pt;width:3.8pt;mso-position-horizontal-relative:page;z-index:251956224;mso-width-relative:page;mso-height-relative:page;" fillcolor="#333333" filled="t" stroked="f" coordsize="76,76" o:gfxdata="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7kJGl1gAAAAkBAAAPAAAAAAAAAAEA&#10;IAAAACIAAABkcnMvZG93bnJldi54bWxQSwECFAAUAAAACACHTuJAB4w+bkoCAADuBQAADgAAAAAA&#10;AAABACAAAAAlAQAAZHJzL2Uyb0RvYy54bWxQSwUGAAAAAAYABgBZAQAA4QUAAAAA&#10;" path="m37,75l21,72,9,65,2,54,0,37,2,21,9,9,21,2,37,0,53,2,65,9,72,21,75,37,72,54,65,65,53,72,37,75xe">
                <v:fill on="t" focussize="0,0"/>
                <v:stroke on="f"/>
                <v:imagedata o:title=""/>
                <o:lock v:ext="edit" aspectratio="f"/>
              </v:shape>
            </w:pict>
          </mc:Fallback>
        </mc:AlternateContent>
      </w:r>
      <w:r>
        <mc:AlternateContent>
          <mc:Choice Requires="wpg">
            <w:drawing>
              <wp:anchor distT="0" distB="0" distL="114300" distR="114300" simplePos="0" relativeHeight="249810944" behindDoc="1" locked="0" layoutInCell="1" allowOverlap="1">
                <wp:simplePos x="0" y="0"/>
                <wp:positionH relativeFrom="page">
                  <wp:posOffset>1572260</wp:posOffset>
                </wp:positionH>
                <wp:positionV relativeFrom="paragraph">
                  <wp:posOffset>88900</wp:posOffset>
                </wp:positionV>
                <wp:extent cx="1944370" cy="362585"/>
                <wp:effectExtent l="635" t="635" r="17145" b="17780"/>
                <wp:wrapNone/>
                <wp:docPr id="646" name="组合 646"/>
                <wp:cNvGraphicFramePr/>
                <a:graphic xmlns:a="http://schemas.openxmlformats.org/drawingml/2006/main">
                  <a:graphicData uri="http://schemas.microsoft.com/office/word/2010/wordprocessingGroup">
                    <wpg:wgp>
                      <wpg:cNvGrpSpPr/>
                      <wpg:grpSpPr>
                        <a:xfrm>
                          <a:off x="0" y="0"/>
                          <a:ext cx="1944370" cy="362585"/>
                          <a:chOff x="2476" y="141"/>
                          <a:chExt cx="3062" cy="571"/>
                        </a:xfrm>
                      </wpg:grpSpPr>
                      <wps:wsp>
                        <wps:cNvPr id="642" name="任意多边形 642"/>
                        <wps:cNvSpPr/>
                        <wps:spPr>
                          <a:xfrm>
                            <a:off x="3016" y="140"/>
                            <a:ext cx="2522" cy="271"/>
                          </a:xfrm>
                          <a:custGeom>
                            <a:avLst/>
                            <a:gdLst/>
                            <a:ahLst/>
                            <a:cxnLst/>
                            <a:pathLst>
                              <a:path w="2522" h="271">
                                <a:moveTo>
                                  <a:pt x="2476" y="270"/>
                                </a:moveTo>
                                <a:lnTo>
                                  <a:pt x="45" y="270"/>
                                </a:lnTo>
                                <a:lnTo>
                                  <a:pt x="26" y="267"/>
                                </a:lnTo>
                                <a:lnTo>
                                  <a:pt x="12" y="259"/>
                                </a:lnTo>
                                <a:lnTo>
                                  <a:pt x="3" y="244"/>
                                </a:lnTo>
                                <a:lnTo>
                                  <a:pt x="0" y="225"/>
                                </a:lnTo>
                                <a:lnTo>
                                  <a:pt x="0" y="45"/>
                                </a:lnTo>
                                <a:lnTo>
                                  <a:pt x="3" y="25"/>
                                </a:lnTo>
                                <a:lnTo>
                                  <a:pt x="12" y="11"/>
                                </a:lnTo>
                                <a:lnTo>
                                  <a:pt x="26" y="2"/>
                                </a:lnTo>
                                <a:lnTo>
                                  <a:pt x="45" y="0"/>
                                </a:lnTo>
                                <a:lnTo>
                                  <a:pt x="2476" y="0"/>
                                </a:lnTo>
                                <a:lnTo>
                                  <a:pt x="2496" y="2"/>
                                </a:lnTo>
                                <a:lnTo>
                                  <a:pt x="2510" y="11"/>
                                </a:lnTo>
                                <a:lnTo>
                                  <a:pt x="2519" y="25"/>
                                </a:lnTo>
                                <a:lnTo>
                                  <a:pt x="2521" y="45"/>
                                </a:lnTo>
                                <a:lnTo>
                                  <a:pt x="2521" y="225"/>
                                </a:lnTo>
                                <a:lnTo>
                                  <a:pt x="2519" y="244"/>
                                </a:lnTo>
                                <a:lnTo>
                                  <a:pt x="2510" y="259"/>
                                </a:lnTo>
                                <a:lnTo>
                                  <a:pt x="2496" y="267"/>
                                </a:lnTo>
                                <a:lnTo>
                                  <a:pt x="2476" y="270"/>
                                </a:lnTo>
                                <a:close/>
                              </a:path>
                            </a:pathLst>
                          </a:custGeom>
                          <a:solidFill>
                            <a:srgbClr val="F8F8F8"/>
                          </a:solidFill>
                          <a:ln>
                            <a:noFill/>
                          </a:ln>
                        </wps:spPr>
                        <wps:bodyPr upright="1"/>
                      </wps:wsp>
                      <wps:wsp>
                        <wps:cNvPr id="643" name="任意多边形 643"/>
                        <wps:cNvSpPr/>
                        <wps:spPr>
                          <a:xfrm>
                            <a:off x="3023" y="148"/>
                            <a:ext cx="2507" cy="256"/>
                          </a:xfrm>
                          <a:custGeom>
                            <a:avLst/>
                            <a:gdLst/>
                            <a:ahLst/>
                            <a:cxnLst/>
                            <a:pathLst>
                              <a:path w="2507" h="256">
                                <a:moveTo>
                                  <a:pt x="0" y="218"/>
                                </a:moveTo>
                                <a:lnTo>
                                  <a:pt x="0" y="38"/>
                                </a:lnTo>
                                <a:lnTo>
                                  <a:pt x="2" y="21"/>
                                </a:lnTo>
                                <a:lnTo>
                                  <a:pt x="9" y="10"/>
                                </a:lnTo>
                                <a:lnTo>
                                  <a:pt x="21" y="3"/>
                                </a:lnTo>
                                <a:lnTo>
                                  <a:pt x="37" y="0"/>
                                </a:lnTo>
                                <a:lnTo>
                                  <a:pt x="2468" y="0"/>
                                </a:lnTo>
                                <a:lnTo>
                                  <a:pt x="2485" y="3"/>
                                </a:lnTo>
                                <a:lnTo>
                                  <a:pt x="2496" y="10"/>
                                </a:lnTo>
                                <a:lnTo>
                                  <a:pt x="2503" y="21"/>
                                </a:lnTo>
                                <a:lnTo>
                                  <a:pt x="2506" y="38"/>
                                </a:lnTo>
                                <a:lnTo>
                                  <a:pt x="2506" y="218"/>
                                </a:lnTo>
                                <a:lnTo>
                                  <a:pt x="2503" y="234"/>
                                </a:lnTo>
                                <a:lnTo>
                                  <a:pt x="2496" y="246"/>
                                </a:lnTo>
                                <a:lnTo>
                                  <a:pt x="2485" y="253"/>
                                </a:lnTo>
                                <a:lnTo>
                                  <a:pt x="246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644" name="任意多边形 644"/>
                        <wps:cNvSpPr/>
                        <wps:spPr>
                          <a:xfrm>
                            <a:off x="2476" y="440"/>
                            <a:ext cx="1111" cy="271"/>
                          </a:xfrm>
                          <a:custGeom>
                            <a:avLst/>
                            <a:gdLst/>
                            <a:ahLst/>
                            <a:cxnLst/>
                            <a:pathLst>
                              <a:path w="1111" h="271">
                                <a:moveTo>
                                  <a:pt x="1065" y="270"/>
                                </a:moveTo>
                                <a:lnTo>
                                  <a:pt x="45" y="270"/>
                                </a:lnTo>
                                <a:lnTo>
                                  <a:pt x="25" y="267"/>
                                </a:lnTo>
                                <a:lnTo>
                                  <a:pt x="11" y="259"/>
                                </a:lnTo>
                                <a:lnTo>
                                  <a:pt x="3" y="245"/>
                                </a:lnTo>
                                <a:lnTo>
                                  <a:pt x="0" y="225"/>
                                </a:lnTo>
                                <a:lnTo>
                                  <a:pt x="0" y="45"/>
                                </a:lnTo>
                                <a:lnTo>
                                  <a:pt x="3" y="25"/>
                                </a:lnTo>
                                <a:lnTo>
                                  <a:pt x="11" y="11"/>
                                </a:lnTo>
                                <a:lnTo>
                                  <a:pt x="25" y="3"/>
                                </a:lnTo>
                                <a:lnTo>
                                  <a:pt x="45" y="0"/>
                                </a:lnTo>
                                <a:lnTo>
                                  <a:pt x="1065" y="0"/>
                                </a:lnTo>
                                <a:lnTo>
                                  <a:pt x="1085" y="3"/>
                                </a:lnTo>
                                <a:lnTo>
                                  <a:pt x="1099" y="11"/>
                                </a:lnTo>
                                <a:lnTo>
                                  <a:pt x="1108" y="25"/>
                                </a:lnTo>
                                <a:lnTo>
                                  <a:pt x="1111" y="45"/>
                                </a:lnTo>
                                <a:lnTo>
                                  <a:pt x="1111" y="225"/>
                                </a:lnTo>
                                <a:lnTo>
                                  <a:pt x="1108" y="245"/>
                                </a:lnTo>
                                <a:lnTo>
                                  <a:pt x="1099" y="259"/>
                                </a:lnTo>
                                <a:lnTo>
                                  <a:pt x="1085" y="267"/>
                                </a:lnTo>
                                <a:lnTo>
                                  <a:pt x="1065" y="270"/>
                                </a:lnTo>
                                <a:close/>
                              </a:path>
                            </a:pathLst>
                          </a:custGeom>
                          <a:solidFill>
                            <a:srgbClr val="F8F8F8"/>
                          </a:solidFill>
                          <a:ln>
                            <a:noFill/>
                          </a:ln>
                        </wps:spPr>
                        <wps:bodyPr upright="1"/>
                      </wps:wsp>
                      <wps:wsp>
                        <wps:cNvPr id="645" name="任意多边形 645"/>
                        <wps:cNvSpPr/>
                        <wps:spPr>
                          <a:xfrm>
                            <a:off x="2483" y="448"/>
                            <a:ext cx="1096" cy="256"/>
                          </a:xfrm>
                          <a:custGeom>
                            <a:avLst/>
                            <a:gdLst/>
                            <a:ahLst/>
                            <a:cxnLst/>
                            <a:pathLst>
                              <a:path w="1096" h="256">
                                <a:moveTo>
                                  <a:pt x="0" y="218"/>
                                </a:moveTo>
                                <a:lnTo>
                                  <a:pt x="0" y="38"/>
                                </a:lnTo>
                                <a:lnTo>
                                  <a:pt x="2" y="21"/>
                                </a:lnTo>
                                <a:lnTo>
                                  <a:pt x="9" y="10"/>
                                </a:lnTo>
                                <a:lnTo>
                                  <a:pt x="21" y="3"/>
                                </a:lnTo>
                                <a:lnTo>
                                  <a:pt x="37" y="0"/>
                                </a:lnTo>
                                <a:lnTo>
                                  <a:pt x="1057" y="0"/>
                                </a:lnTo>
                                <a:lnTo>
                                  <a:pt x="1074" y="3"/>
                                </a:lnTo>
                                <a:lnTo>
                                  <a:pt x="1086" y="10"/>
                                </a:lnTo>
                                <a:lnTo>
                                  <a:pt x="1093" y="21"/>
                                </a:lnTo>
                                <a:lnTo>
                                  <a:pt x="1095" y="38"/>
                                </a:lnTo>
                                <a:lnTo>
                                  <a:pt x="1095" y="218"/>
                                </a:lnTo>
                                <a:lnTo>
                                  <a:pt x="1093" y="234"/>
                                </a:lnTo>
                                <a:lnTo>
                                  <a:pt x="1086" y="246"/>
                                </a:lnTo>
                                <a:lnTo>
                                  <a:pt x="1074" y="253"/>
                                </a:lnTo>
                                <a:lnTo>
                                  <a:pt x="1057"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23.8pt;margin-top:7pt;height:28.55pt;width:153.1pt;mso-position-horizontal-relative:page;z-index:-253505536;mso-width-relative:page;mso-height-relative:page;" coordorigin="2476,141" coordsize="3062,571" o:gfxdata="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&#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">
                <o:lock v:ext="edit" aspectratio="f"/>
                <v:shape id="_x0000_s1026" o:spid="_x0000_s1026" o:spt="100" style="position:absolute;left:3016;top:140;height:271;width:2522;" fillcolor="#F8F8F8" filled="t" stroked="f" coordsize="2522,271" o:gfxdata="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hQDEvQAA&#10;ANwAAAAPAAAAAAAAAAEAIAAAACIAAABkcnMvZG93bnJldi54bWxQSwECFAAUAAAACACHTuJAMy8F&#10;njsAAAA5AAAAEAAAAAAAAAABACAAAAAMAQAAZHJzL3NoYXBleG1sLnhtbFBLBQYAAAAABgAGAFsB&#10;AAC2AwAAAAA=&#10;" path="m2476,270l45,270,26,267,12,259,3,244,0,225,0,45,3,25,12,11,26,2,45,0,2476,0,2496,2,2510,11,2519,25,2521,45,2521,225,2519,244,2510,259,2496,267,2476,270xe">
                  <v:fill on="t" focussize="0,0"/>
                  <v:stroke on="f"/>
                  <v:imagedata o:title=""/>
                  <o:lock v:ext="edit" aspectratio="f"/>
                </v:shape>
                <v:shape id="_x0000_s1026" o:spid="_x0000_s1026" o:spt="100" style="position:absolute;left:3023;top:148;height:256;width:2507;" filled="f" stroked="t" coordsize="2507,256" o:gfxdata="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42Xd&#10;wAAAANwAAAAPAAAAAAAAAAEAIAAAACIAAABkcnMvZG93bnJldi54bWxQSwECFAAUAAAACACHTuJA&#10;My8FnjsAAAA5AAAAEAAAAAAAAAABACAAAAAPAQAAZHJzL3NoYXBleG1sLnhtbFBLBQYAAAAABgAG&#10;AFsBAAC5AwAAAAA=&#10;" path="m0,218l0,38,2,21,9,10,21,3,37,0,2468,0,2485,3,2496,10,2503,21,2506,38,2506,218,2503,234,2496,246,2485,253,2468,255,37,255,21,253,9,246,2,234,0,218xe">
                  <v:fill on="f" focussize="0,0"/>
                  <v:stroke weight="0.750314960629921pt" color="#DDDDDD" joinstyle="round"/>
                  <v:imagedata o:title=""/>
                  <o:lock v:ext="edit" aspectratio="f"/>
                </v:shape>
                <v:shape id="_x0000_s1026" o:spid="_x0000_s1026" o:spt="100" style="position:absolute;left:2476;top:440;height:271;width:1111;" fillcolor="#F8F8F8" filled="t" stroked="f" coordsize="1111,271" o:gfxdata="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TKV1&#10;wAAAANwAAAAPAAAAAAAAAAEAIAAAACIAAABkcnMvZG93bnJldi54bWxQSwECFAAUAAAACACHTuJA&#10;My8FnjsAAAA5AAAAEAAAAAAAAAABACAAAAAPAQAAZHJzL3NoYXBleG1sLnhtbFBLBQYAAAAABgAG&#10;AFsBAAC5AwAAAAA=&#10;" path="m1065,270l45,270,25,267,11,259,3,245,0,225,0,45,3,25,11,11,25,3,45,0,1065,0,1085,3,1099,11,1108,25,1111,45,1111,225,1108,245,1099,259,1085,267,1065,270xe">
                  <v:fill on="t" focussize="0,0"/>
                  <v:stroke on="f"/>
                  <v:imagedata o:title=""/>
                  <o:lock v:ext="edit" aspectratio="f"/>
                </v:shape>
                <v:shape id="_x0000_s1026" o:spid="_x0000_s1026" o:spt="100" style="position:absolute;left:2483;top:448;height:256;width:1096;" filled="f" stroked="t" coordsize="1096,256" o:gfxdata="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vhJr4A&#10;AADcAAAADwAAAAAAAAABACAAAAAiAAAAZHJzL2Rvd25yZXYueG1sUEsBAhQAFAAAAAgAh07iQDMv&#10;BZ47AAAAOQAAABAAAAAAAAAAAQAgAAAADQEAAGRycy9zaGFwZXhtbC54bWxQSwUGAAAAAAYABgBb&#10;AQAAtwMAAAAA&#10;" path="m0,218l0,38,2,21,9,10,21,3,37,0,1057,0,1074,3,1086,10,1093,21,1095,38,1095,218,1093,234,1086,246,1074,253,1057,255,37,255,21,253,9,246,2,234,0,218xe">
                  <v:fill on="f" focussize="0,0"/>
                  <v:stroke weight="0.750314960629921pt" color="#DDDDDD" joinstyle="round"/>
                  <v:imagedata o:title=""/>
                  <o:lock v:ext="edit" aspectratio="f"/>
                </v:shape>
              </v:group>
            </w:pict>
          </mc:Fallback>
        </mc:AlternateContent>
      </w:r>
      <w:r>
        <mc:AlternateContent>
          <mc:Choice Requires="wps">
            <w:drawing>
              <wp:anchor distT="0" distB="0" distL="114300" distR="114300" simplePos="0" relativeHeight="251964416" behindDoc="0" locked="0" layoutInCell="1" allowOverlap="1">
                <wp:simplePos x="0" y="0"/>
                <wp:positionH relativeFrom="page">
                  <wp:posOffset>1931035</wp:posOffset>
                </wp:positionH>
                <wp:positionV relativeFrom="paragraph">
                  <wp:posOffset>102870</wp:posOffset>
                </wp:positionV>
                <wp:extent cx="1568450" cy="144145"/>
                <wp:effectExtent l="0" t="0" r="0" b="0"/>
                <wp:wrapNone/>
                <wp:docPr id="730" name="文本框 730"/>
                <wp:cNvGraphicFramePr/>
                <a:graphic xmlns:a="http://schemas.openxmlformats.org/drawingml/2006/main">
                  <a:graphicData uri="http://schemas.microsoft.com/office/word/2010/wordprocessingShape">
                    <wps:wsp>
                      <wps:cNvSpPr txBox="1"/>
                      <wps:spPr>
                        <a:xfrm>
                          <a:off x="0" y="0"/>
                          <a:ext cx="1568450" cy="144145"/>
                        </a:xfrm>
                        <a:prstGeom prst="rect">
                          <a:avLst/>
                        </a:prstGeom>
                        <a:noFill/>
                        <a:ln>
                          <a:noFill/>
                        </a:ln>
                      </wps:spPr>
                      <wps:txbx>
                        <w:txbxContent>
                          <w:p>
                            <w:pPr>
                              <w:spacing w:before="6" w:line="220" w:lineRule="exact"/>
                              <w:ind w:left="49" w:right="0" w:firstLine="0"/>
                              <w:jc w:val="left"/>
                              <w:rPr>
                                <w:rFonts w:ascii="Consolas"/>
                                <w:sz w:val="17"/>
                              </w:rPr>
                            </w:pPr>
                            <w:r>
                              <w:rPr>
                                <w:rFonts w:ascii="Consolas"/>
                                <w:color w:val="333333"/>
                                <w:w w:val="105"/>
                                <w:sz w:val="17"/>
                              </w:rPr>
                              <w:t xml:space="preserve">length </w:t>
                            </w:r>
                            <w:r>
                              <w:rPr>
                                <w:rFonts w:ascii="Open Sans"/>
                                <w:color w:val="333333"/>
                                <w:w w:val="105"/>
                                <w:sz w:val="17"/>
                              </w:rPr>
                              <w:t>-</w:t>
                            </w:r>
                            <w:r>
                              <w:rPr>
                                <w:rFonts w:ascii="Consolas"/>
                                <w:color w:val="333333"/>
                                <w:w w:val="105"/>
                                <w:sz w:val="17"/>
                              </w:rPr>
                              <w:t>&gt; new int[length]</w:t>
                            </w:r>
                          </w:p>
                        </w:txbxContent>
                      </wps:txbx>
                      <wps:bodyPr lIns="0" tIns="0" rIns="0" bIns="0" upright="1"/>
                    </wps:wsp>
                  </a:graphicData>
                </a:graphic>
              </wp:anchor>
            </w:drawing>
          </mc:Choice>
          <mc:Fallback>
            <w:pict>
              <v:shape id="_x0000_s1026" o:spid="_x0000_s1026" o:spt="202" type="#_x0000_t202" style="position:absolute;left:0pt;margin-left:152.05pt;margin-top:8.1pt;height:11.35pt;width:123.5pt;mso-position-horizontal-relative:page;z-index:251964416;mso-width-relative:page;mso-height-relative:page;" filled="f" stroked="f" coordsize="21600,21600" o:gfxdata="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I/v8ETXAAAACQEAAA8AAAAAAAAA&#10;AQAgAAAAIgAAAGRycy9kb3ducmV2LnhtbFBLAQIUABQAAAAIAIdO4kAVaYruoAEAACgDAAAOAAAA&#10;AAAAAAEAIAAAACYBAABkcnMvZTJvRG9jLnhtbFBLBQYAAAAABgAGAFkBAAA4BQAAAAA=&#10;">
                <v:fill on="f" focussize="0,0"/>
                <v:stroke on="f"/>
                <v:imagedata o:title=""/>
                <o:lock v:ext="edit" aspectratio="f"/>
                <v:textbox inset="0mm,0mm,0mm,0mm">
                  <w:txbxContent>
                    <w:p>
                      <w:pPr>
                        <w:spacing w:before="6" w:line="220" w:lineRule="exact"/>
                        <w:ind w:left="49" w:right="0" w:firstLine="0"/>
                        <w:jc w:val="left"/>
                        <w:rPr>
                          <w:rFonts w:ascii="Consolas"/>
                          <w:sz w:val="17"/>
                        </w:rPr>
                      </w:pPr>
                      <w:r>
                        <w:rPr>
                          <w:rFonts w:ascii="Consolas"/>
                          <w:color w:val="333333"/>
                          <w:w w:val="105"/>
                          <w:sz w:val="17"/>
                        </w:rPr>
                        <w:t xml:space="preserve">length </w:t>
                      </w:r>
                      <w:r>
                        <w:rPr>
                          <w:rFonts w:ascii="Open Sans"/>
                          <w:color w:val="333333"/>
                          <w:w w:val="105"/>
                          <w:sz w:val="17"/>
                        </w:rPr>
                        <w:t>-</w:t>
                      </w:r>
                      <w:r>
                        <w:rPr>
                          <w:rFonts w:ascii="Consolas"/>
                          <w:color w:val="333333"/>
                          <w:w w:val="105"/>
                          <w:sz w:val="17"/>
                        </w:rPr>
                        <w:t>&gt; new int[length]</w:t>
                      </w:r>
                    </w:p>
                  </w:txbxContent>
                </v:textbox>
              </v:shape>
            </w:pict>
          </mc:Fallback>
        </mc:AlternateContent>
      </w:r>
      <w:r>
        <w:rPr>
          <w:rFonts w:ascii="Open Sans" w:eastAsia="Open Sans"/>
          <w:color w:val="333333"/>
          <w:w w:val="105"/>
        </w:rPr>
        <w:t>Lambda</w:t>
      </w:r>
      <w:r>
        <w:rPr>
          <w:color w:val="333333"/>
          <w:w w:val="105"/>
        </w:rPr>
        <w:t>表达式：</w:t>
      </w:r>
    </w:p>
    <w:p>
      <w:pPr>
        <w:spacing w:before="0" w:line="325" w:lineRule="exact"/>
        <w:ind w:left="557" w:right="0" w:firstLine="0"/>
        <w:jc w:val="left"/>
        <w:rPr>
          <w:rFonts w:ascii="Consolas" w:eastAsia="Consolas"/>
          <w:sz w:val="17"/>
        </w:rPr>
      </w:pPr>
      <w:r>
        <mc:AlternateContent>
          <mc:Choice Requires="wps">
            <w:drawing>
              <wp:anchor distT="0" distB="0" distL="114300" distR="114300" simplePos="0" relativeHeight="251958272" behindDoc="0" locked="0" layoutInCell="1" allowOverlap="1">
                <wp:simplePos x="0" y="0"/>
                <wp:positionH relativeFrom="page">
                  <wp:posOffset>800100</wp:posOffset>
                </wp:positionH>
                <wp:positionV relativeFrom="paragraph">
                  <wp:posOffset>76200</wp:posOffset>
                </wp:positionV>
                <wp:extent cx="48260" cy="48260"/>
                <wp:effectExtent l="0" t="0" r="8890" b="8890"/>
                <wp:wrapNone/>
                <wp:docPr id="731" name="任意多边形 731"/>
                <wp:cNvGraphicFramePr/>
                <a:graphic xmlns:a="http://schemas.openxmlformats.org/drawingml/2006/main">
                  <a:graphicData uri="http://schemas.microsoft.com/office/word/2010/wordprocessingShape">
                    <wps:wsp>
                      <wps:cNvSpPr/>
                      <wps:spPr>
                        <a:xfrm>
                          <a:off x="0" y="0"/>
                          <a:ext cx="48260" cy="48260"/>
                        </a:xfrm>
                        <a:custGeom>
                          <a:avLst/>
                          <a:gdLst/>
                          <a:ahLst/>
                          <a:cxnLst/>
                          <a:pathLst>
                            <a:path w="76" h="76">
                              <a:moveTo>
                                <a:pt x="37" y="75"/>
                              </a:moveTo>
                              <a:lnTo>
                                <a:pt x="21" y="72"/>
                              </a:lnTo>
                              <a:lnTo>
                                <a:pt x="9" y="65"/>
                              </a:lnTo>
                              <a:lnTo>
                                <a:pt x="2" y="54"/>
                              </a:lnTo>
                              <a:lnTo>
                                <a:pt x="0" y="37"/>
                              </a:lnTo>
                              <a:lnTo>
                                <a:pt x="2" y="21"/>
                              </a:lnTo>
                              <a:lnTo>
                                <a:pt x="9" y="9"/>
                              </a:lnTo>
                              <a:lnTo>
                                <a:pt x="21" y="2"/>
                              </a:lnTo>
                              <a:lnTo>
                                <a:pt x="37" y="0"/>
                              </a:lnTo>
                              <a:lnTo>
                                <a:pt x="53" y="2"/>
                              </a:lnTo>
                              <a:lnTo>
                                <a:pt x="65" y="9"/>
                              </a:lnTo>
                              <a:lnTo>
                                <a:pt x="72" y="21"/>
                              </a:lnTo>
                              <a:lnTo>
                                <a:pt x="75" y="37"/>
                              </a:lnTo>
                              <a:lnTo>
                                <a:pt x="72" y="54"/>
                              </a:lnTo>
                              <a:lnTo>
                                <a:pt x="65" y="65"/>
                              </a:lnTo>
                              <a:lnTo>
                                <a:pt x="53" y="72"/>
                              </a:lnTo>
                              <a:lnTo>
                                <a:pt x="37" y="75"/>
                              </a:lnTo>
                              <a:close/>
                            </a:path>
                          </a:pathLst>
                        </a:custGeom>
                        <a:solidFill>
                          <a:srgbClr val="333333"/>
                        </a:solidFill>
                        <a:ln>
                          <a:noFill/>
                        </a:ln>
                      </wps:spPr>
                      <wps:bodyPr upright="1"/>
                    </wps:wsp>
                  </a:graphicData>
                </a:graphic>
              </wp:anchor>
            </w:drawing>
          </mc:Choice>
          <mc:Fallback>
            <w:pict>
              <v:shape id="_x0000_s1026" o:spid="_x0000_s1026" o:spt="100" style="position:absolute;left:0pt;margin-left:63pt;margin-top:6pt;height:3.8pt;width:3.8pt;mso-position-horizontal-relative:page;z-index:251958272;mso-width-relative:page;mso-height-relative:page;" fillcolor="#333333" filled="t" stroked="f" coordsize="76,76" o:gfxdata="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HMTbdMAAAAJAQAADwAAAAAAAAABACAA&#10;AAAiAAAAZHJzL2Rvd25yZXYueG1sUEsBAhQAFAAAAAgAh07iQIfwys9LAgAA7gUAAA4AAAAAAAAA&#10;AQAgAAAAIgEAAGRycy9lMm9Eb2MueG1sUEsFBgAAAAAGAAYAWQEAAN8FAAAAAA==&#10;" path="m37,75l21,72,9,65,2,54,0,37,2,21,9,9,21,2,37,0,53,2,65,9,72,21,75,37,72,54,65,65,53,72,37,75xe">
                <v:fill on="t" focussize="0,0"/>
                <v:stroke on="f"/>
                <v:imagedata o:title=""/>
                <o:lock v:ext="edit" aspectratio="f"/>
              </v:shape>
            </w:pict>
          </mc:Fallback>
        </mc:AlternateContent>
      </w:r>
      <w:r>
        <w:rPr>
          <w:color w:val="333333"/>
          <w:w w:val="105"/>
          <w:sz w:val="19"/>
        </w:rPr>
        <w:t xml:space="preserve">方法引用： </w:t>
      </w:r>
      <w:r>
        <w:rPr>
          <w:rFonts w:ascii="Consolas" w:eastAsia="Consolas"/>
          <w:color w:val="333333"/>
          <w:w w:val="105"/>
          <w:sz w:val="17"/>
        </w:rPr>
        <w:t>int[]::new</w:t>
      </w:r>
    </w:p>
    <w:p>
      <w:pPr>
        <w:pStyle w:val="5"/>
        <w:spacing w:before="135" w:line="206" w:lineRule="auto"/>
        <w:ind w:left="392" w:right="38"/>
      </w:pPr>
      <w:r>
        <mc:AlternateContent>
          <mc:Choice Requires="wps">
            <w:drawing>
              <wp:anchor distT="0" distB="0" distL="114300" distR="114300" simplePos="0" relativeHeight="251955200" behindDoc="0" locked="0" layoutInCell="1" allowOverlap="1">
                <wp:simplePos x="0" y="0"/>
                <wp:positionH relativeFrom="page">
                  <wp:posOffset>685800</wp:posOffset>
                </wp:positionH>
                <wp:positionV relativeFrom="paragraph">
                  <wp:posOffset>79375</wp:posOffset>
                </wp:positionV>
                <wp:extent cx="0" cy="381000"/>
                <wp:effectExtent l="19050" t="0" r="19050" b="0"/>
                <wp:wrapNone/>
                <wp:docPr id="735" name="直接连接符 735"/>
                <wp:cNvGraphicFramePr/>
                <a:graphic xmlns:a="http://schemas.openxmlformats.org/drawingml/2006/main">
                  <a:graphicData uri="http://schemas.microsoft.com/office/word/2010/wordprocessingShape">
                    <wps:wsp>
                      <wps:cNvCnPr/>
                      <wps:spPr>
                        <a:xfrm>
                          <a:off x="0" y="0"/>
                          <a:ext cx="0" cy="381000"/>
                        </a:xfrm>
                        <a:prstGeom prst="line">
                          <a:avLst/>
                        </a:prstGeom>
                        <a:ln w="38116" cap="flat" cmpd="sng">
                          <a:solidFill>
                            <a:srgbClr val="DDDDDD"/>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pt;margin-top:6.25pt;height:30pt;width:0pt;mso-position-horizontal-relative:page;z-index:251955200;mso-width-relative:page;mso-height-relative:page;" filled="f" stroked="t" coordsize="21600,21600" o:gfxdata="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KuubatYAAAAJAQAADwAAAAAA&#10;AAABACAAAAAiAAAAZHJzL2Rvd25yZXYueG1sUEsBAhQAFAAAAAgAh07iQCuwWFncAQAAmgMAAA4A&#10;AAAAAAAAAQAgAAAAJQEAAGRycy9lMm9Eb2MueG1sUEsFBgAAAAAGAAYAWQEAAHMFAAAAAA==&#10;">
                <v:fill on="f" focussize="0,0"/>
                <v:stroke weight="3.00125984251969pt" color="#DDDDDD" joinstyle="round"/>
                <v:imagedata o:title=""/>
                <o:lock v:ext="edit" aspectratio="f"/>
              </v:line>
            </w:pict>
          </mc:Fallback>
        </mc:AlternateContent>
      </w:r>
      <w:r>
        <mc:AlternateContent>
          <mc:Choice Requires="wpg">
            <w:drawing>
              <wp:anchor distT="0" distB="0" distL="114300" distR="114300" simplePos="0" relativeHeight="251960320" behindDoc="0" locked="0" layoutInCell="1" allowOverlap="1">
                <wp:simplePos x="0" y="0"/>
                <wp:positionH relativeFrom="page">
                  <wp:posOffset>5621655</wp:posOffset>
                </wp:positionH>
                <wp:positionV relativeFrom="paragraph">
                  <wp:posOffset>88900</wp:posOffset>
                </wp:positionV>
                <wp:extent cx="524510" cy="172085"/>
                <wp:effectExtent l="635" t="635" r="8255" b="17780"/>
                <wp:wrapNone/>
                <wp:docPr id="650" name="组合 650"/>
                <wp:cNvGraphicFramePr/>
                <a:graphic xmlns:a="http://schemas.openxmlformats.org/drawingml/2006/main">
                  <a:graphicData uri="http://schemas.microsoft.com/office/word/2010/wordprocessingGroup">
                    <wpg:wgp>
                      <wpg:cNvGrpSpPr/>
                      <wpg:grpSpPr>
                        <a:xfrm>
                          <a:off x="0" y="0"/>
                          <a:ext cx="524510" cy="172085"/>
                          <a:chOff x="8854" y="141"/>
                          <a:chExt cx="826" cy="271"/>
                        </a:xfrm>
                      </wpg:grpSpPr>
                      <wps:wsp>
                        <wps:cNvPr id="647" name="任意多边形 647"/>
                        <wps:cNvSpPr/>
                        <wps:spPr>
                          <a:xfrm>
                            <a:off x="8853" y="140"/>
                            <a:ext cx="826" cy="271"/>
                          </a:xfrm>
                          <a:custGeom>
                            <a:avLst/>
                            <a:gdLst/>
                            <a:ahLst/>
                            <a:cxnLst/>
                            <a:pathLst>
                              <a:path w="826" h="271">
                                <a:moveTo>
                                  <a:pt x="780" y="270"/>
                                </a:moveTo>
                                <a:lnTo>
                                  <a:pt x="45" y="270"/>
                                </a:lnTo>
                                <a:lnTo>
                                  <a:pt x="25" y="267"/>
                                </a:lnTo>
                                <a:lnTo>
                                  <a:pt x="11" y="258"/>
                                </a:lnTo>
                                <a:lnTo>
                                  <a:pt x="3" y="244"/>
                                </a:lnTo>
                                <a:lnTo>
                                  <a:pt x="0" y="225"/>
                                </a:lnTo>
                                <a:lnTo>
                                  <a:pt x="0" y="45"/>
                                </a:lnTo>
                                <a:lnTo>
                                  <a:pt x="3" y="25"/>
                                </a:lnTo>
                                <a:lnTo>
                                  <a:pt x="11" y="11"/>
                                </a:lnTo>
                                <a:lnTo>
                                  <a:pt x="25" y="2"/>
                                </a:lnTo>
                                <a:lnTo>
                                  <a:pt x="45" y="0"/>
                                </a:lnTo>
                                <a:lnTo>
                                  <a:pt x="780" y="0"/>
                                </a:lnTo>
                                <a:lnTo>
                                  <a:pt x="800" y="2"/>
                                </a:lnTo>
                                <a:lnTo>
                                  <a:pt x="814" y="11"/>
                                </a:lnTo>
                                <a:lnTo>
                                  <a:pt x="822" y="25"/>
                                </a:lnTo>
                                <a:lnTo>
                                  <a:pt x="825" y="45"/>
                                </a:lnTo>
                                <a:lnTo>
                                  <a:pt x="825" y="225"/>
                                </a:lnTo>
                                <a:lnTo>
                                  <a:pt x="822" y="244"/>
                                </a:lnTo>
                                <a:lnTo>
                                  <a:pt x="814" y="258"/>
                                </a:lnTo>
                                <a:lnTo>
                                  <a:pt x="800" y="267"/>
                                </a:lnTo>
                                <a:lnTo>
                                  <a:pt x="780" y="270"/>
                                </a:lnTo>
                                <a:close/>
                              </a:path>
                            </a:pathLst>
                          </a:custGeom>
                          <a:solidFill>
                            <a:srgbClr val="F8F8F8"/>
                          </a:solidFill>
                          <a:ln>
                            <a:noFill/>
                          </a:ln>
                        </wps:spPr>
                        <wps:bodyPr upright="1"/>
                      </wps:wsp>
                      <wps:wsp>
                        <wps:cNvPr id="648" name="任意多边形 648"/>
                        <wps:cNvSpPr/>
                        <wps:spPr>
                          <a:xfrm>
                            <a:off x="8861" y="148"/>
                            <a:ext cx="811" cy="256"/>
                          </a:xfrm>
                          <a:custGeom>
                            <a:avLst/>
                            <a:gdLst/>
                            <a:ahLst/>
                            <a:cxnLst/>
                            <a:pathLst>
                              <a:path w="811" h="256">
                                <a:moveTo>
                                  <a:pt x="0" y="218"/>
                                </a:moveTo>
                                <a:lnTo>
                                  <a:pt x="0" y="38"/>
                                </a:lnTo>
                                <a:lnTo>
                                  <a:pt x="3" y="21"/>
                                </a:lnTo>
                                <a:lnTo>
                                  <a:pt x="10" y="9"/>
                                </a:lnTo>
                                <a:lnTo>
                                  <a:pt x="21" y="2"/>
                                </a:lnTo>
                                <a:lnTo>
                                  <a:pt x="38" y="0"/>
                                </a:lnTo>
                                <a:lnTo>
                                  <a:pt x="773" y="0"/>
                                </a:lnTo>
                                <a:lnTo>
                                  <a:pt x="789" y="2"/>
                                </a:lnTo>
                                <a:lnTo>
                                  <a:pt x="801" y="9"/>
                                </a:lnTo>
                                <a:lnTo>
                                  <a:pt x="808" y="21"/>
                                </a:lnTo>
                                <a:lnTo>
                                  <a:pt x="811" y="38"/>
                                </a:lnTo>
                                <a:lnTo>
                                  <a:pt x="811" y="218"/>
                                </a:lnTo>
                                <a:lnTo>
                                  <a:pt x="808" y="234"/>
                                </a:lnTo>
                                <a:lnTo>
                                  <a:pt x="801" y="246"/>
                                </a:lnTo>
                                <a:lnTo>
                                  <a:pt x="789" y="253"/>
                                </a:lnTo>
                                <a:lnTo>
                                  <a:pt x="773"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649" name="文本框 649"/>
                        <wps:cNvSpPr txBox="1"/>
                        <wps:spPr>
                          <a:xfrm>
                            <a:off x="8853" y="140"/>
                            <a:ext cx="826" cy="271"/>
                          </a:xfrm>
                          <a:prstGeom prst="rect">
                            <a:avLst/>
                          </a:prstGeom>
                          <a:noFill/>
                          <a:ln>
                            <a:noFill/>
                          </a:ln>
                        </wps:spPr>
                        <wps:txbx>
                          <w:txbxContent>
                            <w:p>
                              <w:pPr>
                                <w:spacing w:before="53"/>
                                <w:ind w:left="68" w:right="0" w:firstLine="0"/>
                                <w:jc w:val="left"/>
                                <w:rPr>
                                  <w:rFonts w:ascii="Consolas"/>
                                  <w:sz w:val="17"/>
                                </w:rPr>
                              </w:pPr>
                              <w:r>
                                <w:rPr>
                                  <w:rFonts w:ascii="Consolas"/>
                                  <w:color w:val="777777"/>
                                  <w:w w:val="105"/>
                                  <w:sz w:val="17"/>
                                </w:rPr>
                                <w:t>toArray</w:t>
                              </w:r>
                            </w:p>
                          </w:txbxContent>
                        </wps:txbx>
                        <wps:bodyPr lIns="0" tIns="0" rIns="0" bIns="0" upright="1"/>
                      </wps:wsp>
                    </wpg:wgp>
                  </a:graphicData>
                </a:graphic>
              </wp:anchor>
            </w:drawing>
          </mc:Choice>
          <mc:Fallback>
            <w:pict>
              <v:group id="_x0000_s1026" o:spid="_x0000_s1026" o:spt="203" style="position:absolute;left:0pt;margin-left:442.65pt;margin-top:7pt;height:13.55pt;width:41.3pt;mso-position-horizontal-relative:page;z-index:251960320;mso-width-relative:page;mso-height-relative:page;" coordorigin="8854,141" coordsize="826,271" o:gfxdata="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">
                <o:lock v:ext="edit" aspectratio="f"/>
                <v:shape id="_x0000_s1026" o:spid="_x0000_s1026" o:spt="100" style="position:absolute;left:8853;top:140;height:271;width:826;" fillcolor="#F8F8F8" filled="t" stroked="f" coordsize="826,271" o:gfxdata="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HTb4A&#10;AADcAAAADwAAAAAAAAABACAAAAAiAAAAZHJzL2Rvd25yZXYueG1sUEsBAhQAFAAAAAgAh07iQDMv&#10;BZ47AAAAOQAAABAAAAAAAAAAAQAgAAAADQEAAGRycy9zaGFwZXhtbC54bWxQSwUGAAAAAAYABgBb&#10;AQAAtwMAAAAA&#10;" path="m780,270l45,270,25,267,11,258,3,244,0,225,0,45,3,25,11,11,25,2,45,0,780,0,800,2,814,11,822,25,825,45,825,225,822,244,814,258,800,267,780,270xe">
                  <v:fill on="t" focussize="0,0"/>
                  <v:stroke on="f"/>
                  <v:imagedata o:title=""/>
                  <o:lock v:ext="edit" aspectratio="f"/>
                </v:shape>
                <v:shape id="_x0000_s1026" o:spid="_x0000_s1026" o:spt="100" style="position:absolute;left:8861;top:148;height:256;width:811;" filled="f" stroked="t" coordsize="811,256" o:gfxdata="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cOB68AAAA&#10;3AAAAA8AAAAAAAAAAQAgAAAAIgAAAGRycy9kb3ducmV2LnhtbFBLAQIUABQAAAAIAIdO4kAzLwWe&#10;OwAAADkAAAAQAAAAAAAAAAEAIAAAAAsBAABkcnMvc2hhcGV4bWwueG1sUEsFBgAAAAAGAAYAWwEA&#10;ALUDAAAAAA==&#10;" path="m0,218l0,38,3,21,10,9,21,2,38,0,773,0,789,2,801,9,808,21,811,38,811,218,808,234,801,246,789,253,773,255,38,255,21,253,10,246,3,234,0,218xe">
                  <v:fill on="f" focussize="0,0"/>
                  <v:stroke weight="0.750314960629921pt" color="#DDDDDD" joinstyle="round"/>
                  <v:imagedata o:title=""/>
                  <o:lock v:ext="edit" aspectratio="f"/>
                </v:shape>
                <v:shape id="_x0000_s1026" o:spid="_x0000_s1026" o:spt="202" type="#_x0000_t202" style="position:absolute;left:8853;top:140;height:271;width:826;" filled="f" stroked="f" coordsize="21600,21600" o:gfxdata="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6i1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68" w:right="0" w:firstLine="0"/>
                          <w:jc w:val="left"/>
                          <w:rPr>
                            <w:rFonts w:ascii="Consolas"/>
                            <w:sz w:val="17"/>
                          </w:rPr>
                        </w:pPr>
                        <w:r>
                          <w:rPr>
                            <w:rFonts w:ascii="Consolas"/>
                            <w:color w:val="777777"/>
                            <w:w w:val="105"/>
                            <w:sz w:val="17"/>
                          </w:rPr>
                          <w:t>toArray</w:t>
                        </w:r>
                      </w:p>
                    </w:txbxContent>
                  </v:textbox>
                </v:shape>
              </v:group>
            </w:pict>
          </mc:Fallback>
        </mc:AlternateContent>
      </w:r>
      <w:r>
        <w:rPr>
          <w:color w:val="777777"/>
        </w:rPr>
        <w:t>备注：数组的构造器引用，可以和</w:t>
      </w:r>
      <w:r>
        <w:rPr>
          <w:rFonts w:ascii="Open Sans" w:hAnsi="Open Sans" w:eastAsia="Open Sans"/>
          <w:color w:val="777777"/>
        </w:rPr>
        <w:t>Java 8</w:t>
      </w:r>
      <w:r>
        <w:rPr>
          <w:color w:val="777777"/>
        </w:rPr>
        <w:t>的</w:t>
      </w:r>
      <w:r>
        <w:rPr>
          <w:rFonts w:ascii="Open Sans" w:hAnsi="Open Sans" w:eastAsia="Open Sans"/>
          <w:color w:val="777777"/>
        </w:rPr>
        <w:t>Stream API</w:t>
      </w:r>
      <w:r>
        <w:rPr>
          <w:color w:val="777777"/>
        </w:rPr>
        <w:t>结合，在一定程度上</w:t>
      </w:r>
      <w:r>
        <w:rPr>
          <w:rFonts w:ascii="Open Sans" w:hAnsi="Open Sans" w:eastAsia="Open Sans"/>
          <w:color w:val="777777"/>
        </w:rPr>
        <w:t>“</w:t>
      </w:r>
      <w:r>
        <w:rPr>
          <w:color w:val="777777"/>
        </w:rPr>
        <w:t>解决</w:t>
      </w:r>
      <w:r>
        <w:rPr>
          <w:rFonts w:ascii="Open Sans" w:hAnsi="Open Sans" w:eastAsia="Open Sans"/>
          <w:color w:val="777777"/>
        </w:rPr>
        <w:t>”</w:t>
      </w:r>
      <w:r>
        <w:rPr>
          <w:color w:val="777777"/>
        </w:rPr>
        <w:t>集合中</w:t>
      </w:r>
      <w:r>
        <w:rPr>
          <w:color w:val="777777"/>
          <w:w w:val="105"/>
        </w:rPr>
        <w:t>型擦除问题。</w:t>
      </w:r>
    </w:p>
    <w:p>
      <w:pPr>
        <w:pStyle w:val="2"/>
        <w:spacing w:before="23"/>
      </w:pPr>
      <w:bookmarkStart w:id="63" w:name="第四章 常用函数式接口"/>
      <w:bookmarkEnd w:id="63"/>
      <w:r>
        <w:rPr>
          <w:color w:val="333333"/>
        </w:rPr>
        <w:t>第四章 常用函数式接口</w:t>
      </w:r>
    </w:p>
    <w:p>
      <w:pPr>
        <w:pStyle w:val="5"/>
        <w:ind w:left="0"/>
        <w:rPr>
          <w:b/>
          <w:sz w:val="26"/>
        </w:rPr>
      </w:pPr>
      <w:r>
        <w:br w:type="column"/>
      </w:r>
    </w:p>
    <w:p>
      <w:pPr>
        <w:pStyle w:val="5"/>
        <w:ind w:left="0"/>
        <w:rPr>
          <w:b/>
          <w:sz w:val="26"/>
        </w:rPr>
      </w:pPr>
    </w:p>
    <w:p>
      <w:pPr>
        <w:pStyle w:val="5"/>
        <w:spacing w:before="3"/>
        <w:ind w:left="0"/>
        <w:rPr>
          <w:b/>
          <w:sz w:val="16"/>
        </w:rPr>
      </w:pPr>
    </w:p>
    <w:p>
      <w:pPr>
        <w:pStyle w:val="5"/>
      </w:pPr>
      <w:r>
        <w:rPr>
          <w:color w:val="777777"/>
          <w:w w:val="105"/>
        </w:rPr>
        <w:t>方法的泛</w:t>
      </w:r>
    </w:p>
    <w:p>
      <w:pPr>
        <w:spacing w:after="0"/>
        <w:sectPr>
          <w:type w:val="continuous"/>
          <w:pgSz w:w="11900" w:h="16820"/>
          <w:pgMar w:top="1520" w:right="940" w:bottom="280" w:left="940" w:header="720" w:footer="720" w:gutter="0"/>
          <w:cols w:equalWidth="0" w:num="2">
            <w:col w:w="7948" w:space="678"/>
            <w:col w:w="1394"/>
          </w:cols>
        </w:sectPr>
      </w:pP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672" name="组合 672"/>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671" name="直接连接符 671"/>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&#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FdKn3TAAAAAwEAAA8AAAAAAAAAAQAgAAAAIgAAAGRy&#10;cy9kb3ducmV2LnhtbFBLAQIUABQAAAAIAIdO4kCV7P4ZQwIAAMEEAAAOAAAAAAAAAAEAIAAAACIB&#10;AABkcnMvZTJvRG9jLnhtbFBLBQYAAAAABgAGAFkBAADXBQAAAAA=&#10;">
                <o:lock v:ext="edit" aspectratio="f"/>
                <v:line id="_x0000_s1026" o:spid="_x0000_s1026" o:spt="20" style="position:absolute;left:0;top:8;height:0;width:9799;" filled="f" stroked="t" coordsize="21600,21600" o:gfxdata="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65OugAAANwA&#10;AAAPAAAAAAAAAAEAIAAAACIAAABkcnMvZG93bnJldi54bWxQSwECFAAUAAAACACHTuJAMy8FnjsA&#10;AAA5AAAAEAAAAAAAAAABACAAAAAJAQAAZHJzL3NoYXBleG1sLnhtbFBLBQYAAAAABgAGAFsBAACz&#10;AwAAAAA=&#10;">
                  <v:fill on="f" focussize="0,0"/>
                  <v:stroke weight="0.750314960629921pt" color="#EDEDED" joinstyle="round"/>
                  <v:imagedata o:title=""/>
                  <o:lock v:ext="edit" aspectratio="f"/>
                </v:line>
                <w10:wrap type="none"/>
                <w10:anchorlock/>
              </v:group>
            </w:pict>
          </mc:Fallback>
        </mc:AlternateContent>
      </w:r>
    </w:p>
    <w:p>
      <w:pPr>
        <w:pStyle w:val="5"/>
        <w:spacing w:before="13"/>
        <w:ind w:left="0"/>
        <w:rPr>
          <w:sz w:val="8"/>
        </w:rPr>
      </w:pPr>
      <w:r>
        <w:drawing>
          <wp:anchor distT="0" distB="0" distL="0" distR="0" simplePos="0" relativeHeight="1024" behindDoc="0" locked="0" layoutInCell="1" allowOverlap="1">
            <wp:simplePos x="0" y="0"/>
            <wp:positionH relativeFrom="page">
              <wp:posOffset>2562860</wp:posOffset>
            </wp:positionH>
            <wp:positionV relativeFrom="paragraph">
              <wp:posOffset>127000</wp:posOffset>
            </wp:positionV>
            <wp:extent cx="2428875" cy="2428875"/>
            <wp:effectExtent l="0" t="0" r="9525" b="9525"/>
            <wp:wrapTopAndBottom/>
            <wp:docPr id="1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jpeg"/>
                    <pic:cNvPicPr>
                      <a:picLocks noChangeAspect="1"/>
                    </pic:cNvPicPr>
                  </pic:nvPicPr>
                  <pic:blipFill>
                    <a:blip r:embed="rId23" cstate="print"/>
                    <a:stretch>
                      <a:fillRect/>
                    </a:stretch>
                  </pic:blipFill>
                  <pic:spPr>
                    <a:xfrm>
                      <a:off x="0" y="0"/>
                      <a:ext cx="2428878" cy="2428875"/>
                    </a:xfrm>
                    <a:prstGeom prst="rect">
                      <a:avLst/>
                    </a:prstGeom>
                  </pic:spPr>
                </pic:pic>
              </a:graphicData>
            </a:graphic>
          </wp:anchor>
        </w:drawing>
      </w:r>
    </w:p>
    <w:p>
      <w:pPr>
        <w:spacing w:before="112" w:line="344" w:lineRule="exact"/>
        <w:ind w:left="107" w:right="0" w:firstLine="0"/>
        <w:jc w:val="left"/>
        <w:rPr>
          <w:sz w:val="19"/>
        </w:rPr>
      </w:pPr>
      <w:r>
        <w:rPr>
          <w:rFonts w:ascii="Open Sans" w:eastAsia="Open Sans"/>
          <w:color w:val="333333"/>
          <w:sz w:val="19"/>
        </w:rPr>
        <w:t>JDK</w:t>
      </w:r>
      <w:r>
        <w:rPr>
          <w:color w:val="333333"/>
          <w:sz w:val="19"/>
        </w:rPr>
        <w:t>提供了大量常用的函数式接口以丰富</w:t>
      </w:r>
      <w:r>
        <w:rPr>
          <w:rFonts w:ascii="Open Sans" w:eastAsia="Open Sans"/>
          <w:color w:val="333333"/>
          <w:sz w:val="19"/>
        </w:rPr>
        <w:t>Lambda</w:t>
      </w:r>
      <w:r>
        <w:rPr>
          <w:color w:val="333333"/>
          <w:sz w:val="19"/>
        </w:rPr>
        <w:t xml:space="preserve">的典型使用场景，它们主要在 </w:t>
      </w:r>
      <w:r>
        <w:rPr>
          <w:rFonts w:ascii="Consolas" w:eastAsia="Consolas"/>
          <w:color w:val="333333"/>
          <w:sz w:val="17"/>
        </w:rPr>
        <w:t xml:space="preserve">java.util.function </w:t>
      </w:r>
      <w:r>
        <w:rPr>
          <w:color w:val="333333"/>
          <w:sz w:val="19"/>
        </w:rPr>
        <w:t>包中被提供。</w:t>
      </w:r>
    </w:p>
    <w:p>
      <w:pPr>
        <w:tabs>
          <w:tab w:val="left" w:pos="1807"/>
        </w:tabs>
        <w:spacing w:before="0" w:line="300" w:lineRule="exact"/>
        <w:ind w:left="107" w:right="0" w:firstLine="0"/>
        <w:jc w:val="left"/>
        <w:rPr>
          <w:sz w:val="19"/>
        </w:rPr>
      </w:pPr>
      <w:r>
        <mc:AlternateContent>
          <mc:Choice Requires="wpg">
            <w:drawing>
              <wp:anchor distT="0" distB="0" distL="114300" distR="114300" simplePos="0" relativeHeight="249815040" behindDoc="1" locked="0" layoutInCell="1" allowOverlap="1">
                <wp:simplePos x="0" y="0"/>
                <wp:positionH relativeFrom="page">
                  <wp:posOffset>3601720</wp:posOffset>
                </wp:positionH>
                <wp:positionV relativeFrom="paragraph">
                  <wp:posOffset>-192405</wp:posOffset>
                </wp:positionV>
                <wp:extent cx="2525395" cy="362585"/>
                <wp:effectExtent l="635" t="635" r="7620" b="17780"/>
                <wp:wrapNone/>
                <wp:docPr id="605" name="组合 605"/>
                <wp:cNvGraphicFramePr/>
                <a:graphic xmlns:a="http://schemas.openxmlformats.org/drawingml/2006/main">
                  <a:graphicData uri="http://schemas.microsoft.com/office/word/2010/wordprocessingGroup">
                    <wpg:wgp>
                      <wpg:cNvGrpSpPr/>
                      <wpg:grpSpPr>
                        <a:xfrm>
                          <a:off x="0" y="0"/>
                          <a:ext cx="2525395" cy="362585"/>
                          <a:chOff x="5672" y="-304"/>
                          <a:chExt cx="3977" cy="571"/>
                        </a:xfrm>
                      </wpg:grpSpPr>
                      <wps:wsp>
                        <wps:cNvPr id="601" name="任意多边形 601"/>
                        <wps:cNvSpPr/>
                        <wps:spPr>
                          <a:xfrm>
                            <a:off x="7758" y="-304"/>
                            <a:ext cx="1891" cy="271"/>
                          </a:xfrm>
                          <a:custGeom>
                            <a:avLst/>
                            <a:gdLst/>
                            <a:ahLst/>
                            <a:cxnLst/>
                            <a:pathLst>
                              <a:path w="1891" h="271">
                                <a:moveTo>
                                  <a:pt x="1846" y="270"/>
                                </a:moveTo>
                                <a:lnTo>
                                  <a:pt x="45" y="270"/>
                                </a:lnTo>
                                <a:lnTo>
                                  <a:pt x="26" y="267"/>
                                </a:lnTo>
                                <a:lnTo>
                                  <a:pt x="12" y="259"/>
                                </a:lnTo>
                                <a:lnTo>
                                  <a:pt x="3" y="245"/>
                                </a:lnTo>
                                <a:lnTo>
                                  <a:pt x="0" y="225"/>
                                </a:lnTo>
                                <a:lnTo>
                                  <a:pt x="0" y="45"/>
                                </a:lnTo>
                                <a:lnTo>
                                  <a:pt x="3" y="26"/>
                                </a:lnTo>
                                <a:lnTo>
                                  <a:pt x="12" y="11"/>
                                </a:lnTo>
                                <a:lnTo>
                                  <a:pt x="26" y="3"/>
                                </a:lnTo>
                                <a:lnTo>
                                  <a:pt x="45" y="0"/>
                                </a:lnTo>
                                <a:lnTo>
                                  <a:pt x="1846" y="0"/>
                                </a:lnTo>
                                <a:lnTo>
                                  <a:pt x="1866" y="3"/>
                                </a:lnTo>
                                <a:lnTo>
                                  <a:pt x="1880" y="11"/>
                                </a:lnTo>
                                <a:lnTo>
                                  <a:pt x="1888" y="26"/>
                                </a:lnTo>
                                <a:lnTo>
                                  <a:pt x="1891" y="45"/>
                                </a:lnTo>
                                <a:lnTo>
                                  <a:pt x="1891" y="225"/>
                                </a:lnTo>
                                <a:lnTo>
                                  <a:pt x="1888" y="245"/>
                                </a:lnTo>
                                <a:lnTo>
                                  <a:pt x="1880" y="259"/>
                                </a:lnTo>
                                <a:lnTo>
                                  <a:pt x="1866" y="267"/>
                                </a:lnTo>
                                <a:lnTo>
                                  <a:pt x="1846" y="270"/>
                                </a:lnTo>
                                <a:close/>
                              </a:path>
                            </a:pathLst>
                          </a:custGeom>
                          <a:solidFill>
                            <a:srgbClr val="F8F8F8"/>
                          </a:solidFill>
                          <a:ln>
                            <a:noFill/>
                          </a:ln>
                        </wps:spPr>
                        <wps:bodyPr upright="1"/>
                      </wps:wsp>
                      <wps:wsp>
                        <wps:cNvPr id="602" name="任意多边形 602"/>
                        <wps:cNvSpPr/>
                        <wps:spPr>
                          <a:xfrm>
                            <a:off x="7765" y="-297"/>
                            <a:ext cx="1876" cy="256"/>
                          </a:xfrm>
                          <a:custGeom>
                            <a:avLst/>
                            <a:gdLst/>
                            <a:ahLst/>
                            <a:cxnLst/>
                            <a:pathLst>
                              <a:path w="1876" h="256">
                                <a:moveTo>
                                  <a:pt x="0" y="217"/>
                                </a:moveTo>
                                <a:lnTo>
                                  <a:pt x="0" y="37"/>
                                </a:lnTo>
                                <a:lnTo>
                                  <a:pt x="2" y="21"/>
                                </a:lnTo>
                                <a:lnTo>
                                  <a:pt x="9" y="9"/>
                                </a:lnTo>
                                <a:lnTo>
                                  <a:pt x="21" y="2"/>
                                </a:lnTo>
                                <a:lnTo>
                                  <a:pt x="37" y="0"/>
                                </a:lnTo>
                                <a:lnTo>
                                  <a:pt x="1838" y="0"/>
                                </a:lnTo>
                                <a:lnTo>
                                  <a:pt x="1854" y="2"/>
                                </a:lnTo>
                                <a:lnTo>
                                  <a:pt x="1866" y="9"/>
                                </a:lnTo>
                                <a:lnTo>
                                  <a:pt x="1873" y="21"/>
                                </a:lnTo>
                                <a:lnTo>
                                  <a:pt x="1876" y="37"/>
                                </a:lnTo>
                                <a:lnTo>
                                  <a:pt x="1876" y="217"/>
                                </a:lnTo>
                                <a:lnTo>
                                  <a:pt x="1873" y="234"/>
                                </a:lnTo>
                                <a:lnTo>
                                  <a:pt x="1866" y="245"/>
                                </a:lnTo>
                                <a:lnTo>
                                  <a:pt x="1854" y="252"/>
                                </a:lnTo>
                                <a:lnTo>
                                  <a:pt x="1838" y="255"/>
                                </a:lnTo>
                                <a:lnTo>
                                  <a:pt x="37" y="255"/>
                                </a:lnTo>
                                <a:lnTo>
                                  <a:pt x="21" y="252"/>
                                </a:lnTo>
                                <a:lnTo>
                                  <a:pt x="9" y="245"/>
                                </a:lnTo>
                                <a:lnTo>
                                  <a:pt x="2" y="234"/>
                                </a:lnTo>
                                <a:lnTo>
                                  <a:pt x="0" y="217"/>
                                </a:lnTo>
                                <a:close/>
                              </a:path>
                            </a:pathLst>
                          </a:custGeom>
                          <a:noFill/>
                          <a:ln w="9529" cap="flat" cmpd="sng">
                            <a:solidFill>
                              <a:srgbClr val="DDDDDD"/>
                            </a:solidFill>
                            <a:prstDash val="solid"/>
                            <a:headEnd type="none" w="med" len="med"/>
                            <a:tailEnd type="none" w="med" len="med"/>
                          </a:ln>
                        </wps:spPr>
                        <wps:bodyPr upright="1"/>
                      </wps:wsp>
                      <wps:wsp>
                        <wps:cNvPr id="603" name="任意多边形 603"/>
                        <wps:cNvSpPr/>
                        <wps:spPr>
                          <a:xfrm>
                            <a:off x="5672" y="-4"/>
                            <a:ext cx="3047" cy="271"/>
                          </a:xfrm>
                          <a:custGeom>
                            <a:avLst/>
                            <a:gdLst/>
                            <a:ahLst/>
                            <a:cxnLst/>
                            <a:pathLst>
                              <a:path w="3047" h="271">
                                <a:moveTo>
                                  <a:pt x="3002" y="270"/>
                                </a:moveTo>
                                <a:lnTo>
                                  <a:pt x="45" y="270"/>
                                </a:lnTo>
                                <a:lnTo>
                                  <a:pt x="26" y="268"/>
                                </a:lnTo>
                                <a:lnTo>
                                  <a:pt x="12" y="259"/>
                                </a:lnTo>
                                <a:lnTo>
                                  <a:pt x="3" y="245"/>
                                </a:lnTo>
                                <a:lnTo>
                                  <a:pt x="0" y="225"/>
                                </a:lnTo>
                                <a:lnTo>
                                  <a:pt x="0" y="45"/>
                                </a:lnTo>
                                <a:lnTo>
                                  <a:pt x="3" y="26"/>
                                </a:lnTo>
                                <a:lnTo>
                                  <a:pt x="12" y="12"/>
                                </a:lnTo>
                                <a:lnTo>
                                  <a:pt x="26" y="3"/>
                                </a:lnTo>
                                <a:lnTo>
                                  <a:pt x="45" y="0"/>
                                </a:lnTo>
                                <a:lnTo>
                                  <a:pt x="3002" y="0"/>
                                </a:lnTo>
                                <a:lnTo>
                                  <a:pt x="3021" y="3"/>
                                </a:lnTo>
                                <a:lnTo>
                                  <a:pt x="3035" y="12"/>
                                </a:lnTo>
                                <a:lnTo>
                                  <a:pt x="3044" y="26"/>
                                </a:lnTo>
                                <a:lnTo>
                                  <a:pt x="3047" y="45"/>
                                </a:lnTo>
                                <a:lnTo>
                                  <a:pt x="3047" y="225"/>
                                </a:lnTo>
                                <a:lnTo>
                                  <a:pt x="3044" y="245"/>
                                </a:lnTo>
                                <a:lnTo>
                                  <a:pt x="3035" y="259"/>
                                </a:lnTo>
                                <a:lnTo>
                                  <a:pt x="3021" y="268"/>
                                </a:lnTo>
                                <a:lnTo>
                                  <a:pt x="3002" y="270"/>
                                </a:lnTo>
                                <a:close/>
                              </a:path>
                            </a:pathLst>
                          </a:custGeom>
                          <a:solidFill>
                            <a:srgbClr val="F8F8F8"/>
                          </a:solidFill>
                          <a:ln>
                            <a:noFill/>
                          </a:ln>
                        </wps:spPr>
                        <wps:bodyPr upright="1"/>
                      </wps:wsp>
                      <wps:wsp>
                        <wps:cNvPr id="604" name="任意多边形 604"/>
                        <wps:cNvSpPr/>
                        <wps:spPr>
                          <a:xfrm>
                            <a:off x="5679" y="3"/>
                            <a:ext cx="3032" cy="256"/>
                          </a:xfrm>
                          <a:custGeom>
                            <a:avLst/>
                            <a:gdLst/>
                            <a:ahLst/>
                            <a:cxnLst/>
                            <a:pathLst>
                              <a:path w="3032" h="256">
                                <a:moveTo>
                                  <a:pt x="0" y="217"/>
                                </a:moveTo>
                                <a:lnTo>
                                  <a:pt x="0" y="37"/>
                                </a:lnTo>
                                <a:lnTo>
                                  <a:pt x="2" y="21"/>
                                </a:lnTo>
                                <a:lnTo>
                                  <a:pt x="9" y="9"/>
                                </a:lnTo>
                                <a:lnTo>
                                  <a:pt x="21" y="2"/>
                                </a:lnTo>
                                <a:lnTo>
                                  <a:pt x="37" y="0"/>
                                </a:lnTo>
                                <a:lnTo>
                                  <a:pt x="2994" y="0"/>
                                </a:lnTo>
                                <a:lnTo>
                                  <a:pt x="3010" y="2"/>
                                </a:lnTo>
                                <a:lnTo>
                                  <a:pt x="3022" y="9"/>
                                </a:lnTo>
                                <a:lnTo>
                                  <a:pt x="3029" y="21"/>
                                </a:lnTo>
                                <a:lnTo>
                                  <a:pt x="3031" y="37"/>
                                </a:lnTo>
                                <a:lnTo>
                                  <a:pt x="3031" y="217"/>
                                </a:lnTo>
                                <a:lnTo>
                                  <a:pt x="3029" y="234"/>
                                </a:lnTo>
                                <a:lnTo>
                                  <a:pt x="3022" y="246"/>
                                </a:lnTo>
                                <a:lnTo>
                                  <a:pt x="3010" y="253"/>
                                </a:lnTo>
                                <a:lnTo>
                                  <a:pt x="2994" y="255"/>
                                </a:lnTo>
                                <a:lnTo>
                                  <a:pt x="37" y="255"/>
                                </a:lnTo>
                                <a:lnTo>
                                  <a:pt x="21" y="253"/>
                                </a:lnTo>
                                <a:lnTo>
                                  <a:pt x="9" y="246"/>
                                </a:lnTo>
                                <a:lnTo>
                                  <a:pt x="2" y="234"/>
                                </a:lnTo>
                                <a:lnTo>
                                  <a:pt x="0" y="217"/>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283.6pt;margin-top:-15.15pt;height:28.55pt;width:198.85pt;mso-position-horizontal-relative:page;z-index:-253501440;mso-width-relative:page;mso-height-relative:page;" coordorigin="5672,-304" coordsize="3977,571" o:gfxdata="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">
                <o:lock v:ext="edit" aspectratio="f"/>
                <v:shape id="_x0000_s1026" o:spid="_x0000_s1026" o:spt="100" style="position:absolute;left:7758;top:-304;height:271;width:1891;" fillcolor="#F8F8F8" filled="t" stroked="f" coordsize="1891,271" o:gfxdata="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BMkvQAA&#10;ANwAAAAPAAAAAAAAAAEAIAAAACIAAABkcnMvZG93bnJldi54bWxQSwECFAAUAAAACACHTuJAMy8F&#10;njsAAAA5AAAAEAAAAAAAAAABACAAAAAMAQAAZHJzL3NoYXBleG1sLnhtbFBLBQYAAAAABgAGAFsB&#10;AAC2AwAAAAA=&#10;" path="m1846,270l45,270,26,267,12,259,3,245,0,225,0,45,3,26,12,11,26,3,45,0,1846,0,1866,3,1880,11,1888,26,1891,45,1891,225,1888,245,1880,259,1866,267,1846,270xe">
                  <v:fill on="t" focussize="0,0"/>
                  <v:stroke on="f"/>
                  <v:imagedata o:title=""/>
                  <o:lock v:ext="edit" aspectratio="f"/>
                </v:shape>
                <v:shape id="_x0000_s1026" o:spid="_x0000_s1026" o:spt="100" style="position:absolute;left:7765;top:-297;height:256;width:1876;" filled="f" stroked="t" coordsize="1876,256" o:gfxdata="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Nmzi8AAAA&#10;3AAAAA8AAAAAAAAAAQAgAAAAIgAAAGRycy9kb3ducmV2LnhtbFBLAQIUABQAAAAIAIdO4kAzLwWe&#10;OwAAADkAAAAQAAAAAAAAAAEAIAAAAAsBAABkcnMvc2hhcGV4bWwueG1sUEsFBgAAAAAGAAYAWwEA&#10;ALUDAAAAAA==&#10;" path="m0,217l0,37,2,21,9,9,21,2,37,0,1838,0,1854,2,1866,9,1873,21,1876,37,1876,217,1873,234,1866,245,1854,252,1838,255,37,255,21,252,9,245,2,234,0,217xe">
                  <v:fill on="f" focussize="0,0"/>
                  <v:stroke weight="0.750314960629921pt" color="#DDDDDD" joinstyle="round"/>
                  <v:imagedata o:title=""/>
                  <o:lock v:ext="edit" aspectratio="f"/>
                </v:shape>
                <v:shape id="_x0000_s1026" o:spid="_x0000_s1026" o:spt="100" style="position:absolute;left:5672;top:-4;height:271;width:3047;" fillcolor="#F8F8F8" filled="t" stroked="f" coordsize="3047,271" o:gfxdata="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wLhgL4A&#10;AADcAAAADwAAAAAAAAABACAAAAAiAAAAZHJzL2Rvd25yZXYueG1sUEsBAhQAFAAAAAgAh07iQDMv&#10;BZ47AAAAOQAAABAAAAAAAAAAAQAgAAAADQEAAGRycy9zaGFwZXhtbC54bWxQSwUGAAAAAAYABgBb&#10;AQAAtwMAAAAA&#10;" path="m3002,270l45,270,26,268,12,259,3,245,0,225,0,45,3,26,12,12,26,3,45,0,3002,0,3021,3,3035,12,3044,26,3047,45,3047,225,3044,245,3035,259,3021,268,3002,270xe">
                  <v:fill on="t" focussize="0,0"/>
                  <v:stroke on="f"/>
                  <v:imagedata o:title=""/>
                  <o:lock v:ext="edit" aspectratio="f"/>
                </v:shape>
                <v:shape id="_x0000_s1026" o:spid="_x0000_s1026" o:spt="100" style="position:absolute;left:5679;top:3;height:256;width:3032;" filled="f" stroked="t" coordsize="3032,256" o:gfxdata="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6KtOvQAA&#10;ANwAAAAPAAAAAAAAAAEAIAAAACIAAABkcnMvZG93bnJldi54bWxQSwECFAAUAAAACACHTuJAMy8F&#10;njsAAAA5AAAAEAAAAAAAAAABACAAAAAMAQAAZHJzL3NoYXBleG1sLnhtbFBLBQYAAAAABgAGAFsB&#10;AAC2AwAAAAA=&#10;" path="m0,217l0,37,2,21,9,9,21,2,37,0,2994,0,3010,2,3022,9,3029,21,3031,37,3031,217,3029,234,3022,246,3010,253,2994,255,37,255,21,253,9,246,2,234,0,217xe">
                  <v:fill on="f" focussize="0,0"/>
                  <v:stroke weight="0.750314960629921pt" color="#DDDDDD" joinstyle="round"/>
                  <v:imagedata o:title=""/>
                  <o:lock v:ext="edit" aspectratio="f"/>
                </v:shape>
              </v:group>
            </w:pict>
          </mc:Fallback>
        </mc:AlternateContent>
      </w:r>
      <w:r>
        <mc:AlternateContent>
          <mc:Choice Requires="wpg">
            <w:drawing>
              <wp:anchor distT="0" distB="0" distL="114300" distR="114300" simplePos="0" relativeHeight="249817088" behindDoc="1" locked="0" layoutInCell="1" allowOverlap="1">
                <wp:simplePos x="0" y="0"/>
                <wp:positionH relativeFrom="page">
                  <wp:posOffset>1038225</wp:posOffset>
                </wp:positionH>
                <wp:positionV relativeFrom="paragraph">
                  <wp:posOffset>-1905</wp:posOffset>
                </wp:positionV>
                <wp:extent cx="705485" cy="172085"/>
                <wp:effectExtent l="635" t="635" r="17780" b="17780"/>
                <wp:wrapNone/>
                <wp:docPr id="571" name="组合 571"/>
                <wp:cNvGraphicFramePr/>
                <a:graphic xmlns:a="http://schemas.openxmlformats.org/drawingml/2006/main">
                  <a:graphicData uri="http://schemas.microsoft.com/office/word/2010/wordprocessingGroup">
                    <wpg:wgp>
                      <wpg:cNvGrpSpPr/>
                      <wpg:grpSpPr>
                        <a:xfrm>
                          <a:off x="0" y="0"/>
                          <a:ext cx="705485" cy="172085"/>
                          <a:chOff x="1636" y="-4"/>
                          <a:chExt cx="1111" cy="271"/>
                        </a:xfrm>
                      </wpg:grpSpPr>
                      <wps:wsp>
                        <wps:cNvPr id="568" name="任意多边形 568"/>
                        <wps:cNvSpPr/>
                        <wps:spPr>
                          <a:xfrm>
                            <a:off x="1635" y="-4"/>
                            <a:ext cx="1111" cy="271"/>
                          </a:xfrm>
                          <a:custGeom>
                            <a:avLst/>
                            <a:gdLst/>
                            <a:ahLst/>
                            <a:cxnLst/>
                            <a:pathLst>
                              <a:path w="1111" h="271">
                                <a:moveTo>
                                  <a:pt x="1065" y="270"/>
                                </a:moveTo>
                                <a:lnTo>
                                  <a:pt x="45" y="270"/>
                                </a:lnTo>
                                <a:lnTo>
                                  <a:pt x="25" y="268"/>
                                </a:lnTo>
                                <a:lnTo>
                                  <a:pt x="11" y="259"/>
                                </a:lnTo>
                                <a:lnTo>
                                  <a:pt x="3" y="245"/>
                                </a:lnTo>
                                <a:lnTo>
                                  <a:pt x="0" y="225"/>
                                </a:lnTo>
                                <a:lnTo>
                                  <a:pt x="0" y="45"/>
                                </a:lnTo>
                                <a:lnTo>
                                  <a:pt x="3" y="26"/>
                                </a:lnTo>
                                <a:lnTo>
                                  <a:pt x="11" y="12"/>
                                </a:lnTo>
                                <a:lnTo>
                                  <a:pt x="25" y="3"/>
                                </a:lnTo>
                                <a:lnTo>
                                  <a:pt x="45" y="0"/>
                                </a:lnTo>
                                <a:lnTo>
                                  <a:pt x="1065" y="0"/>
                                </a:lnTo>
                                <a:lnTo>
                                  <a:pt x="1085" y="3"/>
                                </a:lnTo>
                                <a:lnTo>
                                  <a:pt x="1099" y="12"/>
                                </a:lnTo>
                                <a:lnTo>
                                  <a:pt x="1107" y="26"/>
                                </a:lnTo>
                                <a:lnTo>
                                  <a:pt x="1110" y="45"/>
                                </a:lnTo>
                                <a:lnTo>
                                  <a:pt x="1110" y="225"/>
                                </a:lnTo>
                                <a:lnTo>
                                  <a:pt x="1107" y="245"/>
                                </a:lnTo>
                                <a:lnTo>
                                  <a:pt x="1099" y="259"/>
                                </a:lnTo>
                                <a:lnTo>
                                  <a:pt x="1085" y="268"/>
                                </a:lnTo>
                                <a:lnTo>
                                  <a:pt x="1065" y="270"/>
                                </a:lnTo>
                                <a:close/>
                              </a:path>
                            </a:pathLst>
                          </a:custGeom>
                          <a:solidFill>
                            <a:srgbClr val="F8F8F8"/>
                          </a:solidFill>
                          <a:ln>
                            <a:noFill/>
                          </a:ln>
                        </wps:spPr>
                        <wps:bodyPr upright="1"/>
                      </wps:wsp>
                      <wps:wsp>
                        <wps:cNvPr id="569" name="任意多边形 569"/>
                        <wps:cNvSpPr/>
                        <wps:spPr>
                          <a:xfrm>
                            <a:off x="1643" y="3"/>
                            <a:ext cx="1096" cy="256"/>
                          </a:xfrm>
                          <a:custGeom>
                            <a:avLst/>
                            <a:gdLst/>
                            <a:ahLst/>
                            <a:cxnLst/>
                            <a:pathLst>
                              <a:path w="1096" h="256">
                                <a:moveTo>
                                  <a:pt x="0" y="217"/>
                                </a:moveTo>
                                <a:lnTo>
                                  <a:pt x="0" y="37"/>
                                </a:lnTo>
                                <a:lnTo>
                                  <a:pt x="3" y="21"/>
                                </a:lnTo>
                                <a:lnTo>
                                  <a:pt x="10" y="9"/>
                                </a:lnTo>
                                <a:lnTo>
                                  <a:pt x="21" y="2"/>
                                </a:lnTo>
                                <a:lnTo>
                                  <a:pt x="38" y="0"/>
                                </a:lnTo>
                                <a:lnTo>
                                  <a:pt x="1058" y="0"/>
                                </a:lnTo>
                                <a:lnTo>
                                  <a:pt x="1075" y="2"/>
                                </a:lnTo>
                                <a:lnTo>
                                  <a:pt x="1086" y="9"/>
                                </a:lnTo>
                                <a:lnTo>
                                  <a:pt x="1093" y="21"/>
                                </a:lnTo>
                                <a:lnTo>
                                  <a:pt x="1096" y="37"/>
                                </a:lnTo>
                                <a:lnTo>
                                  <a:pt x="1096" y="217"/>
                                </a:lnTo>
                                <a:lnTo>
                                  <a:pt x="1093" y="234"/>
                                </a:lnTo>
                                <a:lnTo>
                                  <a:pt x="1086" y="246"/>
                                </a:lnTo>
                                <a:lnTo>
                                  <a:pt x="1075" y="253"/>
                                </a:lnTo>
                                <a:lnTo>
                                  <a:pt x="1058" y="255"/>
                                </a:lnTo>
                                <a:lnTo>
                                  <a:pt x="38" y="255"/>
                                </a:lnTo>
                                <a:lnTo>
                                  <a:pt x="21" y="253"/>
                                </a:lnTo>
                                <a:lnTo>
                                  <a:pt x="10" y="246"/>
                                </a:lnTo>
                                <a:lnTo>
                                  <a:pt x="3" y="234"/>
                                </a:lnTo>
                                <a:lnTo>
                                  <a:pt x="0" y="217"/>
                                </a:lnTo>
                                <a:close/>
                              </a:path>
                            </a:pathLst>
                          </a:custGeom>
                          <a:noFill/>
                          <a:ln w="9529" cap="flat" cmpd="sng">
                            <a:solidFill>
                              <a:srgbClr val="DDDDDD"/>
                            </a:solidFill>
                            <a:prstDash val="solid"/>
                            <a:headEnd type="none" w="med" len="med"/>
                            <a:tailEnd type="none" w="med" len="med"/>
                          </a:ln>
                        </wps:spPr>
                        <wps:bodyPr upright="1"/>
                      </wps:wsp>
                      <wps:wsp>
                        <wps:cNvPr id="570" name="文本框 570"/>
                        <wps:cNvSpPr txBox="1"/>
                        <wps:spPr>
                          <a:xfrm>
                            <a:off x="1635" y="-4"/>
                            <a:ext cx="1111"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MySupplier</w:t>
                              </w:r>
                            </w:p>
                          </w:txbxContent>
                        </wps:txbx>
                        <wps:bodyPr lIns="0" tIns="0" rIns="0" bIns="0" upright="1"/>
                      </wps:wsp>
                    </wpg:wgp>
                  </a:graphicData>
                </a:graphic>
              </wp:anchor>
            </w:drawing>
          </mc:Choice>
          <mc:Fallback>
            <w:pict>
              <v:group id="_x0000_s1026" o:spid="_x0000_s1026" o:spt="203" style="position:absolute;left:0pt;margin-left:81.75pt;margin-top:-0.15pt;height:13.55pt;width:55.55pt;mso-position-horizontal-relative:page;z-index:-253499392;mso-width-relative:page;mso-height-relative:page;" coordorigin="1636,-4" coordsize="1111,271" o:gfxdata="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">
                <o:lock v:ext="edit" aspectratio="f"/>
                <v:shape id="_x0000_s1026" o:spid="_x0000_s1026" o:spt="100" style="position:absolute;left:1635;top:-4;height:271;width:1111;" fillcolor="#F8F8F8" filled="t" stroked="f" coordsize="1111,271" o:gfxdata="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GSbLsAAADc&#10;AAAADwAAAAAAAAABACAAAAAiAAAAZHJzL2Rvd25yZXYueG1sUEsBAhQAFAAAAAgAh07iQDMvBZ47&#10;AAAAOQAAABAAAAAAAAAAAQAgAAAACgEAAGRycy9zaGFwZXhtbC54bWxQSwUGAAAAAAYABgBbAQAA&#10;tAMAAAAA&#10;" path="m1065,270l45,270,25,268,11,259,3,245,0,225,0,45,3,26,11,12,25,3,45,0,1065,0,1085,3,1099,12,1107,26,1110,45,1110,225,1107,245,1099,259,1085,268,1065,270xe">
                  <v:fill on="t" focussize="0,0"/>
                  <v:stroke on="f"/>
                  <v:imagedata o:title=""/>
                  <o:lock v:ext="edit" aspectratio="f"/>
                </v:shape>
                <v:shape id="_x0000_s1026" o:spid="_x0000_s1026" o:spt="100" style="position:absolute;left:1643;top:3;height:256;width:1096;" filled="f" stroked="t" coordsize="1096,256" o:gfxdata="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5tY/vQAA&#10;ANwAAAAPAAAAAAAAAAEAIAAAACIAAABkcnMvZG93bnJldi54bWxQSwECFAAUAAAACACHTuJAMy8F&#10;njsAAAA5AAAAEAAAAAAAAAABACAAAAAMAQAAZHJzL3NoYXBleG1sLnhtbFBLBQYAAAAABgAGAFsB&#10;AAC2AwAAAAA=&#10;" path="m0,217l0,37,3,21,10,9,21,2,38,0,1058,0,1075,2,1086,9,1093,21,1096,37,1096,217,1093,234,1086,246,1075,253,1058,255,38,255,21,253,10,246,3,234,0,217xe">
                  <v:fill on="f" focussize="0,0"/>
                  <v:stroke weight="0.750314960629921pt" color="#DDDDDD" joinstyle="round"/>
                  <v:imagedata o:title=""/>
                  <o:lock v:ext="edit" aspectratio="f"/>
                </v:shape>
                <v:shape id="_x0000_s1026" o:spid="_x0000_s1026" o:spt="202" type="#_x0000_t202" style="position:absolute;left:1635;top:-4;height:271;width:1111;" filled="f" stroked="f" coordsize="21600,21600" o:gfxdata="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JiQ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MySupplier</w:t>
                        </w:r>
                      </w:p>
                    </w:txbxContent>
                  </v:textbox>
                </v:shape>
              </v:group>
            </w:pict>
          </mc:Fallback>
        </mc:AlternateContent>
      </w:r>
      <w:r>
        <w:rPr>
          <w:color w:val="333333"/>
          <w:w w:val="105"/>
          <w:sz w:val="19"/>
        </w:rPr>
        <w:t>前文的</w:t>
      </w:r>
      <w:r>
        <w:rPr>
          <w:color w:val="333333"/>
          <w:w w:val="105"/>
          <w:sz w:val="19"/>
        </w:rPr>
        <w:tab/>
      </w:r>
      <w:r>
        <w:rPr>
          <w:color w:val="333333"/>
          <w:w w:val="105"/>
          <w:sz w:val="19"/>
        </w:rPr>
        <w:t>接口就是在模拟一个函数式接口：</w:t>
      </w:r>
      <w:r>
        <w:rPr>
          <w:color w:val="333333"/>
          <w:spacing w:val="-12"/>
          <w:w w:val="105"/>
          <w:sz w:val="19"/>
        </w:rPr>
        <w:t xml:space="preserve"> </w:t>
      </w:r>
      <w:r>
        <w:rPr>
          <w:rFonts w:ascii="Consolas" w:eastAsia="Consolas"/>
          <w:color w:val="333333"/>
          <w:w w:val="105"/>
          <w:sz w:val="17"/>
        </w:rPr>
        <w:t>java.util.function.Supplier&lt;T&gt;</w:t>
      </w:r>
      <w:r>
        <w:rPr>
          <w:rFonts w:ascii="Consolas" w:eastAsia="Consolas"/>
          <w:color w:val="333333"/>
          <w:spacing w:val="-51"/>
          <w:w w:val="105"/>
          <w:sz w:val="17"/>
        </w:rPr>
        <w:t xml:space="preserve"> </w:t>
      </w:r>
      <w:r>
        <w:rPr>
          <w:color w:val="333333"/>
          <w:w w:val="105"/>
          <w:sz w:val="19"/>
        </w:rPr>
        <w:t>。其实还有很多，下面</w:t>
      </w:r>
    </w:p>
    <w:p>
      <w:pPr>
        <w:pStyle w:val="5"/>
        <w:spacing w:line="306" w:lineRule="exact"/>
      </w:pPr>
      <w:r>
        <w:rPr>
          <w:color w:val="333333"/>
          <w:w w:val="105"/>
        </w:rPr>
        <w:t>是最简单的几个接口及使用示例。</w:t>
      </w:r>
    </w:p>
    <w:p>
      <w:pPr>
        <w:spacing w:after="0" w:line="306" w:lineRule="exact"/>
        <w:sectPr>
          <w:type w:val="continuous"/>
          <w:pgSz w:w="11900" w:h="16820"/>
          <w:pgMar w:top="1520" w:right="940" w:bottom="280" w:left="940" w:header="720" w:footer="720" w:gutter="0"/>
        </w:sectPr>
      </w:pPr>
    </w:p>
    <w:p>
      <w:pPr>
        <w:pStyle w:val="3"/>
        <w:numPr>
          <w:ilvl w:val="1"/>
          <w:numId w:val="4"/>
        </w:numPr>
        <w:tabs>
          <w:tab w:val="left" w:pos="683"/>
        </w:tabs>
        <w:spacing w:before="1" w:after="2" w:line="240" w:lineRule="auto"/>
        <w:ind w:left="682" w:right="0" w:hanging="576"/>
        <w:jc w:val="left"/>
      </w:pPr>
      <w:bookmarkStart w:id="64" w:name="4.1 Supplier接口"/>
      <w:bookmarkEnd w:id="64"/>
      <w:bookmarkStart w:id="65" w:name="4.1 Supplier接口"/>
      <w:bookmarkEnd w:id="65"/>
      <w:r>
        <w:rPr>
          <w:rFonts w:ascii="Open Sans" w:eastAsia="Open Sans"/>
          <w:color w:val="333333"/>
          <w:w w:val="105"/>
        </w:rPr>
        <w:t>Supplier</w:t>
      </w:r>
      <w:r>
        <w:rPr>
          <w:color w:val="333333"/>
          <w:w w:val="105"/>
        </w:rPr>
        <w:t>接口</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611" name="组合 611"/>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610" name="直接连接符 610"/>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V0qfdMAAAADAQAADwAAAAAAAAABACAAAAAiAAAA&#10;ZHJzL2Rvd25yZXYueG1sUEsBAhQAFAAAAAgAh07iQEbbKDFFAgAAwQQAAA4AAAAAAAAAAQAgAAAA&#10;IgEAAGRycy9lMm9Eb2MueG1sUEsFBgAAAAAGAAYAWQEAANkFAAAAAA==&#10;">
                <o:lock v:ext="edit" aspectratio="f"/>
                <v:line id="_x0000_s1026" o:spid="_x0000_s1026" o:spt="20" style="position:absolute;left:0;top:8;height:0;width:9799;" filled="f" stroked="t" coordsize="21600,21600" o:gfxdata="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cbO51twAAANwAAAAP&#10;AAAAAAAAAAEAIAAAACIAAABkcnMvZG93bnJldi54bWxQSwECFAAUAAAACACHTuJAMy8FnjsAAAA5&#10;AAAAEAAAAAAAAAABACAAAAAGAQAAZHJzL3NoYXBleG1sLnhtbFBLBQYAAAAABgAGAFsBAACwAwAA&#10;AAA=&#10;">
                  <v:fill on="f" focussize="0,0"/>
                  <v:stroke weight="0.750314960629921pt" color="#EDEDED" joinstyle="round"/>
                  <v:imagedata o:title=""/>
                  <o:lock v:ext="edit" aspectratio="f"/>
                </v:line>
                <w10:wrap type="none"/>
                <w10:anchorlock/>
              </v:group>
            </w:pict>
          </mc:Fallback>
        </mc:AlternateContent>
      </w:r>
    </w:p>
    <w:p>
      <w:pPr>
        <w:pStyle w:val="5"/>
        <w:spacing w:before="17"/>
        <w:ind w:left="0"/>
        <w:rPr>
          <w:b/>
          <w:sz w:val="5"/>
        </w:rPr>
      </w:pPr>
    </w:p>
    <w:p>
      <w:pPr>
        <w:pStyle w:val="5"/>
        <w:tabs>
          <w:tab w:val="left" w:pos="6514"/>
        </w:tabs>
        <w:spacing w:before="55" w:line="342" w:lineRule="exact"/>
        <w:ind w:left="3152"/>
      </w:pPr>
      <w:r>
        <mc:AlternateContent>
          <mc:Choice Requires="wpg">
            <w:drawing>
              <wp:anchor distT="0" distB="0" distL="114300" distR="114300" simplePos="0" relativeHeight="251973632" behindDoc="0" locked="0" layoutInCell="1" allowOverlap="1">
                <wp:simplePos x="0" y="0"/>
                <wp:positionH relativeFrom="page">
                  <wp:posOffset>666750</wp:posOffset>
                </wp:positionH>
                <wp:positionV relativeFrom="paragraph">
                  <wp:posOffset>60325</wp:posOffset>
                </wp:positionV>
                <wp:extent cx="1934845" cy="172085"/>
                <wp:effectExtent l="635" t="635" r="7620" b="17780"/>
                <wp:wrapNone/>
                <wp:docPr id="629" name="组合 629"/>
                <wp:cNvGraphicFramePr/>
                <a:graphic xmlns:a="http://schemas.openxmlformats.org/drawingml/2006/main">
                  <a:graphicData uri="http://schemas.microsoft.com/office/word/2010/wordprocessingGroup">
                    <wpg:wgp>
                      <wpg:cNvGrpSpPr/>
                      <wpg:grpSpPr>
                        <a:xfrm>
                          <a:off x="0" y="0"/>
                          <a:ext cx="1934845" cy="172085"/>
                          <a:chOff x="1050" y="96"/>
                          <a:chExt cx="3047" cy="271"/>
                        </a:xfrm>
                      </wpg:grpSpPr>
                      <wps:wsp>
                        <wps:cNvPr id="626" name="任意多边形 626"/>
                        <wps:cNvSpPr/>
                        <wps:spPr>
                          <a:xfrm>
                            <a:off x="1050" y="95"/>
                            <a:ext cx="3047" cy="271"/>
                          </a:xfrm>
                          <a:custGeom>
                            <a:avLst/>
                            <a:gdLst/>
                            <a:ahLst/>
                            <a:cxnLst/>
                            <a:pathLst>
                              <a:path w="3047" h="271">
                                <a:moveTo>
                                  <a:pt x="3002" y="270"/>
                                </a:moveTo>
                                <a:lnTo>
                                  <a:pt x="45" y="270"/>
                                </a:lnTo>
                                <a:lnTo>
                                  <a:pt x="26" y="267"/>
                                </a:lnTo>
                                <a:lnTo>
                                  <a:pt x="12" y="259"/>
                                </a:lnTo>
                                <a:lnTo>
                                  <a:pt x="3" y="244"/>
                                </a:lnTo>
                                <a:lnTo>
                                  <a:pt x="0" y="225"/>
                                </a:lnTo>
                                <a:lnTo>
                                  <a:pt x="0" y="45"/>
                                </a:lnTo>
                                <a:lnTo>
                                  <a:pt x="3" y="25"/>
                                </a:lnTo>
                                <a:lnTo>
                                  <a:pt x="12" y="11"/>
                                </a:lnTo>
                                <a:lnTo>
                                  <a:pt x="26" y="2"/>
                                </a:lnTo>
                                <a:lnTo>
                                  <a:pt x="45" y="0"/>
                                </a:lnTo>
                                <a:lnTo>
                                  <a:pt x="3002" y="0"/>
                                </a:lnTo>
                                <a:lnTo>
                                  <a:pt x="3021" y="2"/>
                                </a:lnTo>
                                <a:lnTo>
                                  <a:pt x="3035" y="11"/>
                                </a:lnTo>
                                <a:lnTo>
                                  <a:pt x="3044" y="25"/>
                                </a:lnTo>
                                <a:lnTo>
                                  <a:pt x="3047" y="45"/>
                                </a:lnTo>
                                <a:lnTo>
                                  <a:pt x="3047" y="225"/>
                                </a:lnTo>
                                <a:lnTo>
                                  <a:pt x="3044" y="244"/>
                                </a:lnTo>
                                <a:lnTo>
                                  <a:pt x="3035" y="259"/>
                                </a:lnTo>
                                <a:lnTo>
                                  <a:pt x="3021" y="267"/>
                                </a:lnTo>
                                <a:lnTo>
                                  <a:pt x="3002" y="270"/>
                                </a:lnTo>
                                <a:close/>
                              </a:path>
                            </a:pathLst>
                          </a:custGeom>
                          <a:solidFill>
                            <a:srgbClr val="F8F8F8"/>
                          </a:solidFill>
                          <a:ln>
                            <a:noFill/>
                          </a:ln>
                        </wps:spPr>
                        <wps:bodyPr upright="1"/>
                      </wps:wsp>
                      <wps:wsp>
                        <wps:cNvPr id="627" name="任意多边形 627"/>
                        <wps:cNvSpPr/>
                        <wps:spPr>
                          <a:xfrm>
                            <a:off x="1057" y="103"/>
                            <a:ext cx="3032" cy="256"/>
                          </a:xfrm>
                          <a:custGeom>
                            <a:avLst/>
                            <a:gdLst/>
                            <a:ahLst/>
                            <a:cxnLst/>
                            <a:pathLst>
                              <a:path w="3032" h="256">
                                <a:moveTo>
                                  <a:pt x="0" y="218"/>
                                </a:moveTo>
                                <a:lnTo>
                                  <a:pt x="0" y="38"/>
                                </a:lnTo>
                                <a:lnTo>
                                  <a:pt x="2" y="21"/>
                                </a:lnTo>
                                <a:lnTo>
                                  <a:pt x="9" y="10"/>
                                </a:lnTo>
                                <a:lnTo>
                                  <a:pt x="21" y="3"/>
                                </a:lnTo>
                                <a:lnTo>
                                  <a:pt x="37" y="0"/>
                                </a:lnTo>
                                <a:lnTo>
                                  <a:pt x="2994" y="0"/>
                                </a:lnTo>
                                <a:lnTo>
                                  <a:pt x="3010" y="3"/>
                                </a:lnTo>
                                <a:lnTo>
                                  <a:pt x="3022" y="10"/>
                                </a:lnTo>
                                <a:lnTo>
                                  <a:pt x="3029" y="21"/>
                                </a:lnTo>
                                <a:lnTo>
                                  <a:pt x="3031" y="38"/>
                                </a:lnTo>
                                <a:lnTo>
                                  <a:pt x="3031" y="218"/>
                                </a:lnTo>
                                <a:lnTo>
                                  <a:pt x="3029" y="234"/>
                                </a:lnTo>
                                <a:lnTo>
                                  <a:pt x="3022" y="246"/>
                                </a:lnTo>
                                <a:lnTo>
                                  <a:pt x="3010" y="253"/>
                                </a:lnTo>
                                <a:lnTo>
                                  <a:pt x="2994"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628" name="文本框 628"/>
                        <wps:cNvSpPr txBox="1"/>
                        <wps:spPr>
                          <a:xfrm>
                            <a:off x="1050" y="95"/>
                            <a:ext cx="3047"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java.util.function.Supplier&lt;T&gt;</w:t>
                              </w:r>
                            </w:p>
                          </w:txbxContent>
                        </wps:txbx>
                        <wps:bodyPr lIns="0" tIns="0" rIns="0" bIns="0" upright="1"/>
                      </wps:wsp>
                    </wpg:wgp>
                  </a:graphicData>
                </a:graphic>
              </wp:anchor>
            </w:drawing>
          </mc:Choice>
          <mc:Fallback>
            <w:pict>
              <v:group id="_x0000_s1026" o:spid="_x0000_s1026" o:spt="203" style="position:absolute;left:0pt;margin-left:52.5pt;margin-top:4.75pt;height:13.55pt;width:152.35pt;mso-position-horizontal-relative:page;z-index:251973632;mso-width-relative:page;mso-height-relative:page;" coordorigin="1050,96" coordsize="3047,271" o:gfxdata="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">
                <o:lock v:ext="edit" aspectratio="f"/>
                <v:shape id="_x0000_s1026" o:spid="_x0000_s1026" o:spt="100" style="position:absolute;left:1050;top:95;height:271;width:3047;" fillcolor="#F8F8F8" filled="t" stroked="f" coordsize="3047,271" o:gfxdata="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wB54vQAA&#10;ANwAAAAPAAAAAAAAAAEAIAAAACIAAABkcnMvZG93bnJldi54bWxQSwECFAAUAAAACACHTuJAMy8F&#10;njsAAAA5AAAAEAAAAAAAAAABACAAAAAMAQAAZHJzL3NoYXBleG1sLnhtbFBLBQYAAAAABgAGAFsB&#10;AAC2AwAAAAA=&#10;" path="m3002,270l45,270,26,267,12,259,3,244,0,225,0,45,3,25,12,11,26,2,45,0,3002,0,3021,2,3035,11,3044,25,3047,45,3047,225,3044,244,3035,259,3021,267,3002,270xe">
                  <v:fill on="t" focussize="0,0"/>
                  <v:stroke on="f"/>
                  <v:imagedata o:title=""/>
                  <o:lock v:ext="edit" aspectratio="f"/>
                </v:shape>
                <v:shape id="_x0000_s1026" o:spid="_x0000_s1026" o:spt="100" style="position:absolute;left:1057;top:103;height:256;width:3032;" filled="f" stroked="t" coordsize="3032,256" o:gfxdata="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GPaVm8AAAA&#10;3AAAAA8AAAAAAAAAAQAgAAAAIgAAAGRycy9kb3ducmV2LnhtbFBLAQIUABQAAAAIAIdO4kAzLwWe&#10;OwAAADkAAAAQAAAAAAAAAAEAIAAAAAsBAABkcnMvc2hhcGV4bWwueG1sUEsFBgAAAAAGAAYAWwEA&#10;ALUDAAAAAA==&#10;" path="m0,218l0,38,2,21,9,10,21,3,37,0,2994,0,3010,3,3022,10,3029,21,3031,38,3031,218,3029,234,3022,246,3010,253,2994,255,37,255,21,253,9,246,2,234,0,218xe">
                  <v:fill on="f" focussize="0,0"/>
                  <v:stroke weight="0.750314960629921pt" color="#DDDDDD" joinstyle="round"/>
                  <v:imagedata o:title=""/>
                  <o:lock v:ext="edit" aspectratio="f"/>
                </v:shape>
                <v:shape id="_x0000_s1026" o:spid="_x0000_s1026" o:spt="202" type="#_x0000_t202" style="position:absolute;left:1050;top:95;height:271;width:3047;" filled="f" stroked="f" coordsize="21600,21600" o:gfxdata="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unLY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java.util.function.Supplier&lt;T&gt;</w:t>
                        </w:r>
                      </w:p>
                    </w:txbxContent>
                  </v:textbox>
                </v:shape>
              </v:group>
            </w:pict>
          </mc:Fallback>
        </mc:AlternateContent>
      </w:r>
      <w:r>
        <mc:AlternateContent>
          <mc:Choice Requires="wpg">
            <w:drawing>
              <wp:anchor distT="0" distB="0" distL="114300" distR="114300" simplePos="0" relativeHeight="249829376" behindDoc="1" locked="0" layoutInCell="1" allowOverlap="1">
                <wp:simplePos x="0" y="0"/>
                <wp:positionH relativeFrom="page">
                  <wp:posOffset>4211320</wp:posOffset>
                </wp:positionH>
                <wp:positionV relativeFrom="paragraph">
                  <wp:posOffset>60325</wp:posOffset>
                </wp:positionV>
                <wp:extent cx="524510" cy="172085"/>
                <wp:effectExtent l="635" t="635" r="8255" b="17780"/>
                <wp:wrapNone/>
                <wp:docPr id="588" name="组合 588"/>
                <wp:cNvGraphicFramePr/>
                <a:graphic xmlns:a="http://schemas.openxmlformats.org/drawingml/2006/main">
                  <a:graphicData uri="http://schemas.microsoft.com/office/word/2010/wordprocessingGroup">
                    <wpg:wgp>
                      <wpg:cNvGrpSpPr/>
                      <wpg:grpSpPr>
                        <a:xfrm>
                          <a:off x="0" y="0"/>
                          <a:ext cx="524510" cy="172085"/>
                          <a:chOff x="6633" y="96"/>
                          <a:chExt cx="826" cy="271"/>
                        </a:xfrm>
                      </wpg:grpSpPr>
                      <wps:wsp>
                        <wps:cNvPr id="585" name="任意多边形 585"/>
                        <wps:cNvSpPr/>
                        <wps:spPr>
                          <a:xfrm>
                            <a:off x="6632" y="95"/>
                            <a:ext cx="826" cy="271"/>
                          </a:xfrm>
                          <a:custGeom>
                            <a:avLst/>
                            <a:gdLst/>
                            <a:ahLst/>
                            <a:cxnLst/>
                            <a:pathLst>
                              <a:path w="826" h="271">
                                <a:moveTo>
                                  <a:pt x="780" y="270"/>
                                </a:moveTo>
                                <a:lnTo>
                                  <a:pt x="45" y="270"/>
                                </a:lnTo>
                                <a:lnTo>
                                  <a:pt x="25" y="267"/>
                                </a:lnTo>
                                <a:lnTo>
                                  <a:pt x="11" y="259"/>
                                </a:lnTo>
                                <a:lnTo>
                                  <a:pt x="3" y="244"/>
                                </a:lnTo>
                                <a:lnTo>
                                  <a:pt x="0" y="225"/>
                                </a:lnTo>
                                <a:lnTo>
                                  <a:pt x="0" y="45"/>
                                </a:lnTo>
                                <a:lnTo>
                                  <a:pt x="3" y="25"/>
                                </a:lnTo>
                                <a:lnTo>
                                  <a:pt x="11" y="11"/>
                                </a:lnTo>
                                <a:lnTo>
                                  <a:pt x="25" y="2"/>
                                </a:lnTo>
                                <a:lnTo>
                                  <a:pt x="45" y="0"/>
                                </a:lnTo>
                                <a:lnTo>
                                  <a:pt x="780" y="0"/>
                                </a:lnTo>
                                <a:lnTo>
                                  <a:pt x="800" y="2"/>
                                </a:lnTo>
                                <a:lnTo>
                                  <a:pt x="814" y="11"/>
                                </a:lnTo>
                                <a:lnTo>
                                  <a:pt x="822" y="25"/>
                                </a:lnTo>
                                <a:lnTo>
                                  <a:pt x="825" y="45"/>
                                </a:lnTo>
                                <a:lnTo>
                                  <a:pt x="825" y="225"/>
                                </a:lnTo>
                                <a:lnTo>
                                  <a:pt x="822" y="244"/>
                                </a:lnTo>
                                <a:lnTo>
                                  <a:pt x="814" y="259"/>
                                </a:lnTo>
                                <a:lnTo>
                                  <a:pt x="800" y="267"/>
                                </a:lnTo>
                                <a:lnTo>
                                  <a:pt x="780" y="270"/>
                                </a:lnTo>
                                <a:close/>
                              </a:path>
                            </a:pathLst>
                          </a:custGeom>
                          <a:solidFill>
                            <a:srgbClr val="F8F8F8"/>
                          </a:solidFill>
                          <a:ln>
                            <a:noFill/>
                          </a:ln>
                        </wps:spPr>
                        <wps:bodyPr upright="1"/>
                      </wps:wsp>
                      <wps:wsp>
                        <wps:cNvPr id="586" name="任意多边形 586"/>
                        <wps:cNvSpPr/>
                        <wps:spPr>
                          <a:xfrm>
                            <a:off x="6640" y="103"/>
                            <a:ext cx="811" cy="256"/>
                          </a:xfrm>
                          <a:custGeom>
                            <a:avLst/>
                            <a:gdLst/>
                            <a:ahLst/>
                            <a:cxnLst/>
                            <a:pathLst>
                              <a:path w="811" h="256">
                                <a:moveTo>
                                  <a:pt x="0" y="218"/>
                                </a:moveTo>
                                <a:lnTo>
                                  <a:pt x="0" y="38"/>
                                </a:lnTo>
                                <a:lnTo>
                                  <a:pt x="3" y="21"/>
                                </a:lnTo>
                                <a:lnTo>
                                  <a:pt x="10" y="10"/>
                                </a:lnTo>
                                <a:lnTo>
                                  <a:pt x="21" y="3"/>
                                </a:lnTo>
                                <a:lnTo>
                                  <a:pt x="38" y="0"/>
                                </a:lnTo>
                                <a:lnTo>
                                  <a:pt x="773" y="0"/>
                                </a:lnTo>
                                <a:lnTo>
                                  <a:pt x="790" y="3"/>
                                </a:lnTo>
                                <a:lnTo>
                                  <a:pt x="801" y="10"/>
                                </a:lnTo>
                                <a:lnTo>
                                  <a:pt x="808" y="21"/>
                                </a:lnTo>
                                <a:lnTo>
                                  <a:pt x="811" y="38"/>
                                </a:lnTo>
                                <a:lnTo>
                                  <a:pt x="811" y="218"/>
                                </a:lnTo>
                                <a:lnTo>
                                  <a:pt x="808" y="234"/>
                                </a:lnTo>
                                <a:lnTo>
                                  <a:pt x="801" y="246"/>
                                </a:lnTo>
                                <a:lnTo>
                                  <a:pt x="790" y="253"/>
                                </a:lnTo>
                                <a:lnTo>
                                  <a:pt x="773"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587" name="文本框 587"/>
                        <wps:cNvSpPr txBox="1"/>
                        <wps:spPr>
                          <a:xfrm>
                            <a:off x="6632" y="95"/>
                            <a:ext cx="82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T get()</w:t>
                              </w:r>
                            </w:p>
                          </w:txbxContent>
                        </wps:txbx>
                        <wps:bodyPr lIns="0" tIns="0" rIns="0" bIns="0" upright="1"/>
                      </wps:wsp>
                    </wpg:wgp>
                  </a:graphicData>
                </a:graphic>
              </wp:anchor>
            </w:drawing>
          </mc:Choice>
          <mc:Fallback>
            <w:pict>
              <v:group id="_x0000_s1026" o:spid="_x0000_s1026" o:spt="203" style="position:absolute;left:0pt;margin-left:331.6pt;margin-top:4.75pt;height:13.55pt;width:41.3pt;mso-position-horizontal-relative:page;z-index:-253487104;mso-width-relative:page;mso-height-relative:page;" coordorigin="6633,96" coordsize="826,271" o:gfxdata="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BS&#10;NcwK2QAAAAgBAAAPAAAAAAAAAAEAIAAAACIAAABkcnMvZG93bnJldi54bWxQSwECFAAUAAAACACH&#10;TuJA5JSJe10EAAD/DgAADgAAAAAAAAABACAAAAAoAQAAZHJzL2Uyb0RvYy54bWxQSwUGAAAAAAYA&#10;BgBZAQAA9wcAAAAA&#10;">
                <o:lock v:ext="edit" aspectratio="f"/>
                <v:shape id="_x0000_s1026" o:spid="_x0000_s1026" o:spt="100" style="position:absolute;left:6632;top:95;height:271;width:826;" fillcolor="#F8F8F8" filled="t" stroked="f" coordsize="826,271" o:gfxdata="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PSdHvQAA&#10;ANwAAAAPAAAAAAAAAAEAIAAAACIAAABkcnMvZG93bnJldi54bWxQSwECFAAUAAAACACHTuJAMy8F&#10;njsAAAA5AAAAEAAAAAAAAAABACAAAAAMAQAAZHJzL3NoYXBleG1sLnhtbFBLBQYAAAAABgAGAFsB&#10;AAC2AwAAAAA=&#10;" path="m780,270l45,270,25,267,11,259,3,244,0,225,0,45,3,25,11,11,25,2,45,0,780,0,800,2,814,11,822,25,825,45,825,225,822,244,814,259,800,267,780,270xe">
                  <v:fill on="t" focussize="0,0"/>
                  <v:stroke on="f"/>
                  <v:imagedata o:title=""/>
                  <o:lock v:ext="edit" aspectratio="f"/>
                </v:shape>
                <v:shape id="_x0000_s1026" o:spid="_x0000_s1026" o:spt="100" style="position:absolute;left:6640;top:103;height:256;width:811;" filled="f" stroked="t" coordsize="811,256" o:gfxdata="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9PSEb4A&#10;AADcAAAADwAAAAAAAAABACAAAAAiAAAAZHJzL2Rvd25yZXYueG1sUEsBAhQAFAAAAAgAh07iQDMv&#10;BZ47AAAAOQAAABAAAAAAAAAAAQAgAAAADQEAAGRycy9zaGFwZXhtbC54bWxQSwUGAAAAAAYABgBb&#10;AQAAtwMAAAAA&#10;" path="m0,218l0,38,3,21,10,10,21,3,38,0,773,0,790,3,801,10,808,21,811,38,811,218,808,234,801,246,790,253,773,255,38,255,21,253,10,246,3,234,0,218xe">
                  <v:fill on="f" focussize="0,0"/>
                  <v:stroke weight="0.750314960629921pt" color="#DDDDDD" joinstyle="round"/>
                  <v:imagedata o:title=""/>
                  <o:lock v:ext="edit" aspectratio="f"/>
                </v:shape>
                <v:shape id="_x0000_s1026" o:spid="_x0000_s1026" o:spt="202" type="#_x0000_t202" style="position:absolute;left:6632;top:95;height:271;width:826;" filled="f" stroked="f" coordsize="21600,21600" o:gfxdata="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41YV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T get()</w:t>
                        </w:r>
                      </w:p>
                    </w:txbxContent>
                  </v:textbox>
                </v:shape>
              </v:group>
            </w:pict>
          </mc:Fallback>
        </mc:AlternateContent>
      </w:r>
      <w:r>
        <w:rPr>
          <w:color w:val="333333"/>
          <w:w w:val="105"/>
        </w:rPr>
        <w:t>接口仅包含一个无参的方法：</w:t>
      </w:r>
      <w:r>
        <w:rPr>
          <w:color w:val="333333"/>
          <w:w w:val="105"/>
        </w:rPr>
        <w:tab/>
      </w:r>
      <w:r>
        <w:rPr>
          <w:color w:val="333333"/>
          <w:w w:val="105"/>
        </w:rPr>
        <w:t>。用来获取一个泛型参数指定类型的对</w:t>
      </w:r>
    </w:p>
    <w:p>
      <w:pPr>
        <w:pStyle w:val="5"/>
        <w:spacing w:line="206" w:lineRule="auto"/>
        <w:ind w:right="256"/>
      </w:pPr>
      <w:r>
        <w:rPr>
          <w:color w:val="333333"/>
        </w:rPr>
        <w:t>象数据。由于这是一个函数式接口，这也就意味着对应的</w:t>
      </w:r>
      <w:r>
        <w:rPr>
          <w:rFonts w:ascii="Open Sans" w:hAnsi="Open Sans" w:eastAsia="Open Sans"/>
          <w:color w:val="333333"/>
        </w:rPr>
        <w:t>Lambda</w:t>
      </w:r>
      <w:r>
        <w:rPr>
          <w:color w:val="333333"/>
        </w:rPr>
        <w:t>表达式需要</w:t>
      </w:r>
      <w:r>
        <w:rPr>
          <w:rFonts w:ascii="Open Sans" w:hAnsi="Open Sans" w:eastAsia="Open Sans"/>
          <w:color w:val="333333"/>
        </w:rPr>
        <w:t>“</w:t>
      </w:r>
      <w:r>
        <w:rPr>
          <w:b/>
          <w:color w:val="333333"/>
        </w:rPr>
        <w:t>对外提供</w:t>
      </w:r>
      <w:r>
        <w:rPr>
          <w:rFonts w:ascii="Open Sans" w:hAnsi="Open Sans" w:eastAsia="Open Sans"/>
          <w:color w:val="333333"/>
        </w:rPr>
        <w:t>”</w:t>
      </w:r>
      <w:r>
        <w:rPr>
          <w:color w:val="333333"/>
          <w:spacing w:val="-2"/>
        </w:rPr>
        <w:t xml:space="preserve">一个符合泛型类型的对象  </w:t>
      </w:r>
      <w:r>
        <w:rPr>
          <w:color w:val="333333"/>
          <w:w w:val="105"/>
        </w:rPr>
        <w:t>数据。</w:t>
      </w:r>
    </w:p>
    <w:p>
      <w:pPr>
        <w:pStyle w:val="5"/>
        <w:spacing w:before="1"/>
        <w:ind w:left="0"/>
        <w:rPr>
          <w:sz w:val="9"/>
        </w:rPr>
      </w:pPr>
      <w:r>
        <mc:AlternateContent>
          <mc:Choice Requires="wpg">
            <w:drawing>
              <wp:anchor distT="0" distB="0" distL="114300" distR="114300" simplePos="0" relativeHeight="251967488" behindDoc="1" locked="0" layoutInCell="1" allowOverlap="1">
                <wp:simplePos x="0" y="0"/>
                <wp:positionH relativeFrom="page">
                  <wp:posOffset>666750</wp:posOffset>
                </wp:positionH>
                <wp:positionV relativeFrom="paragraph">
                  <wp:posOffset>131445</wp:posOffset>
                </wp:positionV>
                <wp:extent cx="6223000" cy="2372995"/>
                <wp:effectExtent l="635" t="635" r="5715" b="7620"/>
                <wp:wrapTopAndBottom/>
                <wp:docPr id="654" name="组合 654"/>
                <wp:cNvGraphicFramePr/>
                <a:graphic xmlns:a="http://schemas.openxmlformats.org/drawingml/2006/main">
                  <a:graphicData uri="http://schemas.microsoft.com/office/word/2010/wordprocessingGroup">
                    <wpg:wgp>
                      <wpg:cNvGrpSpPr/>
                      <wpg:grpSpPr>
                        <a:xfrm>
                          <a:off x="0" y="0"/>
                          <a:ext cx="6223000" cy="2372995"/>
                          <a:chOff x="1050" y="207"/>
                          <a:chExt cx="9800" cy="3737"/>
                        </a:xfrm>
                      </wpg:grpSpPr>
                      <wps:wsp>
                        <wps:cNvPr id="651" name="任意多边形 651"/>
                        <wps:cNvSpPr/>
                        <wps:spPr>
                          <a:xfrm>
                            <a:off x="1057" y="214"/>
                            <a:ext cx="9785" cy="3722"/>
                          </a:xfrm>
                          <a:custGeom>
                            <a:avLst/>
                            <a:gdLst/>
                            <a:ahLst/>
                            <a:cxnLst/>
                            <a:pathLst>
                              <a:path w="9785" h="3722">
                                <a:moveTo>
                                  <a:pt x="9747" y="3721"/>
                                </a:moveTo>
                                <a:lnTo>
                                  <a:pt x="37" y="3721"/>
                                </a:lnTo>
                                <a:lnTo>
                                  <a:pt x="21" y="3719"/>
                                </a:lnTo>
                                <a:lnTo>
                                  <a:pt x="9" y="3712"/>
                                </a:lnTo>
                                <a:lnTo>
                                  <a:pt x="2" y="3700"/>
                                </a:lnTo>
                                <a:lnTo>
                                  <a:pt x="0" y="3684"/>
                                </a:lnTo>
                                <a:lnTo>
                                  <a:pt x="0" y="37"/>
                                </a:lnTo>
                                <a:lnTo>
                                  <a:pt x="2" y="21"/>
                                </a:lnTo>
                                <a:lnTo>
                                  <a:pt x="9" y="9"/>
                                </a:lnTo>
                                <a:lnTo>
                                  <a:pt x="21" y="2"/>
                                </a:lnTo>
                                <a:lnTo>
                                  <a:pt x="37" y="0"/>
                                </a:lnTo>
                                <a:lnTo>
                                  <a:pt x="9747" y="0"/>
                                </a:lnTo>
                                <a:lnTo>
                                  <a:pt x="9763" y="2"/>
                                </a:lnTo>
                                <a:lnTo>
                                  <a:pt x="9775" y="9"/>
                                </a:lnTo>
                                <a:lnTo>
                                  <a:pt x="9782" y="21"/>
                                </a:lnTo>
                                <a:lnTo>
                                  <a:pt x="9784" y="37"/>
                                </a:lnTo>
                                <a:lnTo>
                                  <a:pt x="9784" y="3684"/>
                                </a:lnTo>
                                <a:lnTo>
                                  <a:pt x="9782" y="3700"/>
                                </a:lnTo>
                                <a:lnTo>
                                  <a:pt x="9775" y="3712"/>
                                </a:lnTo>
                                <a:lnTo>
                                  <a:pt x="9763" y="3719"/>
                                </a:lnTo>
                                <a:lnTo>
                                  <a:pt x="9747" y="3721"/>
                                </a:lnTo>
                                <a:close/>
                              </a:path>
                            </a:pathLst>
                          </a:custGeom>
                          <a:solidFill>
                            <a:srgbClr val="F8F8F8"/>
                          </a:solidFill>
                          <a:ln>
                            <a:noFill/>
                          </a:ln>
                        </wps:spPr>
                        <wps:bodyPr upright="1"/>
                      </wps:wsp>
                      <wps:wsp>
                        <wps:cNvPr id="652" name="任意多边形 652"/>
                        <wps:cNvSpPr/>
                        <wps:spPr>
                          <a:xfrm>
                            <a:off x="1057" y="214"/>
                            <a:ext cx="9785" cy="3722"/>
                          </a:xfrm>
                          <a:custGeom>
                            <a:avLst/>
                            <a:gdLst/>
                            <a:ahLst/>
                            <a:cxnLst/>
                            <a:pathLst>
                              <a:path w="9785" h="3722">
                                <a:moveTo>
                                  <a:pt x="0" y="3684"/>
                                </a:moveTo>
                                <a:lnTo>
                                  <a:pt x="0" y="37"/>
                                </a:lnTo>
                                <a:lnTo>
                                  <a:pt x="2" y="21"/>
                                </a:lnTo>
                                <a:lnTo>
                                  <a:pt x="9" y="9"/>
                                </a:lnTo>
                                <a:lnTo>
                                  <a:pt x="21" y="2"/>
                                </a:lnTo>
                                <a:lnTo>
                                  <a:pt x="37" y="0"/>
                                </a:lnTo>
                                <a:lnTo>
                                  <a:pt x="9747" y="0"/>
                                </a:lnTo>
                                <a:lnTo>
                                  <a:pt x="9763" y="2"/>
                                </a:lnTo>
                                <a:lnTo>
                                  <a:pt x="9775" y="9"/>
                                </a:lnTo>
                                <a:lnTo>
                                  <a:pt x="9782" y="21"/>
                                </a:lnTo>
                                <a:lnTo>
                                  <a:pt x="9784" y="37"/>
                                </a:lnTo>
                                <a:lnTo>
                                  <a:pt x="9784" y="3684"/>
                                </a:lnTo>
                                <a:lnTo>
                                  <a:pt x="9782" y="3700"/>
                                </a:lnTo>
                                <a:lnTo>
                                  <a:pt x="9775" y="3712"/>
                                </a:lnTo>
                                <a:lnTo>
                                  <a:pt x="9763" y="3719"/>
                                </a:lnTo>
                                <a:lnTo>
                                  <a:pt x="9747" y="3721"/>
                                </a:lnTo>
                                <a:lnTo>
                                  <a:pt x="37" y="3721"/>
                                </a:lnTo>
                                <a:lnTo>
                                  <a:pt x="21" y="3719"/>
                                </a:lnTo>
                                <a:lnTo>
                                  <a:pt x="9" y="3712"/>
                                </a:lnTo>
                                <a:lnTo>
                                  <a:pt x="2" y="3700"/>
                                </a:lnTo>
                                <a:lnTo>
                                  <a:pt x="0" y="3684"/>
                                </a:lnTo>
                                <a:close/>
                              </a:path>
                            </a:pathLst>
                          </a:custGeom>
                          <a:noFill/>
                          <a:ln w="9529" cap="flat" cmpd="sng">
                            <a:solidFill>
                              <a:srgbClr val="DDDDDD"/>
                            </a:solidFill>
                            <a:prstDash val="solid"/>
                            <a:headEnd type="none" w="med" len="med"/>
                            <a:tailEnd type="none" w="med" len="med"/>
                          </a:ln>
                        </wps:spPr>
                        <wps:bodyPr upright="1"/>
                      </wps:wsp>
                      <wps:wsp>
                        <wps:cNvPr id="653" name="文本框 653"/>
                        <wps:cNvSpPr txBox="1"/>
                        <wps:spPr>
                          <a:xfrm>
                            <a:off x="1050" y="207"/>
                            <a:ext cx="9800" cy="3737"/>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import </w:t>
                              </w:r>
                              <w:r>
                                <w:rPr>
                                  <w:rFonts w:ascii="Consolas"/>
                                  <w:w w:val="105"/>
                                  <w:sz w:val="17"/>
                                </w:rPr>
                                <w:t>java</w:t>
                              </w:r>
                              <w:r>
                                <w:rPr>
                                  <w:rFonts w:ascii="Consolas"/>
                                  <w:color w:val="333333"/>
                                  <w:w w:val="105"/>
                                  <w:sz w:val="17"/>
                                </w:rPr>
                                <w:t>.</w:t>
                              </w:r>
                              <w:r>
                                <w:rPr>
                                  <w:rFonts w:ascii="Consolas"/>
                                  <w:w w:val="105"/>
                                  <w:sz w:val="17"/>
                                </w:rPr>
                                <w:t>util</w:t>
                              </w:r>
                              <w:r>
                                <w:rPr>
                                  <w:rFonts w:ascii="Consolas"/>
                                  <w:color w:val="333333"/>
                                  <w:w w:val="105"/>
                                  <w:sz w:val="17"/>
                                </w:rPr>
                                <w:t>.</w:t>
                              </w:r>
                              <w:r>
                                <w:rPr>
                                  <w:rFonts w:ascii="Consolas"/>
                                  <w:w w:val="105"/>
                                  <w:sz w:val="17"/>
                                </w:rPr>
                                <w:t>function</w:t>
                              </w:r>
                              <w:r>
                                <w:rPr>
                                  <w:rFonts w:ascii="Consolas"/>
                                  <w:color w:val="333333"/>
                                  <w:w w:val="105"/>
                                  <w:sz w:val="17"/>
                                </w:rPr>
                                <w:t>.</w:t>
                              </w:r>
                              <w:r>
                                <w:rPr>
                                  <w:rFonts w:ascii="Consolas"/>
                                  <w:w w:val="105"/>
                                  <w:sz w:val="17"/>
                                </w:rPr>
                                <w:t>Supplier</w:t>
                              </w:r>
                              <w:r>
                                <w:rPr>
                                  <w:rFonts w:ascii="Consolas"/>
                                  <w:color w:val="333333"/>
                                  <w:w w:val="105"/>
                                  <w:sz w:val="17"/>
                                </w:rPr>
                                <w:t>;</w:t>
                              </w:r>
                            </w:p>
                            <w:p>
                              <w:pPr>
                                <w:spacing w:before="10" w:line="240" w:lineRule="auto"/>
                                <w:rPr>
                                  <w:sz w:val="18"/>
                                </w:rPr>
                              </w:pPr>
                            </w:p>
                            <w:p>
                              <w:pPr>
                                <w:spacing w:before="0"/>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Demo08Supplier </w:t>
                              </w:r>
                              <w:r>
                                <w:rPr>
                                  <w:rFonts w:ascii="Consolas"/>
                                  <w:color w:val="333333"/>
                                  <w:w w:val="105"/>
                                  <w:sz w:val="17"/>
                                </w:rPr>
                                <w:t>{</w:t>
                              </w:r>
                            </w:p>
                            <w:p>
                              <w:pPr>
                                <w:spacing w:before="71" w:line="326" w:lineRule="auto"/>
                                <w:ind w:left="1036" w:right="3364" w:hanging="404"/>
                                <w:jc w:val="left"/>
                                <w:rPr>
                                  <w:rFonts w:ascii="Consolas"/>
                                  <w:sz w:val="17"/>
                                </w:rPr>
                              </w:pPr>
                              <w:r>
                                <w:rPr>
                                  <w:rFonts w:ascii="Consolas"/>
                                  <w:color w:val="770087"/>
                                  <w:w w:val="105"/>
                                  <w:sz w:val="17"/>
                                </w:rPr>
                                <w:t>private</w:t>
                              </w:r>
                              <w:r>
                                <w:rPr>
                                  <w:rFonts w:ascii="Consolas"/>
                                  <w:color w:val="770087"/>
                                  <w:spacing w:val="-22"/>
                                  <w:w w:val="105"/>
                                  <w:sz w:val="17"/>
                                </w:rPr>
                                <w:t xml:space="preserve"> </w:t>
                              </w:r>
                              <w:r>
                                <w:rPr>
                                  <w:rFonts w:ascii="Consolas"/>
                                  <w:color w:val="770087"/>
                                  <w:w w:val="105"/>
                                  <w:sz w:val="17"/>
                                </w:rPr>
                                <w:t>static</w:t>
                              </w:r>
                              <w:r>
                                <w:rPr>
                                  <w:rFonts w:ascii="Consolas"/>
                                  <w:color w:val="770087"/>
                                  <w:spacing w:val="-21"/>
                                  <w:w w:val="105"/>
                                  <w:sz w:val="17"/>
                                </w:rPr>
                                <w:t xml:space="preserve"> </w:t>
                              </w:r>
                              <w:r>
                                <w:rPr>
                                  <w:rFonts w:ascii="Consolas"/>
                                  <w:color w:val="008754"/>
                                  <w:w w:val="105"/>
                                  <w:sz w:val="17"/>
                                </w:rPr>
                                <w:t>String</w:t>
                              </w:r>
                              <w:r>
                                <w:rPr>
                                  <w:rFonts w:ascii="Consolas"/>
                                  <w:color w:val="008754"/>
                                  <w:spacing w:val="-21"/>
                                  <w:w w:val="105"/>
                                  <w:sz w:val="17"/>
                                </w:rPr>
                                <w:t xml:space="preserve"> </w:t>
                              </w:r>
                              <w:r>
                                <w:rPr>
                                  <w:rFonts w:ascii="Consolas"/>
                                  <w:w w:val="105"/>
                                  <w:sz w:val="17"/>
                                </w:rPr>
                                <w:t>getString</w:t>
                              </w:r>
                              <w:r>
                                <w:rPr>
                                  <w:rFonts w:ascii="Consolas"/>
                                  <w:color w:val="333333"/>
                                  <w:w w:val="105"/>
                                  <w:sz w:val="17"/>
                                </w:rPr>
                                <w:t>(</w:t>
                              </w:r>
                              <w:r>
                                <w:rPr>
                                  <w:rFonts w:ascii="Consolas"/>
                                  <w:w w:val="105"/>
                                  <w:sz w:val="17"/>
                                </w:rPr>
                                <w:t>Supplier</w:t>
                              </w:r>
                              <w:r>
                                <w:rPr>
                                  <w:rFonts w:ascii="Consolas"/>
                                  <w:color w:val="971A1A"/>
                                  <w:w w:val="105"/>
                                  <w:sz w:val="17"/>
                                </w:rPr>
                                <w:t>&lt;</w:t>
                              </w:r>
                              <w:r>
                                <w:rPr>
                                  <w:rFonts w:ascii="Consolas"/>
                                  <w:color w:val="008754"/>
                                  <w:w w:val="105"/>
                                  <w:sz w:val="17"/>
                                </w:rPr>
                                <w:t>String</w:t>
                              </w:r>
                              <w:r>
                                <w:rPr>
                                  <w:rFonts w:ascii="Consolas"/>
                                  <w:color w:val="971A1A"/>
                                  <w:w w:val="105"/>
                                  <w:sz w:val="17"/>
                                </w:rPr>
                                <w:t>&gt;</w:t>
                              </w:r>
                              <w:r>
                                <w:rPr>
                                  <w:rFonts w:ascii="Consolas"/>
                                  <w:color w:val="971A1A"/>
                                  <w:spacing w:val="-21"/>
                                  <w:w w:val="105"/>
                                  <w:sz w:val="17"/>
                                </w:rPr>
                                <w:t xml:space="preserve"> </w:t>
                              </w:r>
                              <w:r>
                                <w:rPr>
                                  <w:rFonts w:ascii="Consolas"/>
                                  <w:w w:val="105"/>
                                  <w:sz w:val="17"/>
                                </w:rPr>
                                <w:t>function</w:t>
                              </w:r>
                              <w:r>
                                <w:rPr>
                                  <w:rFonts w:ascii="Consolas"/>
                                  <w:color w:val="333333"/>
                                  <w:w w:val="105"/>
                                  <w:sz w:val="17"/>
                                </w:rPr>
                                <w:t>)</w:t>
                              </w:r>
                              <w:r>
                                <w:rPr>
                                  <w:rFonts w:ascii="Consolas"/>
                                  <w:color w:val="333333"/>
                                  <w:spacing w:val="-20"/>
                                  <w:w w:val="105"/>
                                  <w:sz w:val="17"/>
                                </w:rPr>
                                <w:t xml:space="preserve"> </w:t>
                              </w:r>
                              <w:r>
                                <w:rPr>
                                  <w:rFonts w:ascii="Consolas"/>
                                  <w:color w:val="333333"/>
                                  <w:w w:val="105"/>
                                  <w:sz w:val="17"/>
                                </w:rPr>
                                <w:t xml:space="preserve">{ </w:t>
                              </w:r>
                              <w:r>
                                <w:rPr>
                                  <w:rFonts w:ascii="Consolas"/>
                                  <w:color w:val="770087"/>
                                  <w:w w:val="105"/>
                                  <w:sz w:val="17"/>
                                </w:rPr>
                                <w:t>return</w:t>
                              </w:r>
                              <w:r>
                                <w:rPr>
                                  <w:rFonts w:ascii="Consolas"/>
                                  <w:color w:val="770087"/>
                                  <w:spacing w:val="-4"/>
                                  <w:w w:val="105"/>
                                  <w:sz w:val="17"/>
                                </w:rPr>
                                <w:t xml:space="preserve"> </w:t>
                              </w:r>
                              <w:r>
                                <w:rPr>
                                  <w:rFonts w:ascii="Consolas"/>
                                  <w:w w:val="105"/>
                                  <w:sz w:val="17"/>
                                </w:rPr>
                                <w:t>function</w:t>
                              </w:r>
                              <w:r>
                                <w:rPr>
                                  <w:rFonts w:ascii="Consolas"/>
                                  <w:color w:val="333333"/>
                                  <w:w w:val="105"/>
                                  <w:sz w:val="17"/>
                                </w:rPr>
                                <w:t>.</w:t>
                              </w:r>
                              <w:r>
                                <w:rPr>
                                  <w:rFonts w:ascii="Consolas"/>
                                  <w:w w:val="105"/>
                                  <w:sz w:val="17"/>
                                </w:rPr>
                                <w:t>get</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530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color w:val="008754"/>
                                  <w:w w:val="105"/>
                                  <w:sz w:val="17"/>
                                </w:rPr>
                                <w:t xml:space="preserve">String </w:t>
                              </w:r>
                              <w:r>
                                <w:rPr>
                                  <w:rFonts w:ascii="Consolas"/>
                                  <w:w w:val="105"/>
                                  <w:sz w:val="17"/>
                                </w:rPr>
                                <w:t xml:space="preserve">msgA </w:t>
                              </w:r>
                              <w:r>
                                <w:rPr>
                                  <w:rFonts w:ascii="Consolas"/>
                                  <w:color w:val="971A1A"/>
                                  <w:w w:val="105"/>
                                  <w:sz w:val="17"/>
                                </w:rPr>
                                <w:t>=</w:t>
                              </w:r>
                              <w:r>
                                <w:rPr>
                                  <w:rFonts w:ascii="Consolas"/>
                                  <w:color w:val="971A1A"/>
                                  <w:spacing w:val="-14"/>
                                  <w:w w:val="105"/>
                                  <w:sz w:val="17"/>
                                </w:rPr>
                                <w:t xml:space="preserve"> </w:t>
                              </w:r>
                              <w:r>
                                <w:rPr>
                                  <w:rFonts w:ascii="Consolas"/>
                                  <w:color w:val="AA1111"/>
                                  <w:w w:val="105"/>
                                  <w:sz w:val="17"/>
                                </w:rPr>
                                <w:t>"Hello"</w:t>
                              </w:r>
                              <w:r>
                                <w:rPr>
                                  <w:rFonts w:ascii="Consolas"/>
                                  <w:color w:val="333333"/>
                                  <w:w w:val="105"/>
                                  <w:sz w:val="17"/>
                                </w:rPr>
                                <w:t>;</w:t>
                              </w:r>
                            </w:p>
                            <w:p>
                              <w:pPr>
                                <w:spacing w:before="0" w:line="326" w:lineRule="auto"/>
                                <w:ind w:left="1019" w:right="3952" w:firstLine="0"/>
                                <w:jc w:val="left"/>
                                <w:rPr>
                                  <w:rFonts w:ascii="Consolas" w:hAnsi="Consolas"/>
                                  <w:sz w:val="17"/>
                                </w:rPr>
                              </w:pPr>
                              <w:r>
                                <w:rPr>
                                  <w:rFonts w:ascii="Consolas" w:hAnsi="Consolas"/>
                                  <w:color w:val="008754"/>
                                  <w:w w:val="105"/>
                                  <w:sz w:val="17"/>
                                </w:rPr>
                                <w:t xml:space="preserve">String </w:t>
                              </w:r>
                              <w:r>
                                <w:rPr>
                                  <w:rFonts w:ascii="Consolas" w:hAnsi="Consolas"/>
                                  <w:w w:val="105"/>
                                  <w:sz w:val="17"/>
                                </w:rPr>
                                <w:t xml:space="preserve">msgB </w:t>
                              </w:r>
                              <w:r>
                                <w:rPr>
                                  <w:rFonts w:ascii="Consolas" w:hAnsi="Consolas"/>
                                  <w:color w:val="971A1A"/>
                                  <w:w w:val="105"/>
                                  <w:sz w:val="17"/>
                                </w:rPr>
                                <w:t xml:space="preserve">= </w:t>
                              </w:r>
                              <w:r>
                                <w:rPr>
                                  <w:rFonts w:ascii="Consolas" w:hAnsi="Consolas"/>
                                  <w:color w:val="AA1111"/>
                                  <w:w w:val="105"/>
                                  <w:sz w:val="17"/>
                                </w:rPr>
                                <w:t>"World"</w:t>
                              </w:r>
                              <w:r>
                                <w:rPr>
                                  <w:rFonts w:ascii="Consolas" w:hAnsi="Consolas"/>
                                  <w:color w:val="333333"/>
                                  <w:w w:val="105"/>
                                  <w:sz w:val="17"/>
                                </w:rPr>
                                <w:t xml:space="preserve">; </w:t>
                              </w:r>
                              <w:r>
                                <w:rPr>
                                  <w:rFonts w:ascii="Consolas" w:hAnsi="Consolas"/>
                                  <w:w w:val="105"/>
                                  <w:sz w:val="17"/>
                                </w:rPr>
                                <w:t>System</w:t>
                              </w:r>
                              <w:r>
                                <w:rPr>
                                  <w:rFonts w:ascii="Consolas" w:hAnsi="Consolas"/>
                                  <w:color w:val="333333"/>
                                  <w:w w:val="105"/>
                                  <w:sz w:val="17"/>
                                </w:rPr>
                                <w:t>.</w:t>
                              </w:r>
                              <w:r>
                                <w:rPr>
                                  <w:rFonts w:ascii="Consolas" w:hAnsi="Consolas"/>
                                  <w:w w:val="105"/>
                                  <w:sz w:val="17"/>
                                </w:rPr>
                                <w:t>out</w:t>
                              </w:r>
                              <w:r>
                                <w:rPr>
                                  <w:rFonts w:ascii="Consolas" w:hAnsi="Consolas"/>
                                  <w:color w:val="333333"/>
                                  <w:w w:val="105"/>
                                  <w:sz w:val="17"/>
                                </w:rPr>
                                <w:t>.</w:t>
                              </w:r>
                              <w:r>
                                <w:rPr>
                                  <w:rFonts w:ascii="Consolas" w:hAnsi="Consolas"/>
                                  <w:w w:val="105"/>
                                  <w:sz w:val="17"/>
                                </w:rPr>
                                <w:t>println</w:t>
                              </w:r>
                              <w:r>
                                <w:rPr>
                                  <w:rFonts w:ascii="Consolas" w:hAnsi="Consolas"/>
                                  <w:color w:val="333333"/>
                                  <w:w w:val="105"/>
                                  <w:sz w:val="17"/>
                                </w:rPr>
                                <w:t>(</w:t>
                              </w:r>
                              <w:r>
                                <w:rPr>
                                  <w:rFonts w:ascii="Consolas" w:hAnsi="Consolas"/>
                                  <w:w w:val="105"/>
                                  <w:sz w:val="17"/>
                                </w:rPr>
                                <w:t>getString</w:t>
                              </w:r>
                              <w:r>
                                <w:rPr>
                                  <w:rFonts w:ascii="Consolas" w:hAnsi="Consolas"/>
                                  <w:color w:val="333333"/>
                                  <w:w w:val="105"/>
                                  <w:sz w:val="17"/>
                                </w:rPr>
                                <w:t xml:space="preserve">(() </w:t>
                              </w:r>
                              <w:r>
                                <w:rPr>
                                  <w:rFonts w:ascii="Consolas" w:hAnsi="Consolas"/>
                                  <w:color w:val="971A1A"/>
                                  <w:w w:val="105"/>
                                  <w:sz w:val="17"/>
                                </w:rPr>
                                <w:t xml:space="preserve">‐&gt; </w:t>
                              </w:r>
                              <w:r>
                                <w:rPr>
                                  <w:rFonts w:ascii="Consolas" w:hAnsi="Consolas"/>
                                  <w:w w:val="105"/>
                                  <w:sz w:val="17"/>
                                </w:rPr>
                                <w:t xml:space="preserve">msgA </w:t>
                              </w:r>
                              <w:r>
                                <w:rPr>
                                  <w:rFonts w:ascii="Consolas" w:hAnsi="Consolas"/>
                                  <w:color w:val="971A1A"/>
                                  <w:w w:val="105"/>
                                  <w:sz w:val="17"/>
                                </w:rPr>
                                <w:t xml:space="preserve">+ </w:t>
                              </w:r>
                              <w:r>
                                <w:rPr>
                                  <w:rFonts w:ascii="Consolas" w:hAnsi="Consolas"/>
                                  <w:w w:val="105"/>
                                  <w:sz w:val="17"/>
                                </w:rPr>
                                <w:t>msgB</w:t>
                              </w:r>
                              <w:r>
                                <w:rPr>
                                  <w:rFonts w:ascii="Consolas" w:hAns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0"/>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anchor>
            </w:drawing>
          </mc:Choice>
          <mc:Fallback>
            <w:pict>
              <v:group id="_x0000_s1026" o:spid="_x0000_s1026" o:spt="203" style="position:absolute;left:0pt;margin-left:52.5pt;margin-top:10.35pt;height:186.85pt;width:490pt;mso-position-horizontal-relative:page;mso-wrap-distance-bottom:0pt;mso-wrap-distance-top:0pt;z-index:-251348992;mso-width-relative:page;mso-height-relative:page;" coordorigin="1050,207" coordsize="9800,3737" o:gfxdata="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">
                <o:lock v:ext="edit" aspectratio="f"/>
                <v:shape id="_x0000_s1026" o:spid="_x0000_s1026" o:spt="100" style="position:absolute;left:1057;top:214;height:3722;width:9785;" fillcolor="#F8F8F8" filled="t" stroked="f" coordsize="9785,3722" o:gfxdata="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BZqKb4A&#10;AADcAAAADwAAAAAAAAABACAAAAAiAAAAZHJzL2Rvd25yZXYueG1sUEsBAhQAFAAAAAgAh07iQDMv&#10;BZ47AAAAOQAAABAAAAAAAAAAAQAgAAAADQEAAGRycy9zaGFwZXhtbC54bWxQSwUGAAAAAAYABgBb&#10;AQAAtwMAAAAA&#10;" path="m9747,3721l37,3721,21,3719,9,3712,2,3700,0,3684,0,37,2,21,9,9,21,2,37,0,9747,0,9763,2,9775,9,9782,21,9784,37,9784,3684,9782,3700,9775,3712,9763,3719,9747,3721xe">
                  <v:fill on="t" focussize="0,0"/>
                  <v:stroke on="f"/>
                  <v:imagedata o:title=""/>
                  <o:lock v:ext="edit" aspectratio="f"/>
                </v:shape>
                <v:shape id="_x0000_s1026" o:spid="_x0000_s1026" o:spt="100" style="position:absolute;left:1057;top:214;height:3722;width:9785;" filled="f" stroked="t" coordsize="9785,3722" o:gfxdata="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49RMvQAA&#10;ANwAAAAPAAAAAAAAAAEAIAAAACIAAABkcnMvZG93bnJldi54bWxQSwECFAAUAAAACACHTuJAMy8F&#10;njsAAAA5AAAAEAAAAAAAAAABACAAAAAMAQAAZHJzL3NoYXBleG1sLnhtbFBLBQYAAAAABgAGAFsB&#10;AAC2AwAAAAA=&#10;" path="m0,3684l0,37,2,21,9,9,21,2,37,0,9747,0,9763,2,9775,9,9782,21,9784,37,9784,3684,9782,3700,9775,3712,9763,3719,9747,3721,37,3721,21,3719,9,3712,2,3700,0,3684xe">
                  <v:fill on="f" focussize="0,0"/>
                  <v:stroke weight="0.750314960629921pt" color="#DDDDDD" joinstyle="round"/>
                  <v:imagedata o:title=""/>
                  <o:lock v:ext="edit" aspectratio="f"/>
                </v:shape>
                <v:shape id="_x0000_s1026" o:spid="_x0000_s1026" o:spt="202" type="#_x0000_t202" style="position:absolute;left:1050;top:207;height:3737;width:9800;" filled="f" stroked="f" coordsize="21600,21600" o:gfxdata="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LKm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import </w:t>
                        </w:r>
                        <w:r>
                          <w:rPr>
                            <w:rFonts w:ascii="Consolas"/>
                            <w:w w:val="105"/>
                            <w:sz w:val="17"/>
                          </w:rPr>
                          <w:t>java</w:t>
                        </w:r>
                        <w:r>
                          <w:rPr>
                            <w:rFonts w:ascii="Consolas"/>
                            <w:color w:val="333333"/>
                            <w:w w:val="105"/>
                            <w:sz w:val="17"/>
                          </w:rPr>
                          <w:t>.</w:t>
                        </w:r>
                        <w:r>
                          <w:rPr>
                            <w:rFonts w:ascii="Consolas"/>
                            <w:w w:val="105"/>
                            <w:sz w:val="17"/>
                          </w:rPr>
                          <w:t>util</w:t>
                        </w:r>
                        <w:r>
                          <w:rPr>
                            <w:rFonts w:ascii="Consolas"/>
                            <w:color w:val="333333"/>
                            <w:w w:val="105"/>
                            <w:sz w:val="17"/>
                          </w:rPr>
                          <w:t>.</w:t>
                        </w:r>
                        <w:r>
                          <w:rPr>
                            <w:rFonts w:ascii="Consolas"/>
                            <w:w w:val="105"/>
                            <w:sz w:val="17"/>
                          </w:rPr>
                          <w:t>function</w:t>
                        </w:r>
                        <w:r>
                          <w:rPr>
                            <w:rFonts w:ascii="Consolas"/>
                            <w:color w:val="333333"/>
                            <w:w w:val="105"/>
                            <w:sz w:val="17"/>
                          </w:rPr>
                          <w:t>.</w:t>
                        </w:r>
                        <w:r>
                          <w:rPr>
                            <w:rFonts w:ascii="Consolas"/>
                            <w:w w:val="105"/>
                            <w:sz w:val="17"/>
                          </w:rPr>
                          <w:t>Supplier</w:t>
                        </w:r>
                        <w:r>
                          <w:rPr>
                            <w:rFonts w:ascii="Consolas"/>
                            <w:color w:val="333333"/>
                            <w:w w:val="105"/>
                            <w:sz w:val="17"/>
                          </w:rPr>
                          <w:t>;</w:t>
                        </w:r>
                      </w:p>
                      <w:p>
                        <w:pPr>
                          <w:spacing w:before="10" w:line="240" w:lineRule="auto"/>
                          <w:rPr>
                            <w:sz w:val="18"/>
                          </w:rPr>
                        </w:pPr>
                      </w:p>
                      <w:p>
                        <w:pPr>
                          <w:spacing w:before="0"/>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Demo08Supplier </w:t>
                        </w:r>
                        <w:r>
                          <w:rPr>
                            <w:rFonts w:ascii="Consolas"/>
                            <w:color w:val="333333"/>
                            <w:w w:val="105"/>
                            <w:sz w:val="17"/>
                          </w:rPr>
                          <w:t>{</w:t>
                        </w:r>
                      </w:p>
                      <w:p>
                        <w:pPr>
                          <w:spacing w:before="71" w:line="326" w:lineRule="auto"/>
                          <w:ind w:left="1036" w:right="3364" w:hanging="404"/>
                          <w:jc w:val="left"/>
                          <w:rPr>
                            <w:rFonts w:ascii="Consolas"/>
                            <w:sz w:val="17"/>
                          </w:rPr>
                        </w:pPr>
                        <w:r>
                          <w:rPr>
                            <w:rFonts w:ascii="Consolas"/>
                            <w:color w:val="770087"/>
                            <w:w w:val="105"/>
                            <w:sz w:val="17"/>
                          </w:rPr>
                          <w:t>private</w:t>
                        </w:r>
                        <w:r>
                          <w:rPr>
                            <w:rFonts w:ascii="Consolas"/>
                            <w:color w:val="770087"/>
                            <w:spacing w:val="-22"/>
                            <w:w w:val="105"/>
                            <w:sz w:val="17"/>
                          </w:rPr>
                          <w:t xml:space="preserve"> </w:t>
                        </w:r>
                        <w:r>
                          <w:rPr>
                            <w:rFonts w:ascii="Consolas"/>
                            <w:color w:val="770087"/>
                            <w:w w:val="105"/>
                            <w:sz w:val="17"/>
                          </w:rPr>
                          <w:t>static</w:t>
                        </w:r>
                        <w:r>
                          <w:rPr>
                            <w:rFonts w:ascii="Consolas"/>
                            <w:color w:val="770087"/>
                            <w:spacing w:val="-21"/>
                            <w:w w:val="105"/>
                            <w:sz w:val="17"/>
                          </w:rPr>
                          <w:t xml:space="preserve"> </w:t>
                        </w:r>
                        <w:r>
                          <w:rPr>
                            <w:rFonts w:ascii="Consolas"/>
                            <w:color w:val="008754"/>
                            <w:w w:val="105"/>
                            <w:sz w:val="17"/>
                          </w:rPr>
                          <w:t>String</w:t>
                        </w:r>
                        <w:r>
                          <w:rPr>
                            <w:rFonts w:ascii="Consolas"/>
                            <w:color w:val="008754"/>
                            <w:spacing w:val="-21"/>
                            <w:w w:val="105"/>
                            <w:sz w:val="17"/>
                          </w:rPr>
                          <w:t xml:space="preserve"> </w:t>
                        </w:r>
                        <w:r>
                          <w:rPr>
                            <w:rFonts w:ascii="Consolas"/>
                            <w:w w:val="105"/>
                            <w:sz w:val="17"/>
                          </w:rPr>
                          <w:t>getString</w:t>
                        </w:r>
                        <w:r>
                          <w:rPr>
                            <w:rFonts w:ascii="Consolas"/>
                            <w:color w:val="333333"/>
                            <w:w w:val="105"/>
                            <w:sz w:val="17"/>
                          </w:rPr>
                          <w:t>(</w:t>
                        </w:r>
                        <w:r>
                          <w:rPr>
                            <w:rFonts w:ascii="Consolas"/>
                            <w:w w:val="105"/>
                            <w:sz w:val="17"/>
                          </w:rPr>
                          <w:t>Supplier</w:t>
                        </w:r>
                        <w:r>
                          <w:rPr>
                            <w:rFonts w:ascii="Consolas"/>
                            <w:color w:val="971A1A"/>
                            <w:w w:val="105"/>
                            <w:sz w:val="17"/>
                          </w:rPr>
                          <w:t>&lt;</w:t>
                        </w:r>
                        <w:r>
                          <w:rPr>
                            <w:rFonts w:ascii="Consolas"/>
                            <w:color w:val="008754"/>
                            <w:w w:val="105"/>
                            <w:sz w:val="17"/>
                          </w:rPr>
                          <w:t>String</w:t>
                        </w:r>
                        <w:r>
                          <w:rPr>
                            <w:rFonts w:ascii="Consolas"/>
                            <w:color w:val="971A1A"/>
                            <w:w w:val="105"/>
                            <w:sz w:val="17"/>
                          </w:rPr>
                          <w:t>&gt;</w:t>
                        </w:r>
                        <w:r>
                          <w:rPr>
                            <w:rFonts w:ascii="Consolas"/>
                            <w:color w:val="971A1A"/>
                            <w:spacing w:val="-21"/>
                            <w:w w:val="105"/>
                            <w:sz w:val="17"/>
                          </w:rPr>
                          <w:t xml:space="preserve"> </w:t>
                        </w:r>
                        <w:r>
                          <w:rPr>
                            <w:rFonts w:ascii="Consolas"/>
                            <w:w w:val="105"/>
                            <w:sz w:val="17"/>
                          </w:rPr>
                          <w:t>function</w:t>
                        </w:r>
                        <w:r>
                          <w:rPr>
                            <w:rFonts w:ascii="Consolas"/>
                            <w:color w:val="333333"/>
                            <w:w w:val="105"/>
                            <w:sz w:val="17"/>
                          </w:rPr>
                          <w:t>)</w:t>
                        </w:r>
                        <w:r>
                          <w:rPr>
                            <w:rFonts w:ascii="Consolas"/>
                            <w:color w:val="333333"/>
                            <w:spacing w:val="-20"/>
                            <w:w w:val="105"/>
                            <w:sz w:val="17"/>
                          </w:rPr>
                          <w:t xml:space="preserve"> </w:t>
                        </w:r>
                        <w:r>
                          <w:rPr>
                            <w:rFonts w:ascii="Consolas"/>
                            <w:color w:val="333333"/>
                            <w:w w:val="105"/>
                            <w:sz w:val="17"/>
                          </w:rPr>
                          <w:t xml:space="preserve">{ </w:t>
                        </w:r>
                        <w:r>
                          <w:rPr>
                            <w:rFonts w:ascii="Consolas"/>
                            <w:color w:val="770087"/>
                            <w:w w:val="105"/>
                            <w:sz w:val="17"/>
                          </w:rPr>
                          <w:t>return</w:t>
                        </w:r>
                        <w:r>
                          <w:rPr>
                            <w:rFonts w:ascii="Consolas"/>
                            <w:color w:val="770087"/>
                            <w:spacing w:val="-4"/>
                            <w:w w:val="105"/>
                            <w:sz w:val="17"/>
                          </w:rPr>
                          <w:t xml:space="preserve"> </w:t>
                        </w:r>
                        <w:r>
                          <w:rPr>
                            <w:rFonts w:ascii="Consolas"/>
                            <w:w w:val="105"/>
                            <w:sz w:val="17"/>
                          </w:rPr>
                          <w:t>function</w:t>
                        </w:r>
                        <w:r>
                          <w:rPr>
                            <w:rFonts w:ascii="Consolas"/>
                            <w:color w:val="333333"/>
                            <w:w w:val="105"/>
                            <w:sz w:val="17"/>
                          </w:rPr>
                          <w:t>.</w:t>
                        </w:r>
                        <w:r>
                          <w:rPr>
                            <w:rFonts w:ascii="Consolas"/>
                            <w:w w:val="105"/>
                            <w:sz w:val="17"/>
                          </w:rPr>
                          <w:t>get</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530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color w:val="008754"/>
                            <w:w w:val="105"/>
                            <w:sz w:val="17"/>
                          </w:rPr>
                          <w:t xml:space="preserve">String </w:t>
                        </w:r>
                        <w:r>
                          <w:rPr>
                            <w:rFonts w:ascii="Consolas"/>
                            <w:w w:val="105"/>
                            <w:sz w:val="17"/>
                          </w:rPr>
                          <w:t xml:space="preserve">msgA </w:t>
                        </w:r>
                        <w:r>
                          <w:rPr>
                            <w:rFonts w:ascii="Consolas"/>
                            <w:color w:val="971A1A"/>
                            <w:w w:val="105"/>
                            <w:sz w:val="17"/>
                          </w:rPr>
                          <w:t>=</w:t>
                        </w:r>
                        <w:r>
                          <w:rPr>
                            <w:rFonts w:ascii="Consolas"/>
                            <w:color w:val="971A1A"/>
                            <w:spacing w:val="-14"/>
                            <w:w w:val="105"/>
                            <w:sz w:val="17"/>
                          </w:rPr>
                          <w:t xml:space="preserve"> </w:t>
                        </w:r>
                        <w:r>
                          <w:rPr>
                            <w:rFonts w:ascii="Consolas"/>
                            <w:color w:val="AA1111"/>
                            <w:w w:val="105"/>
                            <w:sz w:val="17"/>
                          </w:rPr>
                          <w:t>"Hello"</w:t>
                        </w:r>
                        <w:r>
                          <w:rPr>
                            <w:rFonts w:ascii="Consolas"/>
                            <w:color w:val="333333"/>
                            <w:w w:val="105"/>
                            <w:sz w:val="17"/>
                          </w:rPr>
                          <w:t>;</w:t>
                        </w:r>
                      </w:p>
                      <w:p>
                        <w:pPr>
                          <w:spacing w:before="0" w:line="326" w:lineRule="auto"/>
                          <w:ind w:left="1019" w:right="3952" w:firstLine="0"/>
                          <w:jc w:val="left"/>
                          <w:rPr>
                            <w:rFonts w:ascii="Consolas" w:hAnsi="Consolas"/>
                            <w:sz w:val="17"/>
                          </w:rPr>
                        </w:pPr>
                        <w:r>
                          <w:rPr>
                            <w:rFonts w:ascii="Consolas" w:hAnsi="Consolas"/>
                            <w:color w:val="008754"/>
                            <w:w w:val="105"/>
                            <w:sz w:val="17"/>
                          </w:rPr>
                          <w:t xml:space="preserve">String </w:t>
                        </w:r>
                        <w:r>
                          <w:rPr>
                            <w:rFonts w:ascii="Consolas" w:hAnsi="Consolas"/>
                            <w:w w:val="105"/>
                            <w:sz w:val="17"/>
                          </w:rPr>
                          <w:t xml:space="preserve">msgB </w:t>
                        </w:r>
                        <w:r>
                          <w:rPr>
                            <w:rFonts w:ascii="Consolas" w:hAnsi="Consolas"/>
                            <w:color w:val="971A1A"/>
                            <w:w w:val="105"/>
                            <w:sz w:val="17"/>
                          </w:rPr>
                          <w:t xml:space="preserve">= </w:t>
                        </w:r>
                        <w:r>
                          <w:rPr>
                            <w:rFonts w:ascii="Consolas" w:hAnsi="Consolas"/>
                            <w:color w:val="AA1111"/>
                            <w:w w:val="105"/>
                            <w:sz w:val="17"/>
                          </w:rPr>
                          <w:t>"World"</w:t>
                        </w:r>
                        <w:r>
                          <w:rPr>
                            <w:rFonts w:ascii="Consolas" w:hAnsi="Consolas"/>
                            <w:color w:val="333333"/>
                            <w:w w:val="105"/>
                            <w:sz w:val="17"/>
                          </w:rPr>
                          <w:t xml:space="preserve">; </w:t>
                        </w:r>
                        <w:r>
                          <w:rPr>
                            <w:rFonts w:ascii="Consolas" w:hAnsi="Consolas"/>
                            <w:w w:val="105"/>
                            <w:sz w:val="17"/>
                          </w:rPr>
                          <w:t>System</w:t>
                        </w:r>
                        <w:r>
                          <w:rPr>
                            <w:rFonts w:ascii="Consolas" w:hAnsi="Consolas"/>
                            <w:color w:val="333333"/>
                            <w:w w:val="105"/>
                            <w:sz w:val="17"/>
                          </w:rPr>
                          <w:t>.</w:t>
                        </w:r>
                        <w:r>
                          <w:rPr>
                            <w:rFonts w:ascii="Consolas" w:hAnsi="Consolas"/>
                            <w:w w:val="105"/>
                            <w:sz w:val="17"/>
                          </w:rPr>
                          <w:t>out</w:t>
                        </w:r>
                        <w:r>
                          <w:rPr>
                            <w:rFonts w:ascii="Consolas" w:hAnsi="Consolas"/>
                            <w:color w:val="333333"/>
                            <w:w w:val="105"/>
                            <w:sz w:val="17"/>
                          </w:rPr>
                          <w:t>.</w:t>
                        </w:r>
                        <w:r>
                          <w:rPr>
                            <w:rFonts w:ascii="Consolas" w:hAnsi="Consolas"/>
                            <w:w w:val="105"/>
                            <w:sz w:val="17"/>
                          </w:rPr>
                          <w:t>println</w:t>
                        </w:r>
                        <w:r>
                          <w:rPr>
                            <w:rFonts w:ascii="Consolas" w:hAnsi="Consolas"/>
                            <w:color w:val="333333"/>
                            <w:w w:val="105"/>
                            <w:sz w:val="17"/>
                          </w:rPr>
                          <w:t>(</w:t>
                        </w:r>
                        <w:r>
                          <w:rPr>
                            <w:rFonts w:ascii="Consolas" w:hAnsi="Consolas"/>
                            <w:w w:val="105"/>
                            <w:sz w:val="17"/>
                          </w:rPr>
                          <w:t>getString</w:t>
                        </w:r>
                        <w:r>
                          <w:rPr>
                            <w:rFonts w:ascii="Consolas" w:hAnsi="Consolas"/>
                            <w:color w:val="333333"/>
                            <w:w w:val="105"/>
                            <w:sz w:val="17"/>
                          </w:rPr>
                          <w:t xml:space="preserve">(() </w:t>
                        </w:r>
                        <w:r>
                          <w:rPr>
                            <w:rFonts w:ascii="Consolas" w:hAnsi="Consolas"/>
                            <w:color w:val="971A1A"/>
                            <w:w w:val="105"/>
                            <w:sz w:val="17"/>
                          </w:rPr>
                          <w:t xml:space="preserve">‐&gt; </w:t>
                        </w:r>
                        <w:r>
                          <w:rPr>
                            <w:rFonts w:ascii="Consolas" w:hAnsi="Consolas"/>
                            <w:w w:val="105"/>
                            <w:sz w:val="17"/>
                          </w:rPr>
                          <w:t xml:space="preserve">msgA </w:t>
                        </w:r>
                        <w:r>
                          <w:rPr>
                            <w:rFonts w:ascii="Consolas" w:hAnsi="Consolas"/>
                            <w:color w:val="971A1A"/>
                            <w:w w:val="105"/>
                            <w:sz w:val="17"/>
                          </w:rPr>
                          <w:t xml:space="preserve">+ </w:t>
                        </w:r>
                        <w:r>
                          <w:rPr>
                            <w:rFonts w:ascii="Consolas" w:hAnsi="Consolas"/>
                            <w:w w:val="105"/>
                            <w:sz w:val="17"/>
                          </w:rPr>
                          <w:t>msgB</w:t>
                        </w:r>
                        <w:r>
                          <w:rPr>
                            <w:rFonts w:ascii="Consolas" w:hAns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0"/>
                          <w:ind w:left="247" w:right="0" w:firstLine="0"/>
                          <w:jc w:val="left"/>
                          <w:rPr>
                            <w:rFonts w:ascii="Consolas"/>
                            <w:sz w:val="17"/>
                          </w:rPr>
                        </w:pPr>
                        <w:r>
                          <w:rPr>
                            <w:rFonts w:ascii="Consolas"/>
                            <w:color w:val="333333"/>
                            <w:w w:val="103"/>
                            <w:sz w:val="17"/>
                          </w:rPr>
                          <w:t>}</w:t>
                        </w:r>
                      </w:p>
                    </w:txbxContent>
                  </v:textbox>
                </v:shape>
                <w10:wrap type="topAndBottom"/>
              </v:group>
            </w:pict>
          </mc:Fallback>
        </mc:AlternateContent>
      </w:r>
    </w:p>
    <w:p>
      <w:pPr>
        <w:pStyle w:val="5"/>
        <w:spacing w:before="3"/>
        <w:ind w:left="0"/>
        <w:rPr>
          <w:sz w:val="6"/>
        </w:rPr>
      </w:pPr>
    </w:p>
    <w:p>
      <w:pPr>
        <w:pStyle w:val="5"/>
        <w:spacing w:before="56"/>
        <w:ind w:left="392"/>
      </w:pPr>
      <w:r>
        <mc:AlternateContent>
          <mc:Choice Requires="wps">
            <w:drawing>
              <wp:anchor distT="0" distB="0" distL="114300" distR="114300" simplePos="0" relativeHeight="251971584" behindDoc="0" locked="0" layoutInCell="1" allowOverlap="1">
                <wp:simplePos x="0" y="0"/>
                <wp:positionH relativeFrom="page">
                  <wp:posOffset>685800</wp:posOffset>
                </wp:positionH>
                <wp:positionV relativeFrom="paragraph">
                  <wp:posOffset>51435</wp:posOffset>
                </wp:positionV>
                <wp:extent cx="0" cy="190500"/>
                <wp:effectExtent l="19050" t="0" r="19050" b="0"/>
                <wp:wrapNone/>
                <wp:docPr id="734" name="直接连接符 734"/>
                <wp:cNvGraphicFramePr/>
                <a:graphic xmlns:a="http://schemas.openxmlformats.org/drawingml/2006/main">
                  <a:graphicData uri="http://schemas.microsoft.com/office/word/2010/wordprocessingShape">
                    <wps:wsp>
                      <wps:cNvCnPr/>
                      <wps:spPr>
                        <a:xfrm>
                          <a:off x="0" y="0"/>
                          <a:ext cx="0" cy="190500"/>
                        </a:xfrm>
                        <a:prstGeom prst="line">
                          <a:avLst/>
                        </a:prstGeom>
                        <a:ln w="38116" cap="flat" cmpd="sng">
                          <a:solidFill>
                            <a:srgbClr val="DDDDDD"/>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pt;margin-top:4.05pt;height:15pt;width:0pt;mso-position-horizontal-relative:page;z-index:251971584;mso-width-relative:page;mso-height-relative:page;" filled="f" stroked="t" coordsize="21600,21600" o:gfxdata="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VWWrpNYAAAAIAQAADwAA&#10;AAAAAAABACAAAAAiAAAAZHJzL2Rvd25yZXYueG1sUEsBAhQAFAAAAAgAh07iQKy3GlzfAQAAmgMA&#10;AA4AAAAAAAAAAQAgAAAAJQEAAGRycy9lMm9Eb2MueG1sUEsFBgAAAAAGAAYAWQEAAHYFAAAAAA==&#10;">
                <v:fill on="f" focussize="0,0"/>
                <v:stroke weight="3.00125984251969pt" color="#DDDDDD" joinstyle="round"/>
                <v:imagedata o:title=""/>
                <o:lock v:ext="edit" aspectratio="f"/>
              </v:line>
            </w:pict>
          </mc:Fallback>
        </mc:AlternateContent>
      </w:r>
      <w:r>
        <w:rPr>
          <w:color w:val="777777"/>
          <w:w w:val="105"/>
        </w:rPr>
        <w:t>备注：其实这个接口在前面的练习中已经模拟过了。</w:t>
      </w:r>
    </w:p>
    <w:p>
      <w:pPr>
        <w:pStyle w:val="3"/>
        <w:numPr>
          <w:ilvl w:val="1"/>
          <w:numId w:val="4"/>
        </w:numPr>
        <w:tabs>
          <w:tab w:val="left" w:pos="683"/>
        </w:tabs>
        <w:spacing w:before="52" w:after="0" w:line="240" w:lineRule="auto"/>
        <w:ind w:left="682" w:right="0" w:hanging="576"/>
        <w:jc w:val="left"/>
      </w:pPr>
      <w:bookmarkStart w:id="66" w:name="4.2 练习：求数组元素最大值"/>
      <w:bookmarkEnd w:id="66"/>
      <w:bookmarkStart w:id="67" w:name="4.2 练习：求数组元素最大值"/>
      <w:bookmarkEnd w:id="67"/>
      <w:r>
        <w:rPr>
          <w:color w:val="333333"/>
        </w:rPr>
        <w:t>练习：求数组元素最大值</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613" name="组合 613"/>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612" name="直接连接符 612"/>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&#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FdKn3TAAAAAwEAAA8AAAAAAAAAAQAgAAAAIgAAAGRy&#10;cy9kb3ducmV2LnhtbFBLAQIUABQAAAAIAIdO4kCuTnlsQwIAAMEEAAAOAAAAAAAAAAEAIAAAACIB&#10;AABkcnMvZTJvRG9jLnhtbFBLBQYAAAAABgAGAFkBAADXBQAAAAA=&#10;">
                <o:lock v:ext="edit" aspectratio="f"/>
                <v:line id="_x0000_s1026" o:spid="_x0000_s1026" o:spt="20" style="position:absolute;left:0;top:8;height:0;width:9799;" filled="f" stroked="t" coordsize="21600,21600" o:gfxdata="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8tWZugAAANwA&#10;AAAPAAAAAAAAAAEAIAAAACIAAABkcnMvZG93bnJldi54bWxQSwECFAAUAAAACACHTuJAMy8FnjsA&#10;AAA5AAAAEAAAAAAAAAABACAAAAAJAQAAZHJzL3NoYXBleG1sLnhtbFBLBQYAAAAABgAGAFsBAACz&#10;AwAAAAA=&#10;">
                  <v:fill on="f" focussize="0,0"/>
                  <v:stroke weight="0.750314960629921pt" color="#EDEDED" joinstyle="round"/>
                  <v:imagedata o:title=""/>
                  <o:lock v:ext="edit" aspectratio="f"/>
                </v:line>
                <w10:wrap type="none"/>
                <w10:anchorlock/>
              </v:group>
            </w:pict>
          </mc:Fallback>
        </mc:AlternateContent>
      </w:r>
    </w:p>
    <w:p>
      <w:pPr>
        <w:pStyle w:val="4"/>
        <w:spacing w:before="123"/>
      </w:pPr>
      <w:bookmarkStart w:id="68" w:name="题目"/>
      <w:bookmarkEnd w:id="68"/>
      <w:r>
        <w:rPr>
          <w:color w:val="333333"/>
        </w:rPr>
        <w:t>题目</w:t>
      </w:r>
    </w:p>
    <w:p>
      <w:pPr>
        <w:pStyle w:val="5"/>
        <w:spacing w:before="107" w:line="325" w:lineRule="exact"/>
      </w:pPr>
      <w:r>
        <mc:AlternateContent>
          <mc:Choice Requires="wpg">
            <w:drawing>
              <wp:anchor distT="0" distB="0" distL="114300" distR="114300" simplePos="0" relativeHeight="249830400" behindDoc="1" locked="0" layoutInCell="1" allowOverlap="1">
                <wp:simplePos x="0" y="0"/>
                <wp:positionH relativeFrom="page">
                  <wp:posOffset>666750</wp:posOffset>
                </wp:positionH>
                <wp:positionV relativeFrom="paragraph">
                  <wp:posOffset>93345</wp:posOffset>
                </wp:positionV>
                <wp:extent cx="1134110" cy="362585"/>
                <wp:effectExtent l="635" t="635" r="8255" b="17780"/>
                <wp:wrapNone/>
                <wp:docPr id="679" name="组合 679"/>
                <wp:cNvGraphicFramePr/>
                <a:graphic xmlns:a="http://schemas.openxmlformats.org/drawingml/2006/main">
                  <a:graphicData uri="http://schemas.microsoft.com/office/word/2010/wordprocessingGroup">
                    <wpg:wgp>
                      <wpg:cNvGrpSpPr/>
                      <wpg:grpSpPr>
                        <a:xfrm>
                          <a:off x="0" y="0"/>
                          <a:ext cx="1134110" cy="362585"/>
                          <a:chOff x="1050" y="148"/>
                          <a:chExt cx="1786" cy="571"/>
                        </a:xfrm>
                      </wpg:grpSpPr>
                      <wps:wsp>
                        <wps:cNvPr id="675" name="任意多边形 675"/>
                        <wps:cNvSpPr/>
                        <wps:spPr>
                          <a:xfrm>
                            <a:off x="1440" y="147"/>
                            <a:ext cx="916" cy="271"/>
                          </a:xfrm>
                          <a:custGeom>
                            <a:avLst/>
                            <a:gdLst/>
                            <a:ahLst/>
                            <a:cxnLst/>
                            <a:pathLst>
                              <a:path w="916" h="271">
                                <a:moveTo>
                                  <a:pt x="870" y="270"/>
                                </a:moveTo>
                                <a:lnTo>
                                  <a:pt x="45" y="270"/>
                                </a:lnTo>
                                <a:lnTo>
                                  <a:pt x="25" y="267"/>
                                </a:lnTo>
                                <a:lnTo>
                                  <a:pt x="11" y="259"/>
                                </a:lnTo>
                                <a:lnTo>
                                  <a:pt x="2" y="244"/>
                                </a:lnTo>
                                <a:lnTo>
                                  <a:pt x="0" y="225"/>
                                </a:lnTo>
                                <a:lnTo>
                                  <a:pt x="0" y="45"/>
                                </a:lnTo>
                                <a:lnTo>
                                  <a:pt x="2" y="25"/>
                                </a:lnTo>
                                <a:lnTo>
                                  <a:pt x="11" y="11"/>
                                </a:lnTo>
                                <a:lnTo>
                                  <a:pt x="25" y="2"/>
                                </a:lnTo>
                                <a:lnTo>
                                  <a:pt x="45" y="0"/>
                                </a:lnTo>
                                <a:lnTo>
                                  <a:pt x="870" y="0"/>
                                </a:lnTo>
                                <a:lnTo>
                                  <a:pt x="890" y="2"/>
                                </a:lnTo>
                                <a:lnTo>
                                  <a:pt x="904" y="11"/>
                                </a:lnTo>
                                <a:lnTo>
                                  <a:pt x="912" y="25"/>
                                </a:lnTo>
                                <a:lnTo>
                                  <a:pt x="915" y="45"/>
                                </a:lnTo>
                                <a:lnTo>
                                  <a:pt x="915" y="225"/>
                                </a:lnTo>
                                <a:lnTo>
                                  <a:pt x="912" y="244"/>
                                </a:lnTo>
                                <a:lnTo>
                                  <a:pt x="904" y="259"/>
                                </a:lnTo>
                                <a:lnTo>
                                  <a:pt x="890" y="267"/>
                                </a:lnTo>
                                <a:lnTo>
                                  <a:pt x="870" y="270"/>
                                </a:lnTo>
                                <a:close/>
                              </a:path>
                            </a:pathLst>
                          </a:custGeom>
                          <a:solidFill>
                            <a:srgbClr val="F8F8F8"/>
                          </a:solidFill>
                          <a:ln>
                            <a:noFill/>
                          </a:ln>
                        </wps:spPr>
                        <wps:bodyPr upright="1"/>
                      </wps:wsp>
                      <wps:wsp>
                        <wps:cNvPr id="676" name="任意多边形 676"/>
                        <wps:cNvSpPr/>
                        <wps:spPr>
                          <a:xfrm>
                            <a:off x="1448" y="155"/>
                            <a:ext cx="901" cy="256"/>
                          </a:xfrm>
                          <a:custGeom>
                            <a:avLst/>
                            <a:gdLst/>
                            <a:ahLst/>
                            <a:cxnLst/>
                            <a:pathLst>
                              <a:path w="901" h="256">
                                <a:moveTo>
                                  <a:pt x="0" y="218"/>
                                </a:moveTo>
                                <a:lnTo>
                                  <a:pt x="0" y="38"/>
                                </a:lnTo>
                                <a:lnTo>
                                  <a:pt x="2" y="21"/>
                                </a:lnTo>
                                <a:lnTo>
                                  <a:pt x="9" y="10"/>
                                </a:lnTo>
                                <a:lnTo>
                                  <a:pt x="21" y="3"/>
                                </a:lnTo>
                                <a:lnTo>
                                  <a:pt x="38" y="0"/>
                                </a:lnTo>
                                <a:lnTo>
                                  <a:pt x="863" y="0"/>
                                </a:lnTo>
                                <a:lnTo>
                                  <a:pt x="879" y="3"/>
                                </a:lnTo>
                                <a:lnTo>
                                  <a:pt x="891" y="10"/>
                                </a:lnTo>
                                <a:lnTo>
                                  <a:pt x="898" y="21"/>
                                </a:lnTo>
                                <a:lnTo>
                                  <a:pt x="900" y="38"/>
                                </a:lnTo>
                                <a:lnTo>
                                  <a:pt x="900" y="218"/>
                                </a:lnTo>
                                <a:lnTo>
                                  <a:pt x="898" y="234"/>
                                </a:lnTo>
                                <a:lnTo>
                                  <a:pt x="891" y="246"/>
                                </a:lnTo>
                                <a:lnTo>
                                  <a:pt x="879" y="253"/>
                                </a:lnTo>
                                <a:lnTo>
                                  <a:pt x="863"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677" name="任意多边形 677"/>
                        <wps:cNvSpPr/>
                        <wps:spPr>
                          <a:xfrm>
                            <a:off x="1050" y="447"/>
                            <a:ext cx="1786" cy="271"/>
                          </a:xfrm>
                          <a:custGeom>
                            <a:avLst/>
                            <a:gdLst/>
                            <a:ahLst/>
                            <a:cxnLst/>
                            <a:pathLst>
                              <a:path w="1786" h="271">
                                <a:moveTo>
                                  <a:pt x="1741" y="270"/>
                                </a:moveTo>
                                <a:lnTo>
                                  <a:pt x="45" y="270"/>
                                </a:lnTo>
                                <a:lnTo>
                                  <a:pt x="26" y="267"/>
                                </a:lnTo>
                                <a:lnTo>
                                  <a:pt x="12" y="259"/>
                                </a:lnTo>
                                <a:lnTo>
                                  <a:pt x="3" y="245"/>
                                </a:lnTo>
                                <a:lnTo>
                                  <a:pt x="0" y="225"/>
                                </a:lnTo>
                                <a:lnTo>
                                  <a:pt x="0" y="45"/>
                                </a:lnTo>
                                <a:lnTo>
                                  <a:pt x="3" y="25"/>
                                </a:lnTo>
                                <a:lnTo>
                                  <a:pt x="12" y="11"/>
                                </a:lnTo>
                                <a:lnTo>
                                  <a:pt x="26" y="3"/>
                                </a:lnTo>
                                <a:lnTo>
                                  <a:pt x="45" y="0"/>
                                </a:lnTo>
                                <a:lnTo>
                                  <a:pt x="1741" y="0"/>
                                </a:lnTo>
                                <a:lnTo>
                                  <a:pt x="1761" y="3"/>
                                </a:lnTo>
                                <a:lnTo>
                                  <a:pt x="1775" y="11"/>
                                </a:lnTo>
                                <a:lnTo>
                                  <a:pt x="1783" y="25"/>
                                </a:lnTo>
                                <a:lnTo>
                                  <a:pt x="1786" y="45"/>
                                </a:lnTo>
                                <a:lnTo>
                                  <a:pt x="1786" y="225"/>
                                </a:lnTo>
                                <a:lnTo>
                                  <a:pt x="1783" y="245"/>
                                </a:lnTo>
                                <a:lnTo>
                                  <a:pt x="1775" y="259"/>
                                </a:lnTo>
                                <a:lnTo>
                                  <a:pt x="1761" y="267"/>
                                </a:lnTo>
                                <a:lnTo>
                                  <a:pt x="1741" y="270"/>
                                </a:lnTo>
                                <a:close/>
                              </a:path>
                            </a:pathLst>
                          </a:custGeom>
                          <a:solidFill>
                            <a:srgbClr val="F8F8F8"/>
                          </a:solidFill>
                          <a:ln>
                            <a:noFill/>
                          </a:ln>
                        </wps:spPr>
                        <wps:bodyPr upright="1"/>
                      </wps:wsp>
                      <wps:wsp>
                        <wps:cNvPr id="678" name="任意多边形 678"/>
                        <wps:cNvSpPr/>
                        <wps:spPr>
                          <a:xfrm>
                            <a:off x="1057" y="455"/>
                            <a:ext cx="1771" cy="256"/>
                          </a:xfrm>
                          <a:custGeom>
                            <a:avLst/>
                            <a:gdLst/>
                            <a:ahLst/>
                            <a:cxnLst/>
                            <a:pathLst>
                              <a:path w="1771" h="256">
                                <a:moveTo>
                                  <a:pt x="0" y="218"/>
                                </a:moveTo>
                                <a:lnTo>
                                  <a:pt x="0" y="38"/>
                                </a:lnTo>
                                <a:lnTo>
                                  <a:pt x="2" y="21"/>
                                </a:lnTo>
                                <a:lnTo>
                                  <a:pt x="9" y="10"/>
                                </a:lnTo>
                                <a:lnTo>
                                  <a:pt x="21" y="3"/>
                                </a:lnTo>
                                <a:lnTo>
                                  <a:pt x="37" y="0"/>
                                </a:lnTo>
                                <a:lnTo>
                                  <a:pt x="1733" y="0"/>
                                </a:lnTo>
                                <a:lnTo>
                                  <a:pt x="1750" y="3"/>
                                </a:lnTo>
                                <a:lnTo>
                                  <a:pt x="1761" y="10"/>
                                </a:lnTo>
                                <a:lnTo>
                                  <a:pt x="1768" y="21"/>
                                </a:lnTo>
                                <a:lnTo>
                                  <a:pt x="1771" y="38"/>
                                </a:lnTo>
                                <a:lnTo>
                                  <a:pt x="1771" y="218"/>
                                </a:lnTo>
                                <a:lnTo>
                                  <a:pt x="1768" y="234"/>
                                </a:lnTo>
                                <a:lnTo>
                                  <a:pt x="1761" y="246"/>
                                </a:lnTo>
                                <a:lnTo>
                                  <a:pt x="1750" y="253"/>
                                </a:lnTo>
                                <a:lnTo>
                                  <a:pt x="173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52.5pt;margin-top:7.35pt;height:28.55pt;width:89.3pt;mso-position-horizontal-relative:page;z-index:-253486080;mso-width-relative:page;mso-height-relative:page;" coordorigin="1050,148" coordsize="1786,571" o:gfxdata="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">
                <o:lock v:ext="edit" aspectratio="f"/>
                <v:shape id="_x0000_s1026" o:spid="_x0000_s1026" o:spt="100" style="position:absolute;left:1440;top:147;height:271;width:916;" fillcolor="#F8F8F8" filled="t" stroked="f" coordsize="916,271" o:gfxdata="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vva2/&#10;AAAA3AAAAA8AAAAAAAAAAQAgAAAAIgAAAGRycy9kb3ducmV2LnhtbFBLAQIUABQAAAAIAIdO4kAz&#10;LwWeOwAAADkAAAAQAAAAAAAAAAEAIAAAAA4BAABkcnMvc2hhcGV4bWwueG1sUEsFBgAAAAAGAAYA&#10;WwEAALgDAAAAAA==&#10;" path="m870,270l45,270,25,267,11,259,2,244,0,225,0,45,2,25,11,11,25,2,45,0,870,0,890,2,904,11,912,25,915,45,915,225,912,244,904,259,890,267,870,270xe">
                  <v:fill on="t" focussize="0,0"/>
                  <v:stroke on="f"/>
                  <v:imagedata o:title=""/>
                  <o:lock v:ext="edit" aspectratio="f"/>
                </v:shape>
                <v:shape id="_x0000_s1026" o:spid="_x0000_s1026" o:spt="100" style="position:absolute;left:1448;top:155;height:256;width:901;" filled="f" stroked="t" coordsize="901,256" o:gfxdata="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ASUvQAA&#10;ANwAAAAPAAAAAAAAAAEAIAAAACIAAABkcnMvZG93bnJldi54bWxQSwECFAAUAAAACACHTuJAMy8F&#10;njsAAAA5AAAAEAAAAAAAAAABACAAAAAMAQAAZHJzL3NoYXBleG1sLnhtbFBLBQYAAAAABgAGAFsB&#10;AAC2AwAAAAA=&#10;" path="m0,218l0,38,2,21,9,10,21,3,38,0,863,0,879,3,891,10,898,21,900,38,900,218,898,234,891,246,879,253,863,255,38,255,21,253,9,246,2,234,0,218xe">
                  <v:fill on="f" focussize="0,0"/>
                  <v:stroke weight="0.750314960629921pt" color="#DDDDDD" joinstyle="round"/>
                  <v:imagedata o:title=""/>
                  <o:lock v:ext="edit" aspectratio="f"/>
                </v:shape>
                <v:shape id="_x0000_s1026" o:spid="_x0000_s1026" o:spt="100" style="position:absolute;left:1050;top:447;height:271;width:1786;" fillcolor="#F8F8F8" filled="t" stroked="f" coordsize="1786,271" o:gfxdata="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c6mS8AAAA&#10;3AAAAA8AAAAAAAAAAQAgAAAAIgAAAGRycy9kb3ducmV2LnhtbFBLAQIUABQAAAAIAIdO4kAzLwWe&#10;OwAAADkAAAAQAAAAAAAAAAEAIAAAAAsBAABkcnMvc2hhcGV4bWwueG1sUEsFBgAAAAAGAAYAWwEA&#10;ALUDAAAAAA==&#10;" path="m1741,270l45,270,26,267,12,259,3,245,0,225,0,45,3,25,12,11,26,3,45,0,1741,0,1761,3,1775,11,1783,25,1786,45,1786,225,1783,245,1775,259,1761,267,1741,270xe">
                  <v:fill on="t" focussize="0,0"/>
                  <v:stroke on="f"/>
                  <v:imagedata o:title=""/>
                  <o:lock v:ext="edit" aspectratio="f"/>
                </v:shape>
                <v:shape id="_x0000_s1026" o:spid="_x0000_s1026" o:spt="100" style="position:absolute;left:1057;top:455;height:256;width:1771;" filled="f" stroked="t" coordsize="1771,256" o:gfxdata="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sHwHi2AAAA3AAAAA8A&#10;AAAAAAAAAQAgAAAAIgAAAGRycy9kb3ducmV2LnhtbFBLAQIUABQAAAAIAIdO4kAzLwWeOwAAADkA&#10;AAAQAAAAAAAAAAEAIAAAAAUBAABkcnMvc2hhcGV4bWwueG1sUEsFBgAAAAAGAAYAWwEAAK8DAAAA&#10;AA==&#10;" path="m0,218l0,38,2,21,9,10,21,3,37,0,1733,0,1750,3,1761,10,1768,21,1771,38,1771,218,1768,234,1761,246,1750,253,1733,255,37,255,21,253,9,246,2,234,0,218xe">
                  <v:fill on="f" focussize="0,0"/>
                  <v:stroke weight="0.750314960629921pt" color="#DDDDDD" joinstyle="round"/>
                  <v:imagedata o:title=""/>
                  <o:lock v:ext="edit" aspectratio="f"/>
                </v:shape>
              </v:group>
            </w:pict>
          </mc:Fallback>
        </mc:AlternateContent>
      </w:r>
      <w:r>
        <w:rPr>
          <w:color w:val="333333"/>
          <w:spacing w:val="-5"/>
          <w:w w:val="105"/>
        </w:rPr>
        <w:t xml:space="preserve">使用 </w:t>
      </w:r>
      <w:r>
        <w:rPr>
          <w:rFonts w:ascii="Consolas" w:eastAsia="Consolas"/>
          <w:color w:val="333333"/>
          <w:w w:val="105"/>
          <w:sz w:val="17"/>
        </w:rPr>
        <w:t>Supplier</w:t>
      </w:r>
      <w:r>
        <w:rPr>
          <w:rFonts w:ascii="Consolas" w:eastAsia="Consolas"/>
          <w:color w:val="333333"/>
          <w:spacing w:val="-51"/>
          <w:w w:val="105"/>
          <w:sz w:val="17"/>
        </w:rPr>
        <w:t xml:space="preserve"> </w:t>
      </w:r>
      <w:r>
        <w:rPr>
          <w:color w:val="333333"/>
          <w:w w:val="105"/>
        </w:rPr>
        <w:t>接口作为方法参数类型，通过</w:t>
      </w:r>
      <w:r>
        <w:rPr>
          <w:rFonts w:ascii="Open Sans" w:eastAsia="Open Sans"/>
          <w:color w:val="333333"/>
          <w:w w:val="105"/>
        </w:rPr>
        <w:t>Lambda</w:t>
      </w:r>
      <w:r>
        <w:rPr>
          <w:color w:val="333333"/>
          <w:w w:val="105"/>
        </w:rPr>
        <w:t>表达式求出</w:t>
      </w:r>
      <w:r>
        <w:rPr>
          <w:rFonts w:ascii="Open Sans" w:eastAsia="Open Sans"/>
          <w:color w:val="333333"/>
          <w:w w:val="105"/>
        </w:rPr>
        <w:t>int</w:t>
      </w:r>
      <w:r>
        <w:rPr>
          <w:color w:val="333333"/>
          <w:w w:val="105"/>
        </w:rPr>
        <w:t>数组中的最大值。提示：接口的泛型请使用</w:t>
      </w:r>
    </w:p>
    <w:p>
      <w:pPr>
        <w:spacing w:before="0" w:line="325" w:lineRule="exact"/>
        <w:ind w:left="182" w:right="0" w:firstLine="0"/>
        <w:jc w:val="left"/>
        <w:rPr>
          <w:sz w:val="19"/>
        </w:rPr>
      </w:pPr>
      <w:r>
        <w:rPr>
          <w:rFonts w:ascii="Consolas" w:eastAsia="Consolas"/>
          <w:color w:val="333333"/>
          <w:w w:val="105"/>
          <w:sz w:val="17"/>
        </w:rPr>
        <w:t xml:space="preserve">java.lang.Integer </w:t>
      </w:r>
      <w:r>
        <w:rPr>
          <w:color w:val="333333"/>
          <w:w w:val="105"/>
          <w:sz w:val="19"/>
        </w:rPr>
        <w:t>类。</w:t>
      </w:r>
    </w:p>
    <w:p>
      <w:pPr>
        <w:pStyle w:val="4"/>
      </w:pPr>
      <w:bookmarkStart w:id="69" w:name="解答"/>
      <w:bookmarkEnd w:id="69"/>
      <w:r>
        <w:rPr>
          <w:color w:val="333333"/>
        </w:rPr>
        <w:t>解答</w:t>
      </w:r>
    </w:p>
    <w:p>
      <w:pPr>
        <w:spacing w:after="0"/>
        <w:rPr>
          <w:sz w:val="6"/>
        </w:rPr>
      </w:pPr>
    </w:p>
    <w:p>
      <w:pPr>
        <w:pStyle w:val="6"/>
        <w:keepNext w:val="0"/>
        <w:keepLines w:val="0"/>
        <w:widowControl/>
        <w:suppressLineNumbers w:val="0"/>
        <w:shd w:val="clear" w:fill="2B2B2B"/>
        <w:rPr>
          <w:rFonts w:hint="eastAsia" w:asciiTheme="minorEastAsia" w:hAnsiTheme="minorEastAsia" w:eastAsiaTheme="minorEastAsia" w:cstheme="minorEastAsia"/>
          <w:color w:val="A9B7C6"/>
          <w:sz w:val="30"/>
          <w:szCs w:val="30"/>
        </w:rPr>
      </w:pPr>
      <w:r>
        <w:rPr>
          <w:rFonts w:hint="eastAsia" w:asciiTheme="minorEastAsia" w:hAnsiTheme="minorEastAsia" w:eastAsiaTheme="minorEastAsia" w:cstheme="minorEastAsia"/>
          <w:color w:val="CC7832"/>
          <w:sz w:val="30"/>
          <w:szCs w:val="30"/>
          <w:shd w:val="clear" w:fill="2B2B2B"/>
        </w:rPr>
        <w:t xml:space="preserve">package </w:t>
      </w:r>
      <w:r>
        <w:rPr>
          <w:rFonts w:hint="eastAsia" w:asciiTheme="minorEastAsia" w:hAnsiTheme="minorEastAsia" w:eastAsiaTheme="minorEastAsia" w:cstheme="minorEastAsia"/>
          <w:color w:val="A9B7C6"/>
          <w:sz w:val="30"/>
          <w:szCs w:val="30"/>
          <w:shd w:val="clear" w:fill="2B2B2B"/>
        </w:rPr>
        <w:t>lambdaTest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import </w:t>
      </w:r>
      <w:r>
        <w:rPr>
          <w:rFonts w:hint="eastAsia" w:asciiTheme="minorEastAsia" w:hAnsiTheme="minorEastAsia" w:eastAsiaTheme="minorEastAsia" w:cstheme="minorEastAsia"/>
          <w:color w:val="A9B7C6"/>
          <w:sz w:val="30"/>
          <w:szCs w:val="30"/>
          <w:shd w:val="clear" w:fill="2B2B2B"/>
        </w:rPr>
        <w:t>java.util.function.Supplier</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public class </w:t>
      </w:r>
      <w:r>
        <w:rPr>
          <w:rFonts w:hint="eastAsia" w:asciiTheme="minorEastAsia" w:hAnsiTheme="minorEastAsia" w:eastAsiaTheme="minorEastAsia" w:cstheme="minorEastAsia"/>
          <w:color w:val="A9B7C6"/>
          <w:sz w:val="30"/>
          <w:szCs w:val="30"/>
          <w:shd w:val="clear" w:fill="2B2B2B"/>
        </w:rPr>
        <w:t>Demo4_2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private static int </w:t>
      </w:r>
      <w:r>
        <w:rPr>
          <w:rFonts w:hint="eastAsia" w:asciiTheme="minorEastAsia" w:hAnsiTheme="minorEastAsia" w:eastAsiaTheme="minorEastAsia" w:cstheme="minorEastAsia"/>
          <w:color w:val="FFC66D"/>
          <w:sz w:val="30"/>
          <w:szCs w:val="30"/>
          <w:shd w:val="clear" w:fill="2B2B2B"/>
        </w:rPr>
        <w:t>getMax</w:t>
      </w:r>
      <w:r>
        <w:rPr>
          <w:rFonts w:hint="eastAsia" w:asciiTheme="minorEastAsia" w:hAnsiTheme="minorEastAsia" w:eastAsiaTheme="minorEastAsia" w:cstheme="minorEastAsia"/>
          <w:color w:val="A9B7C6"/>
          <w:sz w:val="30"/>
          <w:szCs w:val="30"/>
          <w:shd w:val="clear" w:fill="2B2B2B"/>
        </w:rPr>
        <w:t>(Supplier&lt;Integer&gt; supplier){</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return </w:t>
      </w:r>
      <w:r>
        <w:rPr>
          <w:rFonts w:hint="eastAsia" w:asciiTheme="minorEastAsia" w:hAnsiTheme="minorEastAsia" w:eastAsiaTheme="minorEastAsia" w:cstheme="minorEastAsia"/>
          <w:color w:val="A9B7C6"/>
          <w:sz w:val="30"/>
          <w:szCs w:val="30"/>
          <w:shd w:val="clear" w:fill="2B2B2B"/>
        </w:rPr>
        <w:t>supplier.get()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public static void </w:t>
      </w:r>
      <w:r>
        <w:rPr>
          <w:rFonts w:hint="eastAsia" w:asciiTheme="minorEastAsia" w:hAnsiTheme="minorEastAsia" w:eastAsiaTheme="minorEastAsia" w:cstheme="minorEastAsia"/>
          <w:color w:val="FFC66D"/>
          <w:sz w:val="30"/>
          <w:szCs w:val="30"/>
          <w:shd w:val="clear" w:fill="2B2B2B"/>
        </w:rPr>
        <w:t>main</w:t>
      </w:r>
      <w:r>
        <w:rPr>
          <w:rFonts w:hint="eastAsia" w:asciiTheme="minorEastAsia" w:hAnsiTheme="minorEastAsia" w:eastAsiaTheme="minorEastAsia" w:cstheme="minorEastAsia"/>
          <w:color w:val="A9B7C6"/>
          <w:sz w:val="30"/>
          <w:szCs w:val="30"/>
          <w:shd w:val="clear" w:fill="2B2B2B"/>
        </w:rPr>
        <w:t>(String[] args)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int</w:t>
      </w:r>
      <w:r>
        <w:rPr>
          <w:rFonts w:hint="eastAsia" w:asciiTheme="minorEastAsia" w:hAnsiTheme="minorEastAsia" w:eastAsiaTheme="minorEastAsia" w:cstheme="minorEastAsia"/>
          <w:color w:val="A9B7C6"/>
          <w:sz w:val="30"/>
          <w:szCs w:val="30"/>
          <w:shd w:val="clear" w:fill="2B2B2B"/>
        </w:rPr>
        <w:t>[]array={</w:t>
      </w:r>
      <w:r>
        <w:rPr>
          <w:rFonts w:hint="eastAsia" w:asciiTheme="minorEastAsia" w:hAnsiTheme="minorEastAsia" w:eastAsiaTheme="minorEastAsia" w:cstheme="minorEastAsia"/>
          <w:color w:val="6897BB"/>
          <w:sz w:val="30"/>
          <w:szCs w:val="30"/>
          <w:shd w:val="clear" w:fill="2B2B2B"/>
        </w:rPr>
        <w:t>1</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6897BB"/>
          <w:sz w:val="30"/>
          <w:szCs w:val="30"/>
          <w:shd w:val="clear" w:fill="2B2B2B"/>
        </w:rPr>
        <w:t>3</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6897BB"/>
          <w:sz w:val="30"/>
          <w:szCs w:val="30"/>
          <w:shd w:val="clear" w:fill="2B2B2B"/>
        </w:rPr>
        <w:t>2</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6897BB"/>
          <w:sz w:val="30"/>
          <w:szCs w:val="30"/>
          <w:shd w:val="clear" w:fill="2B2B2B"/>
        </w:rPr>
        <w:t>0</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System.</w:t>
      </w:r>
      <w:r>
        <w:rPr>
          <w:rFonts w:hint="eastAsia" w:asciiTheme="minorEastAsia" w:hAnsiTheme="minorEastAsia" w:eastAsiaTheme="minorEastAsia" w:cstheme="minorEastAsia"/>
          <w:i/>
          <w:color w:val="9876AA"/>
          <w:sz w:val="30"/>
          <w:szCs w:val="30"/>
          <w:shd w:val="clear" w:fill="2B2B2B"/>
        </w:rPr>
        <w:t>out</w:t>
      </w:r>
      <w:r>
        <w:rPr>
          <w:rFonts w:hint="eastAsia" w:asciiTheme="minorEastAsia" w:hAnsiTheme="minorEastAsia" w:eastAsiaTheme="minorEastAsia" w:cstheme="minorEastAsia"/>
          <w:color w:val="A9B7C6"/>
          <w:sz w:val="30"/>
          <w:szCs w:val="30"/>
          <w:shd w:val="clear" w:fill="2B2B2B"/>
        </w:rPr>
        <w:t>.println(</w:t>
      </w:r>
      <w:r>
        <w:rPr>
          <w:rFonts w:hint="eastAsia" w:asciiTheme="minorEastAsia" w:hAnsiTheme="minorEastAsia" w:eastAsiaTheme="minorEastAsia" w:cstheme="minorEastAsia"/>
          <w:i/>
          <w:color w:val="A9B7C6"/>
          <w:sz w:val="30"/>
          <w:szCs w:val="30"/>
          <w:shd w:val="clear" w:fill="2B2B2B"/>
        </w:rPr>
        <w:t>getMax</w:t>
      </w:r>
      <w:r>
        <w:rPr>
          <w:rFonts w:hint="eastAsia" w:asciiTheme="minorEastAsia" w:hAnsiTheme="minorEastAsia" w:eastAsiaTheme="minorEastAsia" w:cstheme="minorEastAsia"/>
          <w:color w:val="A9B7C6"/>
          <w:sz w:val="30"/>
          <w:szCs w:val="30"/>
          <w:shd w:val="clear" w:fill="2B2B2B"/>
        </w:rPr>
        <w:t>(()-&gt;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int </w:t>
      </w:r>
      <w:r>
        <w:rPr>
          <w:rFonts w:hint="eastAsia" w:asciiTheme="minorEastAsia" w:hAnsiTheme="minorEastAsia" w:eastAsiaTheme="minorEastAsia" w:cstheme="minorEastAsia"/>
          <w:color w:val="A9B7C6"/>
          <w:sz w:val="30"/>
          <w:szCs w:val="30"/>
          <w:shd w:val="clear" w:fill="2B2B2B"/>
        </w:rPr>
        <w:t xml:space="preserve">max = </w:t>
      </w:r>
      <w:r>
        <w:rPr>
          <w:rFonts w:hint="eastAsia" w:asciiTheme="minorEastAsia" w:hAnsiTheme="minorEastAsia" w:eastAsiaTheme="minorEastAsia" w:cstheme="minorEastAsia"/>
          <w:color w:val="B389C5"/>
          <w:sz w:val="30"/>
          <w:szCs w:val="30"/>
          <w:shd w:val="clear" w:fill="2B2B2B"/>
        </w:rPr>
        <w:t>array</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6897BB"/>
          <w:sz w:val="30"/>
          <w:szCs w:val="30"/>
          <w:shd w:val="clear" w:fill="2B2B2B"/>
        </w:rPr>
        <w:t>0</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for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 xml:space="preserve">int </w:t>
      </w:r>
      <w:r>
        <w:rPr>
          <w:rFonts w:hint="eastAsia" w:asciiTheme="minorEastAsia" w:hAnsiTheme="minorEastAsia" w:eastAsiaTheme="minorEastAsia" w:cstheme="minorEastAsia"/>
          <w:color w:val="A9B7C6"/>
          <w:sz w:val="30"/>
          <w:szCs w:val="30"/>
          <w:shd w:val="clear" w:fill="2B2B2B"/>
        </w:rPr>
        <w:t xml:space="preserve">i = </w:t>
      </w:r>
      <w:r>
        <w:rPr>
          <w:rFonts w:hint="eastAsia" w:asciiTheme="minorEastAsia" w:hAnsiTheme="minorEastAsia" w:eastAsiaTheme="minorEastAsia" w:cstheme="minorEastAsia"/>
          <w:color w:val="6897BB"/>
          <w:sz w:val="30"/>
          <w:szCs w:val="30"/>
          <w:shd w:val="clear" w:fill="2B2B2B"/>
        </w:rPr>
        <w:t>1</w:t>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 xml:space="preserve">i &lt; </w:t>
      </w:r>
      <w:r>
        <w:rPr>
          <w:rFonts w:hint="eastAsia" w:asciiTheme="minorEastAsia" w:hAnsiTheme="minorEastAsia" w:eastAsiaTheme="minorEastAsia" w:cstheme="minorEastAsia"/>
          <w:color w:val="B389C5"/>
          <w:sz w:val="30"/>
          <w:szCs w:val="30"/>
          <w:shd w:val="clear" w:fill="2B2B2B"/>
        </w:rPr>
        <w:t>array</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9876AA"/>
          <w:sz w:val="30"/>
          <w:szCs w:val="30"/>
          <w:shd w:val="clear" w:fill="2B2B2B"/>
        </w:rPr>
        <w:t>length</w:t>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i++)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if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B389C5"/>
          <w:sz w:val="30"/>
          <w:szCs w:val="30"/>
          <w:shd w:val="clear" w:fill="2B2B2B"/>
        </w:rPr>
        <w:t>array</w:t>
      </w:r>
      <w:r>
        <w:rPr>
          <w:rFonts w:hint="eastAsia" w:asciiTheme="minorEastAsia" w:hAnsiTheme="minorEastAsia" w:eastAsiaTheme="minorEastAsia" w:cstheme="minorEastAsia"/>
          <w:color w:val="A9B7C6"/>
          <w:sz w:val="30"/>
          <w:szCs w:val="30"/>
          <w:shd w:val="clear" w:fill="2B2B2B"/>
        </w:rPr>
        <w:t>[i] &gt; max)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max = </w:t>
      </w:r>
      <w:r>
        <w:rPr>
          <w:rFonts w:hint="eastAsia" w:asciiTheme="minorEastAsia" w:hAnsiTheme="minorEastAsia" w:eastAsiaTheme="minorEastAsia" w:cstheme="minorEastAsia"/>
          <w:color w:val="B389C5"/>
          <w:sz w:val="30"/>
          <w:szCs w:val="30"/>
          <w:shd w:val="clear" w:fill="2B2B2B"/>
        </w:rPr>
        <w:t>array</w:t>
      </w:r>
      <w:r>
        <w:rPr>
          <w:rFonts w:hint="eastAsia" w:asciiTheme="minorEastAsia" w:hAnsiTheme="minorEastAsia" w:eastAsiaTheme="minorEastAsia" w:cstheme="minorEastAsia"/>
          <w:color w:val="A9B7C6"/>
          <w:sz w:val="30"/>
          <w:szCs w:val="30"/>
          <w:shd w:val="clear" w:fill="2B2B2B"/>
        </w:rPr>
        <w:t>[i]</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return </w:t>
      </w:r>
      <w:r>
        <w:rPr>
          <w:rFonts w:hint="eastAsia" w:asciiTheme="minorEastAsia" w:hAnsiTheme="minorEastAsia" w:eastAsiaTheme="minorEastAsia" w:cstheme="minorEastAsia"/>
          <w:color w:val="A9B7C6"/>
          <w:sz w:val="30"/>
          <w:szCs w:val="30"/>
          <w:shd w:val="clear" w:fill="2B2B2B"/>
        </w:rPr>
        <w:t>max</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w:t>
      </w:r>
    </w:p>
    <w:p>
      <w:pPr>
        <w:spacing w:after="0"/>
        <w:rPr>
          <w:sz w:val="6"/>
        </w:rPr>
        <w:sectPr>
          <w:pgSz w:w="11900" w:h="16820"/>
          <w:pgMar w:top="1000" w:right="940" w:bottom="280" w:left="940" w:header="720" w:footer="720" w:gutter="0"/>
        </w:sectPr>
      </w:pPr>
    </w:p>
    <w:p>
      <w:pPr>
        <w:pStyle w:val="5"/>
        <w:ind w:left="109"/>
        <w:rPr>
          <w:sz w:val="20"/>
        </w:rPr>
      </w:pPr>
    </w:p>
    <w:p>
      <w:pPr>
        <w:pStyle w:val="9"/>
        <w:numPr>
          <w:ilvl w:val="1"/>
          <w:numId w:val="4"/>
        </w:numPr>
        <w:tabs>
          <w:tab w:val="left" w:pos="683"/>
        </w:tabs>
        <w:spacing w:before="71" w:after="2" w:line="240" w:lineRule="auto"/>
        <w:ind w:left="682" w:right="0" w:hanging="576"/>
        <w:jc w:val="left"/>
        <w:rPr>
          <w:b/>
          <w:sz w:val="34"/>
        </w:rPr>
      </w:pPr>
      <w:bookmarkStart w:id="70" w:name="4.3 Consumer接口"/>
      <w:bookmarkEnd w:id="70"/>
      <w:bookmarkStart w:id="71" w:name="4.3 Consumer接口"/>
      <w:bookmarkEnd w:id="71"/>
      <w:r>
        <w:rPr>
          <w:rFonts w:ascii="Open Sans" w:eastAsia="Open Sans"/>
          <w:b/>
          <w:color w:val="333333"/>
          <w:w w:val="105"/>
          <w:sz w:val="34"/>
        </w:rPr>
        <w:t>Consumer</w:t>
      </w:r>
      <w:r>
        <w:rPr>
          <w:b/>
          <w:color w:val="333333"/>
          <w:w w:val="105"/>
          <w:sz w:val="34"/>
        </w:rPr>
        <w:t>接口</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674" name="组合 674"/>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673" name="直接连接符 673"/>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XSp90wAAAAMBAAAPAAAAAAAAAAEAIAAAACIAAABk&#10;cnMvZG93bnJldi54bWxQSwECFAAUAAAACACHTuJAcxeYGUQCAADBBAAADgAAAAAAAAABACAAAAAi&#10;AQAAZHJzL2Uyb0RvYy54bWxQSwUGAAAAAAYABgBZAQAA2AUAAAAA&#10;">
                <o:lock v:ext="edit" aspectratio="f"/>
                <v:line id="_x0000_s1026" o:spid="_x0000_s1026" o:spt="20" style="position:absolute;left:0;top:8;height:0;width:9799;" filled="f" stroked="t" coordsize="21600,21600" o:gfxdata="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YZWiugAAANwA&#10;AAAPAAAAAAAAAAEAIAAAACIAAABkcnMvZG93bnJldi54bWxQSwECFAAUAAAACACHTuJAMy8FnjsA&#10;AAA5AAAAEAAAAAAAAAABACAAAAAJAQAAZHJzL3NoYXBleG1sLnhtbFBLBQYAAAAABgAGAFsBAACz&#10;AwAAAAA=&#10;">
                  <v:fill on="f" focussize="0,0"/>
                  <v:stroke weight="0.750314960629921pt" color="#EDEDED" joinstyle="round"/>
                  <v:imagedata o:title=""/>
                  <o:lock v:ext="edit" aspectratio="f"/>
                </v:line>
                <w10:wrap type="none"/>
                <w10:anchorlock/>
              </v:group>
            </w:pict>
          </mc:Fallback>
        </mc:AlternateContent>
      </w:r>
    </w:p>
    <w:p>
      <w:pPr>
        <w:pStyle w:val="5"/>
        <w:spacing w:before="17"/>
        <w:ind w:left="0"/>
        <w:rPr>
          <w:b/>
          <w:sz w:val="5"/>
        </w:rPr>
      </w:pPr>
    </w:p>
    <w:p>
      <w:pPr>
        <w:spacing w:after="0"/>
        <w:rPr>
          <w:sz w:val="5"/>
        </w:rPr>
        <w:sectPr>
          <w:pgSz w:w="11900" w:h="16820"/>
          <w:pgMar w:top="1120" w:right="940" w:bottom="280" w:left="940" w:header="720" w:footer="720" w:gutter="0"/>
        </w:sectPr>
      </w:pPr>
    </w:p>
    <w:p>
      <w:pPr>
        <w:pStyle w:val="5"/>
        <w:spacing w:before="5"/>
        <w:ind w:left="0"/>
        <w:rPr>
          <w:b/>
        </w:rPr>
      </w:pPr>
    </w:p>
    <w:p>
      <w:pPr>
        <w:pStyle w:val="5"/>
      </w:pPr>
      <w:r>
        <w:rPr>
          <w:color w:val="333333"/>
          <w:w w:val="105"/>
        </w:rPr>
        <w:t>型参数决定。</w:t>
      </w:r>
    </w:p>
    <w:p>
      <w:pPr>
        <w:pStyle w:val="4"/>
        <w:rPr>
          <w:rFonts w:ascii="Open Sans" w:eastAsia="Open Sans"/>
        </w:rPr>
      </w:pPr>
      <w:bookmarkStart w:id="72" w:name="抽象方法：accept"/>
      <w:bookmarkEnd w:id="72"/>
      <w:r>
        <w:rPr>
          <w:color w:val="333333"/>
          <w:w w:val="105"/>
        </w:rPr>
        <w:t>抽象方法：</w:t>
      </w:r>
      <w:r>
        <w:rPr>
          <w:rFonts w:ascii="Open Sans" w:eastAsia="Open Sans"/>
          <w:color w:val="333333"/>
          <w:w w:val="105"/>
        </w:rPr>
        <w:t>accept</w:t>
      </w:r>
    </w:p>
    <w:p>
      <w:pPr>
        <w:pStyle w:val="5"/>
        <w:spacing w:before="108"/>
        <w:ind w:left="1029"/>
      </w:pPr>
      <w:r>
        <mc:AlternateContent>
          <mc:Choice Requires="wpg">
            <w:drawing>
              <wp:anchor distT="0" distB="0" distL="114300" distR="114300" simplePos="0" relativeHeight="251990016" behindDoc="0" locked="0" layoutInCell="1" allowOverlap="1">
                <wp:simplePos x="0" y="0"/>
                <wp:positionH relativeFrom="page">
                  <wp:posOffset>666750</wp:posOffset>
                </wp:positionH>
                <wp:positionV relativeFrom="paragraph">
                  <wp:posOffset>93980</wp:posOffset>
                </wp:positionV>
                <wp:extent cx="581660" cy="172085"/>
                <wp:effectExtent l="635" t="635" r="8255" b="17780"/>
                <wp:wrapNone/>
                <wp:docPr id="596" name="组合 596"/>
                <wp:cNvGraphicFramePr/>
                <a:graphic xmlns:a="http://schemas.openxmlformats.org/drawingml/2006/main">
                  <a:graphicData uri="http://schemas.microsoft.com/office/word/2010/wordprocessingGroup">
                    <wpg:wgp>
                      <wpg:cNvGrpSpPr/>
                      <wpg:grpSpPr>
                        <a:xfrm>
                          <a:off x="0" y="0"/>
                          <a:ext cx="581660" cy="172085"/>
                          <a:chOff x="1050" y="149"/>
                          <a:chExt cx="916" cy="271"/>
                        </a:xfrm>
                      </wpg:grpSpPr>
                      <wps:wsp>
                        <wps:cNvPr id="593" name="任意多边形 593"/>
                        <wps:cNvSpPr/>
                        <wps:spPr>
                          <a:xfrm>
                            <a:off x="1050" y="148"/>
                            <a:ext cx="916" cy="271"/>
                          </a:xfrm>
                          <a:custGeom>
                            <a:avLst/>
                            <a:gdLst/>
                            <a:ahLst/>
                            <a:cxnLst/>
                            <a:pathLst>
                              <a:path w="916" h="271">
                                <a:moveTo>
                                  <a:pt x="871" y="270"/>
                                </a:moveTo>
                                <a:lnTo>
                                  <a:pt x="45" y="270"/>
                                </a:lnTo>
                                <a:lnTo>
                                  <a:pt x="26" y="267"/>
                                </a:lnTo>
                                <a:lnTo>
                                  <a:pt x="12" y="259"/>
                                </a:lnTo>
                                <a:lnTo>
                                  <a:pt x="3" y="244"/>
                                </a:lnTo>
                                <a:lnTo>
                                  <a:pt x="0" y="225"/>
                                </a:lnTo>
                                <a:lnTo>
                                  <a:pt x="0" y="45"/>
                                </a:lnTo>
                                <a:lnTo>
                                  <a:pt x="3" y="25"/>
                                </a:lnTo>
                                <a:lnTo>
                                  <a:pt x="12" y="11"/>
                                </a:lnTo>
                                <a:lnTo>
                                  <a:pt x="26" y="2"/>
                                </a:lnTo>
                                <a:lnTo>
                                  <a:pt x="45" y="0"/>
                                </a:lnTo>
                                <a:lnTo>
                                  <a:pt x="871" y="0"/>
                                </a:lnTo>
                                <a:lnTo>
                                  <a:pt x="891" y="2"/>
                                </a:lnTo>
                                <a:lnTo>
                                  <a:pt x="905" y="11"/>
                                </a:lnTo>
                                <a:lnTo>
                                  <a:pt x="913" y="25"/>
                                </a:lnTo>
                                <a:lnTo>
                                  <a:pt x="916" y="45"/>
                                </a:lnTo>
                                <a:lnTo>
                                  <a:pt x="916" y="225"/>
                                </a:lnTo>
                                <a:lnTo>
                                  <a:pt x="913" y="244"/>
                                </a:lnTo>
                                <a:lnTo>
                                  <a:pt x="905" y="259"/>
                                </a:lnTo>
                                <a:lnTo>
                                  <a:pt x="891" y="267"/>
                                </a:lnTo>
                                <a:lnTo>
                                  <a:pt x="871" y="270"/>
                                </a:lnTo>
                                <a:close/>
                              </a:path>
                            </a:pathLst>
                          </a:custGeom>
                          <a:solidFill>
                            <a:srgbClr val="F8F8F8"/>
                          </a:solidFill>
                          <a:ln>
                            <a:noFill/>
                          </a:ln>
                        </wps:spPr>
                        <wps:bodyPr upright="1"/>
                      </wps:wsp>
                      <wps:wsp>
                        <wps:cNvPr id="594" name="任意多边形 594"/>
                        <wps:cNvSpPr/>
                        <wps:spPr>
                          <a:xfrm>
                            <a:off x="1057" y="156"/>
                            <a:ext cx="901" cy="256"/>
                          </a:xfrm>
                          <a:custGeom>
                            <a:avLst/>
                            <a:gdLst/>
                            <a:ahLst/>
                            <a:cxnLst/>
                            <a:pathLst>
                              <a:path w="901" h="256">
                                <a:moveTo>
                                  <a:pt x="0" y="218"/>
                                </a:moveTo>
                                <a:lnTo>
                                  <a:pt x="0" y="38"/>
                                </a:lnTo>
                                <a:lnTo>
                                  <a:pt x="2" y="21"/>
                                </a:lnTo>
                                <a:lnTo>
                                  <a:pt x="9" y="10"/>
                                </a:lnTo>
                                <a:lnTo>
                                  <a:pt x="21" y="3"/>
                                </a:lnTo>
                                <a:lnTo>
                                  <a:pt x="37" y="0"/>
                                </a:lnTo>
                                <a:lnTo>
                                  <a:pt x="863" y="0"/>
                                </a:lnTo>
                                <a:lnTo>
                                  <a:pt x="879" y="3"/>
                                </a:lnTo>
                                <a:lnTo>
                                  <a:pt x="891" y="10"/>
                                </a:lnTo>
                                <a:lnTo>
                                  <a:pt x="898" y="21"/>
                                </a:lnTo>
                                <a:lnTo>
                                  <a:pt x="900" y="38"/>
                                </a:lnTo>
                                <a:lnTo>
                                  <a:pt x="900" y="218"/>
                                </a:lnTo>
                                <a:lnTo>
                                  <a:pt x="898" y="234"/>
                                </a:lnTo>
                                <a:lnTo>
                                  <a:pt x="891" y="246"/>
                                </a:lnTo>
                                <a:lnTo>
                                  <a:pt x="879" y="253"/>
                                </a:lnTo>
                                <a:lnTo>
                                  <a:pt x="86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595" name="文本框 595"/>
                        <wps:cNvSpPr txBox="1"/>
                        <wps:spPr>
                          <a:xfrm>
                            <a:off x="1050" y="148"/>
                            <a:ext cx="91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Consumer</w:t>
                              </w:r>
                            </w:p>
                          </w:txbxContent>
                        </wps:txbx>
                        <wps:bodyPr lIns="0" tIns="0" rIns="0" bIns="0" upright="1"/>
                      </wps:wsp>
                    </wpg:wgp>
                  </a:graphicData>
                </a:graphic>
              </wp:anchor>
            </w:drawing>
          </mc:Choice>
          <mc:Fallback>
            <w:pict>
              <v:group id="_x0000_s1026" o:spid="_x0000_s1026" o:spt="203" style="position:absolute;left:0pt;margin-left:52.5pt;margin-top:7.4pt;height:13.55pt;width:45.8pt;mso-position-horizontal-relative:page;z-index:251990016;mso-width-relative:page;mso-height-relative:page;" coordorigin="1050,149" coordsize="916,271" o:gfxdata="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">
                <o:lock v:ext="edit" aspectratio="f"/>
                <v:shape id="_x0000_s1026" o:spid="_x0000_s1026" o:spt="100" style="position:absolute;left:1050;top:148;height:271;width:916;" fillcolor="#F8F8F8" filled="t" stroked="f" coordsize="916,271" o:gfxdata="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jB8S/&#10;AAAA3AAAAA8AAAAAAAAAAQAgAAAAIgAAAGRycy9kb3ducmV2LnhtbFBLAQIUABQAAAAIAIdO4kAz&#10;LwWeOwAAADkAAAAQAAAAAAAAAAEAIAAAAA4BAABkcnMvc2hhcGV4bWwueG1sUEsFBgAAAAAGAAYA&#10;WwEAALgDAAAAAA==&#10;" path="m871,270l45,270,26,267,12,259,3,244,0,225,0,45,3,25,12,11,26,2,45,0,871,0,891,2,905,11,913,25,916,45,916,225,913,244,905,259,891,267,871,270xe">
                  <v:fill on="t" focussize="0,0"/>
                  <v:stroke on="f"/>
                  <v:imagedata o:title=""/>
                  <o:lock v:ext="edit" aspectratio="f"/>
                </v:shape>
                <v:shape id="_x0000_s1026" o:spid="_x0000_s1026" o:spt="100" style="position:absolute;left:1057;top:156;height:256;width:901;" filled="f" stroked="t" coordsize="901,256" o:gfxdata="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4/r4A&#10;AADcAAAADwAAAAAAAAABACAAAAAiAAAAZHJzL2Rvd25yZXYueG1sUEsBAhQAFAAAAAgAh07iQDMv&#10;BZ47AAAAOQAAABAAAAAAAAAAAQAgAAAADQEAAGRycy9zaGFwZXhtbC54bWxQSwUGAAAAAAYABgBb&#10;AQAAtwMAAAAA&#10;" path="m0,218l0,38,2,21,9,10,21,3,37,0,863,0,879,3,891,10,898,21,900,38,900,218,898,234,891,246,879,253,863,255,37,255,21,253,9,246,2,234,0,218xe">
                  <v:fill on="f" focussize="0,0"/>
                  <v:stroke weight="0.750314960629921pt" color="#DDDDDD" joinstyle="round"/>
                  <v:imagedata o:title=""/>
                  <o:lock v:ext="edit" aspectratio="f"/>
                </v:shape>
                <v:shape id="_x0000_s1026" o:spid="_x0000_s1026" o:spt="202" type="#_x0000_t202" style="position:absolute;left:1050;top:148;height:271;width:916;" filled="f" stroked="f" coordsize="21600,21600" o:gfxdata="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yzG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Consumer</w:t>
                        </w:r>
                      </w:p>
                    </w:txbxContent>
                  </v:textbox>
                </v:shape>
              </v:group>
            </w:pict>
          </mc:Fallback>
        </mc:AlternateContent>
      </w:r>
      <w:r>
        <w:rPr>
          <w:color w:val="333333"/>
        </w:rPr>
        <w:t>接口中包含抽象方法</w:t>
      </w:r>
    </w:p>
    <w:p>
      <w:pPr>
        <w:pStyle w:val="5"/>
        <w:spacing w:before="55"/>
      </w:pPr>
      <w:r>
        <w:br w:type="column"/>
      </w:r>
      <w:r>
        <w:rPr>
          <w:color w:val="333333"/>
          <w:w w:val="105"/>
        </w:rPr>
        <w:t>接口则正好相反，它不是生产一个数据，而是</w:t>
      </w:r>
      <w:r>
        <w:rPr>
          <w:b/>
          <w:color w:val="333333"/>
          <w:w w:val="105"/>
        </w:rPr>
        <w:t>消费</w:t>
      </w:r>
      <w:r>
        <w:rPr>
          <w:color w:val="333333"/>
          <w:w w:val="105"/>
        </w:rPr>
        <w:t>一个数据，其数据类型由泛</w:t>
      </w:r>
    </w:p>
    <w:p>
      <w:pPr>
        <w:pStyle w:val="5"/>
        <w:ind w:left="0"/>
        <w:rPr>
          <w:sz w:val="26"/>
        </w:rPr>
      </w:pPr>
    </w:p>
    <w:p>
      <w:pPr>
        <w:pStyle w:val="5"/>
        <w:spacing w:before="13"/>
        <w:ind w:left="0"/>
        <w:rPr>
          <w:sz w:val="30"/>
        </w:rPr>
      </w:pPr>
    </w:p>
    <w:p>
      <w:pPr>
        <w:pStyle w:val="5"/>
        <w:spacing w:before="1"/>
        <w:ind w:left="1368" w:right="1375"/>
        <w:jc w:val="center"/>
      </w:pPr>
      <w:r>
        <mc:AlternateContent>
          <mc:Choice Requires="wpg">
            <w:drawing>
              <wp:anchor distT="0" distB="0" distL="114300" distR="114300" simplePos="0" relativeHeight="251987968" behindDoc="0" locked="0" layoutInCell="1" allowOverlap="1">
                <wp:simplePos x="0" y="0"/>
                <wp:positionH relativeFrom="page">
                  <wp:posOffset>666750</wp:posOffset>
                </wp:positionH>
                <wp:positionV relativeFrom="paragraph">
                  <wp:posOffset>-859155</wp:posOffset>
                </wp:positionV>
                <wp:extent cx="1934845" cy="172085"/>
                <wp:effectExtent l="635" t="635" r="7620" b="17780"/>
                <wp:wrapNone/>
                <wp:docPr id="621" name="组合 621"/>
                <wp:cNvGraphicFramePr/>
                <a:graphic xmlns:a="http://schemas.openxmlformats.org/drawingml/2006/main">
                  <a:graphicData uri="http://schemas.microsoft.com/office/word/2010/wordprocessingGroup">
                    <wpg:wgp>
                      <wpg:cNvGrpSpPr/>
                      <wpg:grpSpPr>
                        <a:xfrm>
                          <a:off x="0" y="0"/>
                          <a:ext cx="1934845" cy="172085"/>
                          <a:chOff x="1050" y="-1354"/>
                          <a:chExt cx="3047" cy="271"/>
                        </a:xfrm>
                      </wpg:grpSpPr>
                      <wps:wsp>
                        <wps:cNvPr id="618" name="任意多边形 618"/>
                        <wps:cNvSpPr/>
                        <wps:spPr>
                          <a:xfrm>
                            <a:off x="1050" y="-1354"/>
                            <a:ext cx="3047" cy="271"/>
                          </a:xfrm>
                          <a:custGeom>
                            <a:avLst/>
                            <a:gdLst/>
                            <a:ahLst/>
                            <a:cxnLst/>
                            <a:pathLst>
                              <a:path w="3047" h="271">
                                <a:moveTo>
                                  <a:pt x="3002" y="270"/>
                                </a:moveTo>
                                <a:lnTo>
                                  <a:pt x="45" y="270"/>
                                </a:lnTo>
                                <a:lnTo>
                                  <a:pt x="26" y="267"/>
                                </a:lnTo>
                                <a:lnTo>
                                  <a:pt x="12" y="259"/>
                                </a:lnTo>
                                <a:lnTo>
                                  <a:pt x="3" y="245"/>
                                </a:lnTo>
                                <a:lnTo>
                                  <a:pt x="0" y="225"/>
                                </a:lnTo>
                                <a:lnTo>
                                  <a:pt x="0" y="45"/>
                                </a:lnTo>
                                <a:lnTo>
                                  <a:pt x="3" y="25"/>
                                </a:lnTo>
                                <a:lnTo>
                                  <a:pt x="12" y="11"/>
                                </a:lnTo>
                                <a:lnTo>
                                  <a:pt x="26" y="3"/>
                                </a:lnTo>
                                <a:lnTo>
                                  <a:pt x="45" y="0"/>
                                </a:lnTo>
                                <a:lnTo>
                                  <a:pt x="3002" y="0"/>
                                </a:lnTo>
                                <a:lnTo>
                                  <a:pt x="3021" y="3"/>
                                </a:lnTo>
                                <a:lnTo>
                                  <a:pt x="3035" y="11"/>
                                </a:lnTo>
                                <a:lnTo>
                                  <a:pt x="3044" y="25"/>
                                </a:lnTo>
                                <a:lnTo>
                                  <a:pt x="3047" y="45"/>
                                </a:lnTo>
                                <a:lnTo>
                                  <a:pt x="3047" y="225"/>
                                </a:lnTo>
                                <a:lnTo>
                                  <a:pt x="3044" y="245"/>
                                </a:lnTo>
                                <a:lnTo>
                                  <a:pt x="3035" y="259"/>
                                </a:lnTo>
                                <a:lnTo>
                                  <a:pt x="3021" y="267"/>
                                </a:lnTo>
                                <a:lnTo>
                                  <a:pt x="3002" y="270"/>
                                </a:lnTo>
                                <a:close/>
                              </a:path>
                            </a:pathLst>
                          </a:custGeom>
                          <a:solidFill>
                            <a:srgbClr val="F8F8F8"/>
                          </a:solidFill>
                          <a:ln>
                            <a:noFill/>
                          </a:ln>
                        </wps:spPr>
                        <wps:bodyPr upright="1"/>
                      </wps:wsp>
                      <wps:wsp>
                        <wps:cNvPr id="619" name="任意多边形 619"/>
                        <wps:cNvSpPr/>
                        <wps:spPr>
                          <a:xfrm>
                            <a:off x="1057" y="-1347"/>
                            <a:ext cx="3032" cy="256"/>
                          </a:xfrm>
                          <a:custGeom>
                            <a:avLst/>
                            <a:gdLst/>
                            <a:ahLst/>
                            <a:cxnLst/>
                            <a:pathLst>
                              <a:path w="3032" h="256">
                                <a:moveTo>
                                  <a:pt x="0" y="217"/>
                                </a:moveTo>
                                <a:lnTo>
                                  <a:pt x="0" y="37"/>
                                </a:lnTo>
                                <a:lnTo>
                                  <a:pt x="2" y="21"/>
                                </a:lnTo>
                                <a:lnTo>
                                  <a:pt x="9" y="9"/>
                                </a:lnTo>
                                <a:lnTo>
                                  <a:pt x="21" y="2"/>
                                </a:lnTo>
                                <a:lnTo>
                                  <a:pt x="37" y="0"/>
                                </a:lnTo>
                                <a:lnTo>
                                  <a:pt x="2994" y="0"/>
                                </a:lnTo>
                                <a:lnTo>
                                  <a:pt x="3010" y="2"/>
                                </a:lnTo>
                                <a:lnTo>
                                  <a:pt x="3022" y="9"/>
                                </a:lnTo>
                                <a:lnTo>
                                  <a:pt x="3029" y="21"/>
                                </a:lnTo>
                                <a:lnTo>
                                  <a:pt x="3031" y="37"/>
                                </a:lnTo>
                                <a:lnTo>
                                  <a:pt x="3031" y="217"/>
                                </a:lnTo>
                                <a:lnTo>
                                  <a:pt x="3029" y="234"/>
                                </a:lnTo>
                                <a:lnTo>
                                  <a:pt x="3022" y="245"/>
                                </a:lnTo>
                                <a:lnTo>
                                  <a:pt x="3010" y="252"/>
                                </a:lnTo>
                                <a:lnTo>
                                  <a:pt x="2994" y="255"/>
                                </a:lnTo>
                                <a:lnTo>
                                  <a:pt x="37" y="255"/>
                                </a:lnTo>
                                <a:lnTo>
                                  <a:pt x="21" y="252"/>
                                </a:lnTo>
                                <a:lnTo>
                                  <a:pt x="9" y="245"/>
                                </a:lnTo>
                                <a:lnTo>
                                  <a:pt x="2" y="234"/>
                                </a:lnTo>
                                <a:lnTo>
                                  <a:pt x="0" y="217"/>
                                </a:lnTo>
                                <a:close/>
                              </a:path>
                            </a:pathLst>
                          </a:custGeom>
                          <a:noFill/>
                          <a:ln w="9529" cap="flat" cmpd="sng">
                            <a:solidFill>
                              <a:srgbClr val="DDDDDD"/>
                            </a:solidFill>
                            <a:prstDash val="solid"/>
                            <a:headEnd type="none" w="med" len="med"/>
                            <a:tailEnd type="none" w="med" len="med"/>
                          </a:ln>
                        </wps:spPr>
                        <wps:bodyPr upright="1"/>
                      </wps:wsp>
                      <wps:wsp>
                        <wps:cNvPr id="620" name="文本框 620"/>
                        <wps:cNvSpPr txBox="1"/>
                        <wps:spPr>
                          <a:xfrm>
                            <a:off x="1050" y="-1354"/>
                            <a:ext cx="3047"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java.util.function.Consumer&lt;T&gt;</w:t>
                              </w:r>
                            </w:p>
                          </w:txbxContent>
                        </wps:txbx>
                        <wps:bodyPr lIns="0" tIns="0" rIns="0" bIns="0" upright="1"/>
                      </wps:wsp>
                    </wpg:wgp>
                  </a:graphicData>
                </a:graphic>
              </wp:anchor>
            </w:drawing>
          </mc:Choice>
          <mc:Fallback>
            <w:pict>
              <v:group id="_x0000_s1026" o:spid="_x0000_s1026" o:spt="203" style="position:absolute;left:0pt;margin-left:52.5pt;margin-top:-67.65pt;height:13.55pt;width:152.35pt;mso-position-horizontal-relative:page;z-index:251987968;mso-width-relative:page;mso-height-relative:page;" coordorigin="1050,-1354" coordsize="3047,271" o:gfxdata="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">
                <o:lock v:ext="edit" aspectratio="f"/>
                <v:shape id="_x0000_s1026" o:spid="_x0000_s1026" o:spt="100" style="position:absolute;left:1050;top:-1354;height:271;width:3047;" fillcolor="#F8F8F8" filled="t" stroked="f" coordsize="3047,271" o:gfxdata="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lLLsAAADc&#10;AAAADwAAAAAAAAABACAAAAAiAAAAZHJzL2Rvd25yZXYueG1sUEsBAhQAFAAAAAgAh07iQDMvBZ47&#10;AAAAOQAAABAAAAAAAAAAAQAgAAAACgEAAGRycy9zaGFwZXhtbC54bWxQSwUGAAAAAAYABgBbAQAA&#10;tAMAAAAA&#10;" path="m3002,270l45,270,26,267,12,259,3,245,0,225,0,45,3,25,12,11,26,3,45,0,3002,0,3021,3,3035,11,3044,25,3047,45,3047,225,3044,245,3035,259,3021,267,3002,270xe">
                  <v:fill on="t" focussize="0,0"/>
                  <v:stroke on="f"/>
                  <v:imagedata o:title=""/>
                  <o:lock v:ext="edit" aspectratio="f"/>
                </v:shape>
                <v:shape id="_x0000_s1026" o:spid="_x0000_s1026" o:spt="100" style="position:absolute;left:1057;top:-1347;height:256;width:3032;" filled="f" stroked="t" coordsize="3032,256" o:gfxdata="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MJINvQAA&#10;ANwAAAAPAAAAAAAAAAEAIAAAACIAAABkcnMvZG93bnJldi54bWxQSwECFAAUAAAACACHTuJAMy8F&#10;njsAAAA5AAAAEAAAAAAAAAABACAAAAAMAQAAZHJzL3NoYXBleG1sLnhtbFBLBQYAAAAABgAGAFsB&#10;AAC2AwAAAAA=&#10;" path="m0,217l0,37,2,21,9,9,21,2,37,0,2994,0,3010,2,3022,9,3029,21,3031,37,3031,217,3029,234,3022,245,3010,252,2994,255,37,255,21,252,9,245,2,234,0,217xe">
                  <v:fill on="f" focussize="0,0"/>
                  <v:stroke weight="0.750314960629921pt" color="#DDDDDD" joinstyle="round"/>
                  <v:imagedata o:title=""/>
                  <o:lock v:ext="edit" aspectratio="f"/>
                </v:shape>
                <v:shape id="_x0000_s1026" o:spid="_x0000_s1026" o:spt="202" type="#_x0000_t202" style="position:absolute;left:1050;top:-1354;height:271;width:3047;" filled="f" stroked="f" coordsize="21600,21600" o:gfxdata="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HZ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java.util.function.Consumer&lt;T&gt;</w:t>
                        </w:r>
                      </w:p>
                    </w:txbxContent>
                  </v:textbox>
                </v:shape>
              </v:group>
            </w:pict>
          </mc:Fallback>
        </mc:AlternateContent>
      </w:r>
      <w:r>
        <mc:AlternateContent>
          <mc:Choice Requires="wpg">
            <w:drawing>
              <wp:anchor distT="0" distB="0" distL="114300" distR="114300" simplePos="0" relativeHeight="251992064" behindDoc="0" locked="0" layoutInCell="1" allowOverlap="1">
                <wp:simplePos x="0" y="0"/>
                <wp:positionH relativeFrom="page">
                  <wp:posOffset>2362835</wp:posOffset>
                </wp:positionH>
                <wp:positionV relativeFrom="paragraph">
                  <wp:posOffset>26035</wp:posOffset>
                </wp:positionV>
                <wp:extent cx="1076960" cy="172085"/>
                <wp:effectExtent l="635" t="635" r="8255" b="17780"/>
                <wp:wrapNone/>
                <wp:docPr id="625" name="组合 625"/>
                <wp:cNvGraphicFramePr/>
                <a:graphic xmlns:a="http://schemas.openxmlformats.org/drawingml/2006/main">
                  <a:graphicData uri="http://schemas.microsoft.com/office/word/2010/wordprocessingGroup">
                    <wpg:wgp>
                      <wpg:cNvGrpSpPr/>
                      <wpg:grpSpPr>
                        <a:xfrm>
                          <a:off x="0" y="0"/>
                          <a:ext cx="1076960" cy="172085"/>
                          <a:chOff x="3722" y="42"/>
                          <a:chExt cx="1696" cy="271"/>
                        </a:xfrm>
                      </wpg:grpSpPr>
                      <wps:wsp>
                        <wps:cNvPr id="622" name="任意多边形 622"/>
                        <wps:cNvSpPr/>
                        <wps:spPr>
                          <a:xfrm>
                            <a:off x="3721" y="41"/>
                            <a:ext cx="1696" cy="271"/>
                          </a:xfrm>
                          <a:custGeom>
                            <a:avLst/>
                            <a:gdLst/>
                            <a:ahLst/>
                            <a:cxnLst/>
                            <a:pathLst>
                              <a:path w="1696" h="271">
                                <a:moveTo>
                                  <a:pt x="1650" y="270"/>
                                </a:moveTo>
                                <a:lnTo>
                                  <a:pt x="45" y="270"/>
                                </a:lnTo>
                                <a:lnTo>
                                  <a:pt x="25" y="267"/>
                                </a:lnTo>
                                <a:lnTo>
                                  <a:pt x="11" y="259"/>
                                </a:lnTo>
                                <a:lnTo>
                                  <a:pt x="2" y="244"/>
                                </a:lnTo>
                                <a:lnTo>
                                  <a:pt x="0" y="225"/>
                                </a:lnTo>
                                <a:lnTo>
                                  <a:pt x="0" y="45"/>
                                </a:lnTo>
                                <a:lnTo>
                                  <a:pt x="2" y="25"/>
                                </a:lnTo>
                                <a:lnTo>
                                  <a:pt x="11" y="11"/>
                                </a:lnTo>
                                <a:lnTo>
                                  <a:pt x="25" y="2"/>
                                </a:lnTo>
                                <a:lnTo>
                                  <a:pt x="45" y="0"/>
                                </a:lnTo>
                                <a:lnTo>
                                  <a:pt x="1650" y="0"/>
                                </a:lnTo>
                                <a:lnTo>
                                  <a:pt x="1670" y="2"/>
                                </a:lnTo>
                                <a:lnTo>
                                  <a:pt x="1684" y="11"/>
                                </a:lnTo>
                                <a:lnTo>
                                  <a:pt x="1692" y="25"/>
                                </a:lnTo>
                                <a:lnTo>
                                  <a:pt x="1695" y="45"/>
                                </a:lnTo>
                                <a:lnTo>
                                  <a:pt x="1695" y="225"/>
                                </a:lnTo>
                                <a:lnTo>
                                  <a:pt x="1692" y="244"/>
                                </a:lnTo>
                                <a:lnTo>
                                  <a:pt x="1684" y="259"/>
                                </a:lnTo>
                                <a:lnTo>
                                  <a:pt x="1670" y="267"/>
                                </a:lnTo>
                                <a:lnTo>
                                  <a:pt x="1650" y="270"/>
                                </a:lnTo>
                                <a:close/>
                              </a:path>
                            </a:pathLst>
                          </a:custGeom>
                          <a:solidFill>
                            <a:srgbClr val="F8F8F8"/>
                          </a:solidFill>
                          <a:ln>
                            <a:noFill/>
                          </a:ln>
                        </wps:spPr>
                        <wps:bodyPr upright="1"/>
                      </wps:wsp>
                      <wps:wsp>
                        <wps:cNvPr id="623" name="任意多边形 623"/>
                        <wps:cNvSpPr/>
                        <wps:spPr>
                          <a:xfrm>
                            <a:off x="3729" y="49"/>
                            <a:ext cx="1681" cy="256"/>
                          </a:xfrm>
                          <a:custGeom>
                            <a:avLst/>
                            <a:gdLst/>
                            <a:ahLst/>
                            <a:cxnLst/>
                            <a:pathLst>
                              <a:path w="1681" h="256">
                                <a:moveTo>
                                  <a:pt x="0" y="218"/>
                                </a:moveTo>
                                <a:lnTo>
                                  <a:pt x="0" y="38"/>
                                </a:lnTo>
                                <a:lnTo>
                                  <a:pt x="2" y="21"/>
                                </a:lnTo>
                                <a:lnTo>
                                  <a:pt x="9" y="10"/>
                                </a:lnTo>
                                <a:lnTo>
                                  <a:pt x="21" y="3"/>
                                </a:lnTo>
                                <a:lnTo>
                                  <a:pt x="38" y="0"/>
                                </a:lnTo>
                                <a:lnTo>
                                  <a:pt x="1643" y="0"/>
                                </a:lnTo>
                                <a:lnTo>
                                  <a:pt x="1660" y="3"/>
                                </a:lnTo>
                                <a:lnTo>
                                  <a:pt x="1671" y="10"/>
                                </a:lnTo>
                                <a:lnTo>
                                  <a:pt x="1678" y="21"/>
                                </a:lnTo>
                                <a:lnTo>
                                  <a:pt x="1681" y="38"/>
                                </a:lnTo>
                                <a:lnTo>
                                  <a:pt x="1681" y="218"/>
                                </a:lnTo>
                                <a:lnTo>
                                  <a:pt x="1678" y="234"/>
                                </a:lnTo>
                                <a:lnTo>
                                  <a:pt x="1671" y="246"/>
                                </a:lnTo>
                                <a:lnTo>
                                  <a:pt x="1660" y="253"/>
                                </a:lnTo>
                                <a:lnTo>
                                  <a:pt x="1643"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624" name="文本框 624"/>
                        <wps:cNvSpPr txBox="1"/>
                        <wps:spPr>
                          <a:xfrm>
                            <a:off x="3721" y="41"/>
                            <a:ext cx="1696" cy="271"/>
                          </a:xfrm>
                          <a:prstGeom prst="rect">
                            <a:avLst/>
                          </a:prstGeom>
                          <a:noFill/>
                          <a:ln>
                            <a:noFill/>
                          </a:ln>
                        </wps:spPr>
                        <wps:txbx>
                          <w:txbxContent>
                            <w:p>
                              <w:pPr>
                                <w:spacing w:before="53"/>
                                <w:ind w:left="78" w:right="0" w:firstLine="0"/>
                                <w:jc w:val="left"/>
                                <w:rPr>
                                  <w:rFonts w:ascii="Consolas"/>
                                  <w:sz w:val="17"/>
                                </w:rPr>
                              </w:pPr>
                              <w:r>
                                <w:rPr>
                                  <w:rFonts w:ascii="Consolas"/>
                                  <w:color w:val="333333"/>
                                  <w:w w:val="105"/>
                                  <w:sz w:val="17"/>
                                </w:rPr>
                                <w:t>void accept(T t)</w:t>
                              </w:r>
                            </w:p>
                          </w:txbxContent>
                        </wps:txbx>
                        <wps:bodyPr lIns="0" tIns="0" rIns="0" bIns="0" upright="1"/>
                      </wps:wsp>
                    </wpg:wgp>
                  </a:graphicData>
                </a:graphic>
              </wp:anchor>
            </w:drawing>
          </mc:Choice>
          <mc:Fallback>
            <w:pict>
              <v:group id="_x0000_s1026" o:spid="_x0000_s1026" o:spt="203" style="position:absolute;left:0pt;margin-left:186.05pt;margin-top:2.05pt;height:13.55pt;width:84.8pt;mso-position-horizontal-relative:page;z-index:251992064;mso-width-relative:page;mso-height-relative:page;" coordorigin="3722,42" coordsize="1696,271" o:gfxdata="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">
                <o:lock v:ext="edit" aspectratio="f"/>
                <v:shape id="_x0000_s1026" o:spid="_x0000_s1026" o:spt="100" style="position:absolute;left:3721;top:41;height:271;width:1696;" fillcolor="#F8F8F8" filled="t" stroked="f" coordsize="1696,271" o:gfxdata="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4xS1rsAAADc&#10;AAAADwAAAAAAAAABACAAAAAiAAAAZHJzL2Rvd25yZXYueG1sUEsBAhQAFAAAAAgAh07iQDMvBZ47&#10;AAAAOQAAABAAAAAAAAAAAQAgAAAACgEAAGRycy9zaGFwZXhtbC54bWxQSwUGAAAAAAYABgBbAQAA&#10;tAMAAAAA&#10;" path="m1650,270l45,270,25,267,11,259,2,244,0,225,0,45,2,25,11,11,25,2,45,0,1650,0,1670,2,1684,11,1692,25,1695,45,1695,225,1692,244,1684,259,1670,267,1650,270xe">
                  <v:fill on="t" focussize="0,0"/>
                  <v:stroke on="f"/>
                  <v:imagedata o:title=""/>
                  <o:lock v:ext="edit" aspectratio="f"/>
                </v:shape>
                <v:shape id="_x0000_s1026" o:spid="_x0000_s1026" o:spt="100" style="position:absolute;left:3729;top:49;height:256;width:1681;" filled="f" stroked="t" coordsize="1681,256" o:gfxdata="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aDGb4A&#10;AADcAAAADwAAAAAAAAABACAAAAAiAAAAZHJzL2Rvd25yZXYueG1sUEsBAhQAFAAAAAgAh07iQDMv&#10;BZ47AAAAOQAAABAAAAAAAAAAAQAgAAAADQEAAGRycy9zaGFwZXhtbC54bWxQSwUGAAAAAAYABgBb&#10;AQAAtwMAAAAA&#10;" path="m0,218l0,38,2,21,9,10,21,3,38,0,1643,0,1660,3,1671,10,1678,21,1681,38,1681,218,1678,234,1671,246,1660,253,1643,255,38,255,21,253,9,246,2,234,0,218xe">
                  <v:fill on="f" focussize="0,0"/>
                  <v:stroke weight="0.750314960629921pt" color="#DDDDDD" joinstyle="round"/>
                  <v:imagedata o:title=""/>
                  <o:lock v:ext="edit" aspectratio="f"/>
                </v:shape>
                <v:shape id="_x0000_s1026" o:spid="_x0000_s1026" o:spt="202" type="#_x0000_t202" style="position:absolute;left:3721;top:41;height:271;width:1696;" filled="f" stroked="f" coordsize="21600,21600" o:gfxdata="UEsDBAoAAAAAAIdO4kAAAAAAAAAAAAAAAAAEAAAAZHJzL1BLAwQUAAAACACHTuJAU6TBZL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rLp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6TBZ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8" w:right="0" w:firstLine="0"/>
                          <w:jc w:val="left"/>
                          <w:rPr>
                            <w:rFonts w:ascii="Consolas"/>
                            <w:sz w:val="17"/>
                          </w:rPr>
                        </w:pPr>
                        <w:r>
                          <w:rPr>
                            <w:rFonts w:ascii="Consolas"/>
                            <w:color w:val="333333"/>
                            <w:w w:val="105"/>
                            <w:sz w:val="17"/>
                          </w:rPr>
                          <w:t>void accept(T t)</w:t>
                        </w:r>
                      </w:p>
                    </w:txbxContent>
                  </v:textbox>
                </v:shape>
              </v:group>
            </w:pict>
          </mc:Fallback>
        </mc:AlternateContent>
      </w:r>
      <w:r>
        <w:rPr>
          <w:color w:val="333333"/>
          <w:w w:val="105"/>
        </w:rPr>
        <w:t>，意为消费一个指定泛型的数据。基本使用如：</w:t>
      </w:r>
    </w:p>
    <w:p>
      <w:pPr>
        <w:spacing w:after="0"/>
        <w:jc w:val="center"/>
        <w:sectPr>
          <w:type w:val="continuous"/>
          <w:pgSz w:w="11900" w:h="16820"/>
          <w:pgMar w:top="1520" w:right="940" w:bottom="280" w:left="940" w:header="720" w:footer="720" w:gutter="0"/>
          <w:cols w:equalWidth="0" w:num="2">
            <w:col w:w="2826" w:space="220"/>
            <w:col w:w="6974"/>
          </w:cols>
        </w:sectPr>
      </w:pPr>
    </w:p>
    <w:p>
      <w:pPr>
        <w:pStyle w:val="5"/>
        <w:spacing w:before="15"/>
        <w:ind w:left="0"/>
        <w:rPr>
          <w:sz w:val="10"/>
        </w:rPr>
      </w:pPr>
    </w:p>
    <w:p>
      <w:pPr>
        <w:pStyle w:val="5"/>
        <w:ind w:left="109"/>
        <w:rPr>
          <w:sz w:val="20"/>
        </w:rPr>
      </w:pPr>
      <w:r>
        <w:rPr>
          <w:sz w:val="20"/>
        </w:rPr>
        <mc:AlternateContent>
          <mc:Choice Requires="wpg">
            <w:drawing>
              <wp:inline distT="0" distB="0" distL="114300" distR="114300">
                <wp:extent cx="6223000" cy="2201545"/>
                <wp:effectExtent l="635" t="635" r="5715" b="7620"/>
                <wp:docPr id="563" name="组合 563"/>
                <wp:cNvGraphicFramePr/>
                <a:graphic xmlns:a="http://schemas.openxmlformats.org/drawingml/2006/main">
                  <a:graphicData uri="http://schemas.microsoft.com/office/word/2010/wordprocessingGroup">
                    <wpg:wgp>
                      <wpg:cNvGrpSpPr/>
                      <wpg:grpSpPr>
                        <a:xfrm>
                          <a:off x="0" y="0"/>
                          <a:ext cx="6223000" cy="2201545"/>
                          <a:chOff x="0" y="0"/>
                          <a:chExt cx="9800" cy="3467"/>
                        </a:xfrm>
                      </wpg:grpSpPr>
                      <wps:wsp>
                        <wps:cNvPr id="560" name="任意多边形 560"/>
                        <wps:cNvSpPr/>
                        <wps:spPr>
                          <a:xfrm>
                            <a:off x="7" y="7"/>
                            <a:ext cx="9785" cy="3452"/>
                          </a:xfrm>
                          <a:custGeom>
                            <a:avLst/>
                            <a:gdLst/>
                            <a:ahLst/>
                            <a:cxnLst/>
                            <a:pathLst>
                              <a:path w="9785" h="3452">
                                <a:moveTo>
                                  <a:pt x="9746" y="3452"/>
                                </a:moveTo>
                                <a:lnTo>
                                  <a:pt x="37" y="3452"/>
                                </a:lnTo>
                                <a:lnTo>
                                  <a:pt x="21" y="3450"/>
                                </a:lnTo>
                                <a:lnTo>
                                  <a:pt x="9" y="3443"/>
                                </a:lnTo>
                                <a:lnTo>
                                  <a:pt x="2" y="3431"/>
                                </a:lnTo>
                                <a:lnTo>
                                  <a:pt x="0" y="3414"/>
                                </a:lnTo>
                                <a:lnTo>
                                  <a:pt x="0" y="38"/>
                                </a:lnTo>
                                <a:lnTo>
                                  <a:pt x="2" y="22"/>
                                </a:lnTo>
                                <a:lnTo>
                                  <a:pt x="9" y="10"/>
                                </a:lnTo>
                                <a:lnTo>
                                  <a:pt x="21" y="3"/>
                                </a:lnTo>
                                <a:lnTo>
                                  <a:pt x="37" y="0"/>
                                </a:lnTo>
                                <a:lnTo>
                                  <a:pt x="9746" y="0"/>
                                </a:lnTo>
                                <a:lnTo>
                                  <a:pt x="9763" y="3"/>
                                </a:lnTo>
                                <a:lnTo>
                                  <a:pt x="9774" y="10"/>
                                </a:lnTo>
                                <a:lnTo>
                                  <a:pt x="9781" y="22"/>
                                </a:lnTo>
                                <a:lnTo>
                                  <a:pt x="9784" y="38"/>
                                </a:lnTo>
                                <a:lnTo>
                                  <a:pt x="9784" y="3414"/>
                                </a:lnTo>
                                <a:lnTo>
                                  <a:pt x="9781" y="3431"/>
                                </a:lnTo>
                                <a:lnTo>
                                  <a:pt x="9774" y="3443"/>
                                </a:lnTo>
                                <a:lnTo>
                                  <a:pt x="9763" y="3450"/>
                                </a:lnTo>
                                <a:lnTo>
                                  <a:pt x="9746" y="3452"/>
                                </a:lnTo>
                                <a:close/>
                              </a:path>
                            </a:pathLst>
                          </a:custGeom>
                          <a:solidFill>
                            <a:srgbClr val="F8F8F8"/>
                          </a:solidFill>
                          <a:ln>
                            <a:noFill/>
                          </a:ln>
                        </wps:spPr>
                        <wps:bodyPr upright="1"/>
                      </wps:wsp>
                      <wps:wsp>
                        <wps:cNvPr id="561" name="任意多边形 561"/>
                        <wps:cNvSpPr/>
                        <wps:spPr>
                          <a:xfrm>
                            <a:off x="7" y="7"/>
                            <a:ext cx="9785" cy="3452"/>
                          </a:xfrm>
                          <a:custGeom>
                            <a:avLst/>
                            <a:gdLst/>
                            <a:ahLst/>
                            <a:cxnLst/>
                            <a:pathLst>
                              <a:path w="9785" h="3452">
                                <a:moveTo>
                                  <a:pt x="0" y="3413"/>
                                </a:moveTo>
                                <a:lnTo>
                                  <a:pt x="0" y="37"/>
                                </a:lnTo>
                                <a:lnTo>
                                  <a:pt x="2" y="21"/>
                                </a:lnTo>
                                <a:lnTo>
                                  <a:pt x="9" y="9"/>
                                </a:lnTo>
                                <a:lnTo>
                                  <a:pt x="21" y="2"/>
                                </a:lnTo>
                                <a:lnTo>
                                  <a:pt x="37" y="0"/>
                                </a:lnTo>
                                <a:lnTo>
                                  <a:pt x="9746" y="0"/>
                                </a:lnTo>
                                <a:lnTo>
                                  <a:pt x="9763" y="2"/>
                                </a:lnTo>
                                <a:lnTo>
                                  <a:pt x="9774" y="9"/>
                                </a:lnTo>
                                <a:lnTo>
                                  <a:pt x="9781" y="21"/>
                                </a:lnTo>
                                <a:lnTo>
                                  <a:pt x="9784" y="37"/>
                                </a:lnTo>
                                <a:lnTo>
                                  <a:pt x="9784" y="3413"/>
                                </a:lnTo>
                                <a:lnTo>
                                  <a:pt x="9781" y="3430"/>
                                </a:lnTo>
                                <a:lnTo>
                                  <a:pt x="9774" y="3442"/>
                                </a:lnTo>
                                <a:lnTo>
                                  <a:pt x="9763" y="3449"/>
                                </a:lnTo>
                                <a:lnTo>
                                  <a:pt x="9746" y="3451"/>
                                </a:lnTo>
                                <a:lnTo>
                                  <a:pt x="37" y="3451"/>
                                </a:lnTo>
                                <a:lnTo>
                                  <a:pt x="21" y="3449"/>
                                </a:lnTo>
                                <a:lnTo>
                                  <a:pt x="9" y="3442"/>
                                </a:lnTo>
                                <a:lnTo>
                                  <a:pt x="2" y="3430"/>
                                </a:lnTo>
                                <a:lnTo>
                                  <a:pt x="0" y="3413"/>
                                </a:lnTo>
                                <a:close/>
                              </a:path>
                            </a:pathLst>
                          </a:custGeom>
                          <a:noFill/>
                          <a:ln w="9529" cap="flat" cmpd="sng">
                            <a:solidFill>
                              <a:srgbClr val="DDDDDD"/>
                            </a:solidFill>
                            <a:prstDash val="solid"/>
                            <a:headEnd type="none" w="med" len="med"/>
                            <a:tailEnd type="none" w="med" len="med"/>
                          </a:ln>
                        </wps:spPr>
                        <wps:bodyPr upright="1"/>
                      </wps:wsp>
                      <wps:wsp>
                        <wps:cNvPr id="562" name="文本框 562"/>
                        <wps:cNvSpPr txBox="1"/>
                        <wps:spPr>
                          <a:xfrm>
                            <a:off x="0" y="0"/>
                            <a:ext cx="9800" cy="3467"/>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import </w:t>
                              </w:r>
                              <w:r>
                                <w:rPr>
                                  <w:rFonts w:ascii="Consolas"/>
                                  <w:w w:val="105"/>
                                  <w:sz w:val="17"/>
                                </w:rPr>
                                <w:t>java</w:t>
                              </w:r>
                              <w:r>
                                <w:rPr>
                                  <w:rFonts w:ascii="Consolas"/>
                                  <w:color w:val="333333"/>
                                  <w:w w:val="105"/>
                                  <w:sz w:val="17"/>
                                </w:rPr>
                                <w:t>.</w:t>
                              </w:r>
                              <w:r>
                                <w:rPr>
                                  <w:rFonts w:ascii="Consolas"/>
                                  <w:w w:val="105"/>
                                  <w:sz w:val="17"/>
                                </w:rPr>
                                <w:t>util</w:t>
                              </w:r>
                              <w:r>
                                <w:rPr>
                                  <w:rFonts w:ascii="Consolas"/>
                                  <w:color w:val="333333"/>
                                  <w:w w:val="105"/>
                                  <w:sz w:val="17"/>
                                </w:rPr>
                                <w:t>.</w:t>
                              </w:r>
                              <w:r>
                                <w:rPr>
                                  <w:rFonts w:ascii="Consolas"/>
                                  <w:w w:val="105"/>
                                  <w:sz w:val="17"/>
                                </w:rPr>
                                <w:t>function</w:t>
                              </w:r>
                              <w:r>
                                <w:rPr>
                                  <w:rFonts w:ascii="Consolas"/>
                                  <w:color w:val="333333"/>
                                  <w:w w:val="105"/>
                                  <w:sz w:val="17"/>
                                </w:rPr>
                                <w:t>.</w:t>
                              </w:r>
                              <w:r>
                                <w:rPr>
                                  <w:rFonts w:ascii="Consolas"/>
                                  <w:w w:val="105"/>
                                  <w:sz w:val="17"/>
                                </w:rPr>
                                <w:t>Consumer</w:t>
                              </w:r>
                              <w:r>
                                <w:rPr>
                                  <w:rFonts w:ascii="Consolas"/>
                                  <w:color w:val="333333"/>
                                  <w:w w:val="105"/>
                                  <w:sz w:val="17"/>
                                </w:rPr>
                                <w:t>;</w:t>
                              </w:r>
                            </w:p>
                            <w:p>
                              <w:pPr>
                                <w:spacing w:before="10" w:line="240" w:lineRule="auto"/>
                                <w:rPr>
                                  <w:sz w:val="18"/>
                                </w:rPr>
                              </w:pPr>
                            </w:p>
                            <w:p>
                              <w:pPr>
                                <w:spacing w:before="0"/>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Demo09Consumer </w:t>
                              </w:r>
                              <w:r>
                                <w:rPr>
                                  <w:rFonts w:ascii="Consolas"/>
                                  <w:color w:val="333333"/>
                                  <w:w w:val="105"/>
                                  <w:sz w:val="17"/>
                                </w:rPr>
                                <w:t>{</w:t>
                              </w:r>
                            </w:p>
                            <w:p>
                              <w:pPr>
                                <w:spacing w:before="71" w:line="326" w:lineRule="auto"/>
                                <w:ind w:left="1036" w:right="3170" w:hanging="404"/>
                                <w:jc w:val="left"/>
                                <w:rPr>
                                  <w:rFonts w:ascii="Consolas"/>
                                  <w:sz w:val="17"/>
                                </w:rPr>
                              </w:pPr>
                              <w:r>
                                <w:rPr>
                                  <w:rFonts w:ascii="Consolas"/>
                                  <w:color w:val="770087"/>
                                  <w:w w:val="105"/>
                                  <w:sz w:val="17"/>
                                </w:rPr>
                                <w:t>private</w:t>
                              </w:r>
                              <w:r>
                                <w:rPr>
                                  <w:rFonts w:ascii="Consolas"/>
                                  <w:color w:val="770087"/>
                                  <w:spacing w:val="-22"/>
                                  <w:w w:val="105"/>
                                  <w:sz w:val="17"/>
                                </w:rPr>
                                <w:t xml:space="preserve"> </w:t>
                              </w:r>
                              <w:r>
                                <w:rPr>
                                  <w:rFonts w:ascii="Consolas"/>
                                  <w:color w:val="770087"/>
                                  <w:w w:val="105"/>
                                  <w:sz w:val="17"/>
                                </w:rPr>
                                <w:t>static</w:t>
                              </w:r>
                              <w:r>
                                <w:rPr>
                                  <w:rFonts w:ascii="Consolas"/>
                                  <w:color w:val="770087"/>
                                  <w:spacing w:val="-21"/>
                                  <w:w w:val="105"/>
                                  <w:sz w:val="17"/>
                                </w:rPr>
                                <w:t xml:space="preserve"> </w:t>
                              </w:r>
                              <w:r>
                                <w:rPr>
                                  <w:rFonts w:ascii="Consolas"/>
                                  <w:color w:val="008754"/>
                                  <w:w w:val="105"/>
                                  <w:sz w:val="17"/>
                                </w:rPr>
                                <w:t>void</w:t>
                              </w:r>
                              <w:r>
                                <w:rPr>
                                  <w:rFonts w:ascii="Consolas"/>
                                  <w:color w:val="008754"/>
                                  <w:spacing w:val="-22"/>
                                  <w:w w:val="105"/>
                                  <w:sz w:val="17"/>
                                </w:rPr>
                                <w:t xml:space="preserve"> </w:t>
                              </w:r>
                              <w:r>
                                <w:rPr>
                                  <w:rFonts w:ascii="Consolas"/>
                                  <w:w w:val="105"/>
                                  <w:sz w:val="17"/>
                                </w:rPr>
                                <w:t>consumeString</w:t>
                              </w:r>
                              <w:r>
                                <w:rPr>
                                  <w:rFonts w:ascii="Consolas"/>
                                  <w:color w:val="333333"/>
                                  <w:w w:val="105"/>
                                  <w:sz w:val="17"/>
                                </w:rPr>
                                <w:t>(</w:t>
                              </w:r>
                              <w:r>
                                <w:rPr>
                                  <w:rFonts w:ascii="Consolas"/>
                                  <w:w w:val="105"/>
                                  <w:sz w:val="17"/>
                                </w:rPr>
                                <w:t>Consumer</w:t>
                              </w:r>
                              <w:r>
                                <w:rPr>
                                  <w:rFonts w:ascii="Consolas"/>
                                  <w:color w:val="971A1A"/>
                                  <w:w w:val="105"/>
                                  <w:sz w:val="17"/>
                                </w:rPr>
                                <w:t>&lt;</w:t>
                              </w:r>
                              <w:r>
                                <w:rPr>
                                  <w:rFonts w:ascii="Consolas"/>
                                  <w:color w:val="008754"/>
                                  <w:w w:val="105"/>
                                  <w:sz w:val="17"/>
                                </w:rPr>
                                <w:t>String</w:t>
                              </w:r>
                              <w:r>
                                <w:rPr>
                                  <w:rFonts w:ascii="Consolas"/>
                                  <w:color w:val="971A1A"/>
                                  <w:w w:val="105"/>
                                  <w:sz w:val="17"/>
                                </w:rPr>
                                <w:t>&gt;</w:t>
                              </w:r>
                              <w:r>
                                <w:rPr>
                                  <w:rFonts w:ascii="Consolas"/>
                                  <w:color w:val="971A1A"/>
                                  <w:spacing w:val="-21"/>
                                  <w:w w:val="105"/>
                                  <w:sz w:val="17"/>
                                </w:rPr>
                                <w:t xml:space="preserve"> </w:t>
                              </w:r>
                              <w:r>
                                <w:rPr>
                                  <w:rFonts w:ascii="Consolas"/>
                                  <w:w w:val="105"/>
                                  <w:sz w:val="17"/>
                                </w:rPr>
                                <w:t>function</w:t>
                              </w:r>
                              <w:r>
                                <w:rPr>
                                  <w:rFonts w:ascii="Consolas"/>
                                  <w:color w:val="333333"/>
                                  <w:w w:val="105"/>
                                  <w:sz w:val="17"/>
                                </w:rPr>
                                <w:t>)</w:t>
                              </w:r>
                              <w:r>
                                <w:rPr>
                                  <w:rFonts w:ascii="Consolas"/>
                                  <w:color w:val="333333"/>
                                  <w:spacing w:val="-21"/>
                                  <w:w w:val="105"/>
                                  <w:sz w:val="17"/>
                                </w:rPr>
                                <w:t xml:space="preserve"> </w:t>
                              </w:r>
                              <w:r>
                                <w:rPr>
                                  <w:rFonts w:ascii="Consolas"/>
                                  <w:color w:val="333333"/>
                                  <w:w w:val="105"/>
                                  <w:sz w:val="17"/>
                                </w:rPr>
                                <w:t xml:space="preserve">{ </w:t>
                              </w:r>
                              <w:r>
                                <w:rPr>
                                  <w:rFonts w:ascii="Consolas"/>
                                  <w:w w:val="105"/>
                                  <w:sz w:val="17"/>
                                </w:rPr>
                                <w:t>function</w:t>
                              </w:r>
                              <w:r>
                                <w:rPr>
                                  <w:rFonts w:ascii="Consolas"/>
                                  <w:color w:val="333333"/>
                                  <w:w w:val="105"/>
                                  <w:sz w:val="17"/>
                                </w:rPr>
                                <w:t>.</w:t>
                              </w:r>
                              <w:r>
                                <w:rPr>
                                  <w:rFonts w:ascii="Consolas"/>
                                  <w:w w:val="105"/>
                                  <w:sz w:val="17"/>
                                </w:rPr>
                                <w:t>accept</w:t>
                              </w:r>
                              <w:r>
                                <w:rPr>
                                  <w:rFonts w:ascii="Consolas"/>
                                  <w:color w:val="333333"/>
                                  <w:w w:val="105"/>
                                  <w:sz w:val="17"/>
                                </w:rPr>
                                <w:t>(</w:t>
                              </w:r>
                              <w:r>
                                <w:rPr>
                                  <w:rFonts w:ascii="Consolas"/>
                                  <w:color w:val="AA1111"/>
                                  <w:w w:val="105"/>
                                  <w:sz w:val="17"/>
                                </w:rPr>
                                <w:t>"Hello"</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4713" w:hanging="387"/>
                                <w:jc w:val="left"/>
                                <w:rPr>
                                  <w:rFonts w:ascii="Consolas" w:hAnsi="Consolas"/>
                                  <w:sz w:val="17"/>
                                </w:rPr>
                              </w:pPr>
                              <w:r>
                                <w:rPr>
                                  <w:rFonts w:ascii="Consolas" w:hAnsi="Consolas"/>
                                  <w:color w:val="770087"/>
                                  <w:w w:val="105"/>
                                  <w:sz w:val="17"/>
                                </w:rPr>
                                <w:t xml:space="preserve">public static </w:t>
                              </w:r>
                              <w:r>
                                <w:rPr>
                                  <w:rFonts w:ascii="Consolas" w:hAnsi="Consolas"/>
                                  <w:color w:val="008754"/>
                                  <w:w w:val="105"/>
                                  <w:sz w:val="17"/>
                                </w:rPr>
                                <w:t xml:space="preserve">void </w:t>
                              </w:r>
                              <w:r>
                                <w:rPr>
                                  <w:rFonts w:ascii="Consolas" w:hAnsi="Consolas"/>
                                  <w:w w:val="105"/>
                                  <w:sz w:val="17"/>
                                </w:rPr>
                                <w:t>main</w:t>
                              </w:r>
                              <w:r>
                                <w:rPr>
                                  <w:rFonts w:ascii="Consolas" w:hAnsi="Consolas"/>
                                  <w:color w:val="333333"/>
                                  <w:w w:val="105"/>
                                  <w:sz w:val="17"/>
                                </w:rPr>
                                <w:t>(</w:t>
                              </w:r>
                              <w:r>
                                <w:rPr>
                                  <w:rFonts w:ascii="Consolas" w:hAnsi="Consolas"/>
                                  <w:color w:val="008754"/>
                                  <w:w w:val="105"/>
                                  <w:sz w:val="17"/>
                                </w:rPr>
                                <w:t>String</w:t>
                              </w:r>
                              <w:r>
                                <w:rPr>
                                  <w:rFonts w:ascii="Consolas" w:hAnsi="Consolas"/>
                                  <w:color w:val="333333"/>
                                  <w:w w:val="105"/>
                                  <w:sz w:val="17"/>
                                </w:rPr>
                                <w:t xml:space="preserve">[] </w:t>
                              </w:r>
                              <w:r>
                                <w:rPr>
                                  <w:rFonts w:ascii="Consolas" w:hAnsi="Consolas"/>
                                  <w:w w:val="105"/>
                                  <w:sz w:val="17"/>
                                </w:rPr>
                                <w:t>args</w:t>
                              </w:r>
                              <w:r>
                                <w:rPr>
                                  <w:rFonts w:ascii="Consolas" w:hAnsi="Consolas"/>
                                  <w:color w:val="333333"/>
                                  <w:w w:val="105"/>
                                  <w:sz w:val="17"/>
                                </w:rPr>
                                <w:t xml:space="preserve">) { </w:t>
                              </w:r>
                              <w:r>
                                <w:rPr>
                                  <w:rFonts w:ascii="Consolas" w:hAnsi="Consolas"/>
                                  <w:w w:val="105"/>
                                  <w:sz w:val="17"/>
                                </w:rPr>
                                <w:t>consumeString</w:t>
                              </w:r>
                              <w:r>
                                <w:rPr>
                                  <w:rFonts w:ascii="Consolas" w:hAnsi="Consolas"/>
                                  <w:color w:val="333333"/>
                                  <w:w w:val="105"/>
                                  <w:sz w:val="17"/>
                                </w:rPr>
                                <w:t>(</w:t>
                              </w:r>
                              <w:r>
                                <w:rPr>
                                  <w:rFonts w:ascii="Consolas" w:hAnsi="Consolas"/>
                                  <w:w w:val="105"/>
                                  <w:sz w:val="17"/>
                                </w:rPr>
                                <w:t xml:space="preserve">s </w:t>
                              </w:r>
                              <w:r>
                                <w:rPr>
                                  <w:rFonts w:ascii="Consolas" w:hAnsi="Consolas"/>
                                  <w:color w:val="971A1A"/>
                                  <w:w w:val="105"/>
                                  <w:sz w:val="17"/>
                                </w:rPr>
                                <w:t>‐&gt;</w:t>
                              </w:r>
                              <w:r>
                                <w:rPr>
                                  <w:rFonts w:ascii="Consolas" w:hAnsi="Consolas"/>
                                  <w:color w:val="971A1A"/>
                                  <w:spacing w:val="-74"/>
                                  <w:w w:val="105"/>
                                  <w:sz w:val="17"/>
                                </w:rPr>
                                <w:t xml:space="preserve"> </w:t>
                              </w:r>
                              <w:r>
                                <w:rPr>
                                  <w:rFonts w:ascii="Consolas" w:hAnsi="Consolas"/>
                                  <w:w w:val="105"/>
                                  <w:sz w:val="17"/>
                                </w:rPr>
                                <w:t>System</w:t>
                              </w:r>
                              <w:r>
                                <w:rPr>
                                  <w:rFonts w:ascii="Consolas" w:hAnsi="Consolas"/>
                                  <w:color w:val="333333"/>
                                  <w:w w:val="105"/>
                                  <w:sz w:val="17"/>
                                </w:rPr>
                                <w:t>.</w:t>
                              </w:r>
                              <w:r>
                                <w:rPr>
                                  <w:rFonts w:ascii="Consolas" w:hAnsi="Consolas"/>
                                  <w:w w:val="105"/>
                                  <w:sz w:val="17"/>
                                </w:rPr>
                                <w:t>out</w:t>
                              </w:r>
                              <w:r>
                                <w:rPr>
                                  <w:rFonts w:ascii="Consolas" w:hAnsi="Consolas"/>
                                  <w:color w:val="333333"/>
                                  <w:w w:val="105"/>
                                  <w:sz w:val="17"/>
                                </w:rPr>
                                <w:t>.</w:t>
                              </w:r>
                              <w:r>
                                <w:rPr>
                                  <w:rFonts w:ascii="Consolas" w:hAnsi="Consolas"/>
                                  <w:w w:val="105"/>
                                  <w:sz w:val="17"/>
                                </w:rPr>
                                <w:t>println</w:t>
                              </w:r>
                              <w:r>
                                <w:rPr>
                                  <w:rFonts w:ascii="Consolas" w:hAnsi="Consolas"/>
                                  <w:color w:val="333333"/>
                                  <w:w w:val="105"/>
                                  <w:sz w:val="17"/>
                                </w:rPr>
                                <w:t>(</w:t>
                              </w:r>
                              <w:r>
                                <w:rPr>
                                  <w:rFonts w:ascii="Consolas" w:hAnsi="Consolas"/>
                                  <w:w w:val="105"/>
                                  <w:sz w:val="17"/>
                                </w:rPr>
                                <w:t>s</w:t>
                              </w:r>
                              <w:r>
                                <w:rPr>
                                  <w:rFonts w:ascii="Consolas" w:hAnsi="Consolas"/>
                                  <w:color w:val="333333"/>
                                  <w:w w:val="105"/>
                                  <w:sz w:val="17"/>
                                </w:rPr>
                                <w:t xml:space="preserve">)); </w:t>
                              </w:r>
                              <w:r>
                                <w:rPr>
                                  <w:rFonts w:ascii="Consolas" w:hAnsi="Consolas"/>
                                  <w:w w:val="105"/>
                                  <w:sz w:val="17"/>
                                </w:rPr>
                                <w:t>consumeString</w:t>
                              </w:r>
                              <w:r>
                                <w:rPr>
                                  <w:rFonts w:ascii="Consolas" w:hAnsi="Consolas"/>
                                  <w:color w:val="333333"/>
                                  <w:w w:val="105"/>
                                  <w:sz w:val="17"/>
                                </w:rPr>
                                <w:t>(</w:t>
                              </w:r>
                              <w:r>
                                <w:rPr>
                                  <w:rFonts w:ascii="Consolas" w:hAnsi="Consolas"/>
                                  <w:w w:val="105"/>
                                  <w:sz w:val="17"/>
                                </w:rPr>
                                <w:t>System</w:t>
                              </w:r>
                              <w:r>
                                <w:rPr>
                                  <w:rFonts w:ascii="Consolas" w:hAnsi="Consolas"/>
                                  <w:color w:val="333333"/>
                                  <w:w w:val="105"/>
                                  <w:sz w:val="17"/>
                                </w:rPr>
                                <w:t>.</w:t>
                              </w:r>
                              <w:r>
                                <w:rPr>
                                  <w:rFonts w:ascii="Consolas" w:hAnsi="Consolas"/>
                                  <w:w w:val="105"/>
                                  <w:sz w:val="17"/>
                                </w:rPr>
                                <w:t>out</w:t>
                              </w:r>
                              <w:r>
                                <w:rPr>
                                  <w:rFonts w:ascii="Consolas" w:hAnsi="Consolas"/>
                                  <w:color w:val="333333"/>
                                  <w:w w:val="105"/>
                                  <w:sz w:val="17"/>
                                </w:rPr>
                                <w:t>::</w:t>
                              </w:r>
                              <w:r>
                                <w:rPr>
                                  <w:rFonts w:ascii="Consolas" w:hAnsi="Consolas"/>
                                  <w:w w:val="105"/>
                                  <w:sz w:val="17"/>
                                </w:rPr>
                                <w:t>println</w:t>
                              </w:r>
                              <w:r>
                                <w:rPr>
                                  <w:rFonts w:ascii="Consolas" w:hAnsi="Consolas"/>
                                  <w:color w:val="333333"/>
                                  <w:w w:val="105"/>
                                  <w:sz w:val="17"/>
                                </w:rPr>
                                <w:t>);</w:t>
                              </w:r>
                            </w:p>
                            <w:p>
                              <w:pPr>
                                <w:spacing w:before="0" w:line="197"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inline>
            </w:drawing>
          </mc:Choice>
          <mc:Fallback>
            <w:pict>
              <v:group id="_x0000_s1026" o:spid="_x0000_s1026" o:spt="203" style="height:173.35pt;width:490pt;" coordsize="9800,3467" o:gfxdata="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">
                <o:lock v:ext="edit" aspectratio="f"/>
                <v:shape id="_x0000_s1026" o:spid="_x0000_s1026" o:spt="100" style="position:absolute;left:7;top:7;height:3452;width:9785;" fillcolor="#F8F8F8" filled="t" stroked="f" coordsize="9785,3452" o:gfxdata="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3tbsAAADc&#10;AAAADwAAAAAAAAABACAAAAAiAAAAZHJzL2Rvd25yZXYueG1sUEsBAhQAFAAAAAgAh07iQDMvBZ47&#10;AAAAOQAAABAAAAAAAAAAAQAgAAAACgEAAGRycy9zaGFwZXhtbC54bWxQSwUGAAAAAAYABgBbAQAA&#10;tAMAAAAA&#10;" path="m9746,3452l37,3452,21,3450,9,3443,2,3431,0,3414,0,38,2,22,9,10,21,3,37,0,9746,0,9763,3,9774,10,9781,22,9784,38,9784,3414,9781,3431,9774,3443,9763,3450,9746,3452xe">
                  <v:fill on="t" focussize="0,0"/>
                  <v:stroke on="f"/>
                  <v:imagedata o:title=""/>
                  <o:lock v:ext="edit" aspectratio="f"/>
                </v:shape>
                <v:shape id="_x0000_s1026" o:spid="_x0000_s1026" o:spt="100" style="position:absolute;left:7;top:7;height:3452;width:9785;" filled="f" stroked="t" coordsize="9785,3452" o:gfxdata="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eAti/&#10;AAAA3AAAAA8AAAAAAAAAAQAgAAAAIgAAAGRycy9kb3ducmV2LnhtbFBLAQIUABQAAAAIAIdO4kAz&#10;LwWeOwAAADkAAAAQAAAAAAAAAAEAIAAAAA4BAABkcnMvc2hhcGV4bWwueG1sUEsFBgAAAAAGAAYA&#10;WwEAALgDAAAAAA==&#10;" path="m0,3413l0,37,2,21,9,9,21,2,37,0,9746,0,9763,2,9774,9,9781,21,9784,37,9784,3413,9781,3430,9774,3442,9763,3449,9746,3451,37,3451,21,3449,9,3442,2,3430,0,3413xe">
                  <v:fill on="f" focussize="0,0"/>
                  <v:stroke weight="0.750314960629921pt" color="#DDDDDD" joinstyle="round"/>
                  <v:imagedata o:title=""/>
                  <o:lock v:ext="edit" aspectratio="f"/>
                </v:shape>
                <v:shape id="_x0000_s1026" o:spid="_x0000_s1026" o:spt="202" type="#_x0000_t202" style="position:absolute;left:0;top:0;height:3467;width:9800;" filled="f" stroked="f" coordsize="21600,21600" o:gfxdata="UEsDBAoAAAAAAIdO4kAAAAAAAAAAAAAAAAAEAAAAZHJzL1BLAwQUAAAACACHTuJA/k4kN7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m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kN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import </w:t>
                        </w:r>
                        <w:r>
                          <w:rPr>
                            <w:rFonts w:ascii="Consolas"/>
                            <w:w w:val="105"/>
                            <w:sz w:val="17"/>
                          </w:rPr>
                          <w:t>java</w:t>
                        </w:r>
                        <w:r>
                          <w:rPr>
                            <w:rFonts w:ascii="Consolas"/>
                            <w:color w:val="333333"/>
                            <w:w w:val="105"/>
                            <w:sz w:val="17"/>
                          </w:rPr>
                          <w:t>.</w:t>
                        </w:r>
                        <w:r>
                          <w:rPr>
                            <w:rFonts w:ascii="Consolas"/>
                            <w:w w:val="105"/>
                            <w:sz w:val="17"/>
                          </w:rPr>
                          <w:t>util</w:t>
                        </w:r>
                        <w:r>
                          <w:rPr>
                            <w:rFonts w:ascii="Consolas"/>
                            <w:color w:val="333333"/>
                            <w:w w:val="105"/>
                            <w:sz w:val="17"/>
                          </w:rPr>
                          <w:t>.</w:t>
                        </w:r>
                        <w:r>
                          <w:rPr>
                            <w:rFonts w:ascii="Consolas"/>
                            <w:w w:val="105"/>
                            <w:sz w:val="17"/>
                          </w:rPr>
                          <w:t>function</w:t>
                        </w:r>
                        <w:r>
                          <w:rPr>
                            <w:rFonts w:ascii="Consolas"/>
                            <w:color w:val="333333"/>
                            <w:w w:val="105"/>
                            <w:sz w:val="17"/>
                          </w:rPr>
                          <w:t>.</w:t>
                        </w:r>
                        <w:r>
                          <w:rPr>
                            <w:rFonts w:ascii="Consolas"/>
                            <w:w w:val="105"/>
                            <w:sz w:val="17"/>
                          </w:rPr>
                          <w:t>Consumer</w:t>
                        </w:r>
                        <w:r>
                          <w:rPr>
                            <w:rFonts w:ascii="Consolas"/>
                            <w:color w:val="333333"/>
                            <w:w w:val="105"/>
                            <w:sz w:val="17"/>
                          </w:rPr>
                          <w:t>;</w:t>
                        </w:r>
                      </w:p>
                      <w:p>
                        <w:pPr>
                          <w:spacing w:before="10" w:line="240" w:lineRule="auto"/>
                          <w:rPr>
                            <w:sz w:val="18"/>
                          </w:rPr>
                        </w:pPr>
                      </w:p>
                      <w:p>
                        <w:pPr>
                          <w:spacing w:before="0"/>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Demo09Consumer </w:t>
                        </w:r>
                        <w:r>
                          <w:rPr>
                            <w:rFonts w:ascii="Consolas"/>
                            <w:color w:val="333333"/>
                            <w:w w:val="105"/>
                            <w:sz w:val="17"/>
                          </w:rPr>
                          <w:t>{</w:t>
                        </w:r>
                      </w:p>
                      <w:p>
                        <w:pPr>
                          <w:spacing w:before="71" w:line="326" w:lineRule="auto"/>
                          <w:ind w:left="1036" w:right="3170" w:hanging="404"/>
                          <w:jc w:val="left"/>
                          <w:rPr>
                            <w:rFonts w:ascii="Consolas"/>
                            <w:sz w:val="17"/>
                          </w:rPr>
                        </w:pPr>
                        <w:r>
                          <w:rPr>
                            <w:rFonts w:ascii="Consolas"/>
                            <w:color w:val="770087"/>
                            <w:w w:val="105"/>
                            <w:sz w:val="17"/>
                          </w:rPr>
                          <w:t>private</w:t>
                        </w:r>
                        <w:r>
                          <w:rPr>
                            <w:rFonts w:ascii="Consolas"/>
                            <w:color w:val="770087"/>
                            <w:spacing w:val="-22"/>
                            <w:w w:val="105"/>
                            <w:sz w:val="17"/>
                          </w:rPr>
                          <w:t xml:space="preserve"> </w:t>
                        </w:r>
                        <w:r>
                          <w:rPr>
                            <w:rFonts w:ascii="Consolas"/>
                            <w:color w:val="770087"/>
                            <w:w w:val="105"/>
                            <w:sz w:val="17"/>
                          </w:rPr>
                          <w:t>static</w:t>
                        </w:r>
                        <w:r>
                          <w:rPr>
                            <w:rFonts w:ascii="Consolas"/>
                            <w:color w:val="770087"/>
                            <w:spacing w:val="-21"/>
                            <w:w w:val="105"/>
                            <w:sz w:val="17"/>
                          </w:rPr>
                          <w:t xml:space="preserve"> </w:t>
                        </w:r>
                        <w:r>
                          <w:rPr>
                            <w:rFonts w:ascii="Consolas"/>
                            <w:color w:val="008754"/>
                            <w:w w:val="105"/>
                            <w:sz w:val="17"/>
                          </w:rPr>
                          <w:t>void</w:t>
                        </w:r>
                        <w:r>
                          <w:rPr>
                            <w:rFonts w:ascii="Consolas"/>
                            <w:color w:val="008754"/>
                            <w:spacing w:val="-22"/>
                            <w:w w:val="105"/>
                            <w:sz w:val="17"/>
                          </w:rPr>
                          <w:t xml:space="preserve"> </w:t>
                        </w:r>
                        <w:r>
                          <w:rPr>
                            <w:rFonts w:ascii="Consolas"/>
                            <w:w w:val="105"/>
                            <w:sz w:val="17"/>
                          </w:rPr>
                          <w:t>consumeString</w:t>
                        </w:r>
                        <w:r>
                          <w:rPr>
                            <w:rFonts w:ascii="Consolas"/>
                            <w:color w:val="333333"/>
                            <w:w w:val="105"/>
                            <w:sz w:val="17"/>
                          </w:rPr>
                          <w:t>(</w:t>
                        </w:r>
                        <w:r>
                          <w:rPr>
                            <w:rFonts w:ascii="Consolas"/>
                            <w:w w:val="105"/>
                            <w:sz w:val="17"/>
                          </w:rPr>
                          <w:t>Consumer</w:t>
                        </w:r>
                        <w:r>
                          <w:rPr>
                            <w:rFonts w:ascii="Consolas"/>
                            <w:color w:val="971A1A"/>
                            <w:w w:val="105"/>
                            <w:sz w:val="17"/>
                          </w:rPr>
                          <w:t>&lt;</w:t>
                        </w:r>
                        <w:r>
                          <w:rPr>
                            <w:rFonts w:ascii="Consolas"/>
                            <w:color w:val="008754"/>
                            <w:w w:val="105"/>
                            <w:sz w:val="17"/>
                          </w:rPr>
                          <w:t>String</w:t>
                        </w:r>
                        <w:r>
                          <w:rPr>
                            <w:rFonts w:ascii="Consolas"/>
                            <w:color w:val="971A1A"/>
                            <w:w w:val="105"/>
                            <w:sz w:val="17"/>
                          </w:rPr>
                          <w:t>&gt;</w:t>
                        </w:r>
                        <w:r>
                          <w:rPr>
                            <w:rFonts w:ascii="Consolas"/>
                            <w:color w:val="971A1A"/>
                            <w:spacing w:val="-21"/>
                            <w:w w:val="105"/>
                            <w:sz w:val="17"/>
                          </w:rPr>
                          <w:t xml:space="preserve"> </w:t>
                        </w:r>
                        <w:r>
                          <w:rPr>
                            <w:rFonts w:ascii="Consolas"/>
                            <w:w w:val="105"/>
                            <w:sz w:val="17"/>
                          </w:rPr>
                          <w:t>function</w:t>
                        </w:r>
                        <w:r>
                          <w:rPr>
                            <w:rFonts w:ascii="Consolas"/>
                            <w:color w:val="333333"/>
                            <w:w w:val="105"/>
                            <w:sz w:val="17"/>
                          </w:rPr>
                          <w:t>)</w:t>
                        </w:r>
                        <w:r>
                          <w:rPr>
                            <w:rFonts w:ascii="Consolas"/>
                            <w:color w:val="333333"/>
                            <w:spacing w:val="-21"/>
                            <w:w w:val="105"/>
                            <w:sz w:val="17"/>
                          </w:rPr>
                          <w:t xml:space="preserve"> </w:t>
                        </w:r>
                        <w:r>
                          <w:rPr>
                            <w:rFonts w:ascii="Consolas"/>
                            <w:color w:val="333333"/>
                            <w:w w:val="105"/>
                            <w:sz w:val="17"/>
                          </w:rPr>
                          <w:t xml:space="preserve">{ </w:t>
                        </w:r>
                        <w:r>
                          <w:rPr>
                            <w:rFonts w:ascii="Consolas"/>
                            <w:w w:val="105"/>
                            <w:sz w:val="17"/>
                          </w:rPr>
                          <w:t>function</w:t>
                        </w:r>
                        <w:r>
                          <w:rPr>
                            <w:rFonts w:ascii="Consolas"/>
                            <w:color w:val="333333"/>
                            <w:w w:val="105"/>
                            <w:sz w:val="17"/>
                          </w:rPr>
                          <w:t>.</w:t>
                        </w:r>
                        <w:r>
                          <w:rPr>
                            <w:rFonts w:ascii="Consolas"/>
                            <w:w w:val="105"/>
                            <w:sz w:val="17"/>
                          </w:rPr>
                          <w:t>accept</w:t>
                        </w:r>
                        <w:r>
                          <w:rPr>
                            <w:rFonts w:ascii="Consolas"/>
                            <w:color w:val="333333"/>
                            <w:w w:val="105"/>
                            <w:sz w:val="17"/>
                          </w:rPr>
                          <w:t>(</w:t>
                        </w:r>
                        <w:r>
                          <w:rPr>
                            <w:rFonts w:ascii="Consolas"/>
                            <w:color w:val="AA1111"/>
                            <w:w w:val="105"/>
                            <w:sz w:val="17"/>
                          </w:rPr>
                          <w:t>"Hello"</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4713" w:hanging="387"/>
                          <w:jc w:val="left"/>
                          <w:rPr>
                            <w:rFonts w:ascii="Consolas" w:hAnsi="Consolas"/>
                            <w:sz w:val="17"/>
                          </w:rPr>
                        </w:pPr>
                        <w:r>
                          <w:rPr>
                            <w:rFonts w:ascii="Consolas" w:hAnsi="Consolas"/>
                            <w:color w:val="770087"/>
                            <w:w w:val="105"/>
                            <w:sz w:val="17"/>
                          </w:rPr>
                          <w:t xml:space="preserve">public static </w:t>
                        </w:r>
                        <w:r>
                          <w:rPr>
                            <w:rFonts w:ascii="Consolas" w:hAnsi="Consolas"/>
                            <w:color w:val="008754"/>
                            <w:w w:val="105"/>
                            <w:sz w:val="17"/>
                          </w:rPr>
                          <w:t xml:space="preserve">void </w:t>
                        </w:r>
                        <w:r>
                          <w:rPr>
                            <w:rFonts w:ascii="Consolas" w:hAnsi="Consolas"/>
                            <w:w w:val="105"/>
                            <w:sz w:val="17"/>
                          </w:rPr>
                          <w:t>main</w:t>
                        </w:r>
                        <w:r>
                          <w:rPr>
                            <w:rFonts w:ascii="Consolas" w:hAnsi="Consolas"/>
                            <w:color w:val="333333"/>
                            <w:w w:val="105"/>
                            <w:sz w:val="17"/>
                          </w:rPr>
                          <w:t>(</w:t>
                        </w:r>
                        <w:r>
                          <w:rPr>
                            <w:rFonts w:ascii="Consolas" w:hAnsi="Consolas"/>
                            <w:color w:val="008754"/>
                            <w:w w:val="105"/>
                            <w:sz w:val="17"/>
                          </w:rPr>
                          <w:t>String</w:t>
                        </w:r>
                        <w:r>
                          <w:rPr>
                            <w:rFonts w:ascii="Consolas" w:hAnsi="Consolas"/>
                            <w:color w:val="333333"/>
                            <w:w w:val="105"/>
                            <w:sz w:val="17"/>
                          </w:rPr>
                          <w:t xml:space="preserve">[] </w:t>
                        </w:r>
                        <w:r>
                          <w:rPr>
                            <w:rFonts w:ascii="Consolas" w:hAnsi="Consolas"/>
                            <w:w w:val="105"/>
                            <w:sz w:val="17"/>
                          </w:rPr>
                          <w:t>args</w:t>
                        </w:r>
                        <w:r>
                          <w:rPr>
                            <w:rFonts w:ascii="Consolas" w:hAnsi="Consolas"/>
                            <w:color w:val="333333"/>
                            <w:w w:val="105"/>
                            <w:sz w:val="17"/>
                          </w:rPr>
                          <w:t xml:space="preserve">) { </w:t>
                        </w:r>
                        <w:r>
                          <w:rPr>
                            <w:rFonts w:ascii="Consolas" w:hAnsi="Consolas"/>
                            <w:w w:val="105"/>
                            <w:sz w:val="17"/>
                          </w:rPr>
                          <w:t>consumeString</w:t>
                        </w:r>
                        <w:r>
                          <w:rPr>
                            <w:rFonts w:ascii="Consolas" w:hAnsi="Consolas"/>
                            <w:color w:val="333333"/>
                            <w:w w:val="105"/>
                            <w:sz w:val="17"/>
                          </w:rPr>
                          <w:t>(</w:t>
                        </w:r>
                        <w:r>
                          <w:rPr>
                            <w:rFonts w:ascii="Consolas" w:hAnsi="Consolas"/>
                            <w:w w:val="105"/>
                            <w:sz w:val="17"/>
                          </w:rPr>
                          <w:t xml:space="preserve">s </w:t>
                        </w:r>
                        <w:r>
                          <w:rPr>
                            <w:rFonts w:ascii="Consolas" w:hAnsi="Consolas"/>
                            <w:color w:val="971A1A"/>
                            <w:w w:val="105"/>
                            <w:sz w:val="17"/>
                          </w:rPr>
                          <w:t>‐&gt;</w:t>
                        </w:r>
                        <w:r>
                          <w:rPr>
                            <w:rFonts w:ascii="Consolas" w:hAnsi="Consolas"/>
                            <w:color w:val="971A1A"/>
                            <w:spacing w:val="-74"/>
                            <w:w w:val="105"/>
                            <w:sz w:val="17"/>
                          </w:rPr>
                          <w:t xml:space="preserve"> </w:t>
                        </w:r>
                        <w:r>
                          <w:rPr>
                            <w:rFonts w:ascii="Consolas" w:hAnsi="Consolas"/>
                            <w:w w:val="105"/>
                            <w:sz w:val="17"/>
                          </w:rPr>
                          <w:t>System</w:t>
                        </w:r>
                        <w:r>
                          <w:rPr>
                            <w:rFonts w:ascii="Consolas" w:hAnsi="Consolas"/>
                            <w:color w:val="333333"/>
                            <w:w w:val="105"/>
                            <w:sz w:val="17"/>
                          </w:rPr>
                          <w:t>.</w:t>
                        </w:r>
                        <w:r>
                          <w:rPr>
                            <w:rFonts w:ascii="Consolas" w:hAnsi="Consolas"/>
                            <w:w w:val="105"/>
                            <w:sz w:val="17"/>
                          </w:rPr>
                          <w:t>out</w:t>
                        </w:r>
                        <w:r>
                          <w:rPr>
                            <w:rFonts w:ascii="Consolas" w:hAnsi="Consolas"/>
                            <w:color w:val="333333"/>
                            <w:w w:val="105"/>
                            <w:sz w:val="17"/>
                          </w:rPr>
                          <w:t>.</w:t>
                        </w:r>
                        <w:r>
                          <w:rPr>
                            <w:rFonts w:ascii="Consolas" w:hAnsi="Consolas"/>
                            <w:w w:val="105"/>
                            <w:sz w:val="17"/>
                          </w:rPr>
                          <w:t>println</w:t>
                        </w:r>
                        <w:r>
                          <w:rPr>
                            <w:rFonts w:ascii="Consolas" w:hAnsi="Consolas"/>
                            <w:color w:val="333333"/>
                            <w:w w:val="105"/>
                            <w:sz w:val="17"/>
                          </w:rPr>
                          <w:t>(</w:t>
                        </w:r>
                        <w:r>
                          <w:rPr>
                            <w:rFonts w:ascii="Consolas" w:hAnsi="Consolas"/>
                            <w:w w:val="105"/>
                            <w:sz w:val="17"/>
                          </w:rPr>
                          <w:t>s</w:t>
                        </w:r>
                        <w:r>
                          <w:rPr>
                            <w:rFonts w:ascii="Consolas" w:hAnsi="Consolas"/>
                            <w:color w:val="333333"/>
                            <w:w w:val="105"/>
                            <w:sz w:val="17"/>
                          </w:rPr>
                          <w:t xml:space="preserve">)); </w:t>
                        </w:r>
                        <w:r>
                          <w:rPr>
                            <w:rFonts w:ascii="Consolas" w:hAnsi="Consolas"/>
                            <w:w w:val="105"/>
                            <w:sz w:val="17"/>
                          </w:rPr>
                          <w:t>consumeString</w:t>
                        </w:r>
                        <w:r>
                          <w:rPr>
                            <w:rFonts w:ascii="Consolas" w:hAnsi="Consolas"/>
                            <w:color w:val="333333"/>
                            <w:w w:val="105"/>
                            <w:sz w:val="17"/>
                          </w:rPr>
                          <w:t>(</w:t>
                        </w:r>
                        <w:r>
                          <w:rPr>
                            <w:rFonts w:ascii="Consolas" w:hAnsi="Consolas"/>
                            <w:w w:val="105"/>
                            <w:sz w:val="17"/>
                          </w:rPr>
                          <w:t>System</w:t>
                        </w:r>
                        <w:r>
                          <w:rPr>
                            <w:rFonts w:ascii="Consolas" w:hAnsi="Consolas"/>
                            <w:color w:val="333333"/>
                            <w:w w:val="105"/>
                            <w:sz w:val="17"/>
                          </w:rPr>
                          <w:t>.</w:t>
                        </w:r>
                        <w:r>
                          <w:rPr>
                            <w:rFonts w:ascii="Consolas" w:hAnsi="Consolas"/>
                            <w:w w:val="105"/>
                            <w:sz w:val="17"/>
                          </w:rPr>
                          <w:t>out</w:t>
                        </w:r>
                        <w:r>
                          <w:rPr>
                            <w:rFonts w:ascii="Consolas" w:hAnsi="Consolas"/>
                            <w:color w:val="333333"/>
                            <w:w w:val="105"/>
                            <w:sz w:val="17"/>
                          </w:rPr>
                          <w:t>::</w:t>
                        </w:r>
                        <w:r>
                          <w:rPr>
                            <w:rFonts w:ascii="Consolas" w:hAnsi="Consolas"/>
                            <w:w w:val="105"/>
                            <w:sz w:val="17"/>
                          </w:rPr>
                          <w:t>println</w:t>
                        </w:r>
                        <w:r>
                          <w:rPr>
                            <w:rFonts w:ascii="Consolas" w:hAnsi="Consolas"/>
                            <w:color w:val="333333"/>
                            <w:w w:val="105"/>
                            <w:sz w:val="17"/>
                          </w:rPr>
                          <w:t>);</w:t>
                        </w:r>
                      </w:p>
                      <w:p>
                        <w:pPr>
                          <w:spacing w:before="0" w:line="197" w:lineRule="exact"/>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v:shape>
                <w10:wrap type="none"/>
                <w10:anchorlock/>
              </v:group>
            </w:pict>
          </mc:Fallback>
        </mc:AlternateContent>
      </w:r>
    </w:p>
    <w:p>
      <w:pPr>
        <w:pStyle w:val="5"/>
        <w:ind w:left="0"/>
        <w:rPr>
          <w:sz w:val="6"/>
        </w:rPr>
      </w:pPr>
    </w:p>
    <w:p>
      <w:pPr>
        <w:spacing w:after="0"/>
        <w:rPr>
          <w:sz w:val="6"/>
        </w:rPr>
        <w:sectPr>
          <w:type w:val="continuous"/>
          <w:pgSz w:w="11900" w:h="16820"/>
          <w:pgMar w:top="1520" w:right="940" w:bottom="280" w:left="940" w:header="720" w:footer="720" w:gutter="0"/>
        </w:sectPr>
      </w:pPr>
    </w:p>
    <w:p>
      <w:pPr>
        <w:pStyle w:val="5"/>
        <w:spacing w:before="55"/>
      </w:pPr>
      <w:r>
        <w:rPr>
          <w:color w:val="333333"/>
        </w:rPr>
        <w:t>当然，更好的写法是使用方法引用。</w:t>
      </w:r>
    </w:p>
    <w:p>
      <w:pPr>
        <w:pStyle w:val="4"/>
        <w:spacing w:before="104"/>
        <w:rPr>
          <w:rFonts w:ascii="Open Sans" w:eastAsia="Open Sans"/>
        </w:rPr>
      </w:pPr>
      <w:bookmarkStart w:id="73" w:name="默认方法：andThen"/>
      <w:bookmarkEnd w:id="73"/>
      <w:r>
        <w:rPr>
          <w:color w:val="333333"/>
          <w:w w:val="105"/>
        </w:rPr>
        <w:t>默认方法：</w:t>
      </w:r>
      <w:r>
        <w:rPr>
          <w:rFonts w:ascii="Open Sans" w:eastAsia="Open Sans"/>
          <w:color w:val="333333"/>
          <w:w w:val="105"/>
        </w:rPr>
        <w:t>andThen</w:t>
      </w:r>
    </w:p>
    <w:p>
      <w:pPr>
        <w:pStyle w:val="5"/>
        <w:spacing w:before="107" w:line="342" w:lineRule="exact"/>
      </w:pPr>
      <w:r>
        <mc:AlternateContent>
          <mc:Choice Requires="wpg">
            <w:drawing>
              <wp:anchor distT="0" distB="0" distL="114300" distR="114300" simplePos="0" relativeHeight="251994112" behindDoc="0" locked="0" layoutInCell="1" allowOverlap="1">
                <wp:simplePos x="0" y="0"/>
                <wp:positionH relativeFrom="page">
                  <wp:posOffset>2648585</wp:posOffset>
                </wp:positionH>
                <wp:positionV relativeFrom="paragraph">
                  <wp:posOffset>93345</wp:posOffset>
                </wp:positionV>
                <wp:extent cx="581660" cy="172085"/>
                <wp:effectExtent l="635" t="635" r="8255" b="17780"/>
                <wp:wrapNone/>
                <wp:docPr id="567" name="组合 567"/>
                <wp:cNvGraphicFramePr/>
                <a:graphic xmlns:a="http://schemas.openxmlformats.org/drawingml/2006/main">
                  <a:graphicData uri="http://schemas.microsoft.com/office/word/2010/wordprocessingGroup">
                    <wpg:wgp>
                      <wpg:cNvGrpSpPr/>
                      <wpg:grpSpPr>
                        <a:xfrm>
                          <a:off x="0" y="0"/>
                          <a:ext cx="581660" cy="172085"/>
                          <a:chOff x="4172" y="148"/>
                          <a:chExt cx="916" cy="271"/>
                        </a:xfrm>
                      </wpg:grpSpPr>
                      <wps:wsp>
                        <wps:cNvPr id="564" name="任意多边形 564"/>
                        <wps:cNvSpPr/>
                        <wps:spPr>
                          <a:xfrm>
                            <a:off x="4171" y="147"/>
                            <a:ext cx="916" cy="271"/>
                          </a:xfrm>
                          <a:custGeom>
                            <a:avLst/>
                            <a:gdLst/>
                            <a:ahLst/>
                            <a:cxnLst/>
                            <a:pathLst>
                              <a:path w="916" h="271">
                                <a:moveTo>
                                  <a:pt x="870" y="270"/>
                                </a:moveTo>
                                <a:lnTo>
                                  <a:pt x="45" y="270"/>
                                </a:lnTo>
                                <a:lnTo>
                                  <a:pt x="25" y="267"/>
                                </a:lnTo>
                                <a:lnTo>
                                  <a:pt x="11" y="259"/>
                                </a:lnTo>
                                <a:lnTo>
                                  <a:pt x="3" y="244"/>
                                </a:lnTo>
                                <a:lnTo>
                                  <a:pt x="0" y="225"/>
                                </a:lnTo>
                                <a:lnTo>
                                  <a:pt x="0" y="45"/>
                                </a:lnTo>
                                <a:lnTo>
                                  <a:pt x="3" y="25"/>
                                </a:lnTo>
                                <a:lnTo>
                                  <a:pt x="11" y="11"/>
                                </a:lnTo>
                                <a:lnTo>
                                  <a:pt x="25" y="2"/>
                                </a:lnTo>
                                <a:lnTo>
                                  <a:pt x="45" y="0"/>
                                </a:lnTo>
                                <a:lnTo>
                                  <a:pt x="870" y="0"/>
                                </a:lnTo>
                                <a:lnTo>
                                  <a:pt x="890" y="2"/>
                                </a:lnTo>
                                <a:lnTo>
                                  <a:pt x="904" y="11"/>
                                </a:lnTo>
                                <a:lnTo>
                                  <a:pt x="912" y="25"/>
                                </a:lnTo>
                                <a:lnTo>
                                  <a:pt x="915" y="45"/>
                                </a:lnTo>
                                <a:lnTo>
                                  <a:pt x="915" y="225"/>
                                </a:lnTo>
                                <a:lnTo>
                                  <a:pt x="912" y="244"/>
                                </a:lnTo>
                                <a:lnTo>
                                  <a:pt x="904" y="259"/>
                                </a:lnTo>
                                <a:lnTo>
                                  <a:pt x="890" y="267"/>
                                </a:lnTo>
                                <a:lnTo>
                                  <a:pt x="870" y="270"/>
                                </a:lnTo>
                                <a:close/>
                              </a:path>
                            </a:pathLst>
                          </a:custGeom>
                          <a:solidFill>
                            <a:srgbClr val="F8F8F8"/>
                          </a:solidFill>
                          <a:ln>
                            <a:noFill/>
                          </a:ln>
                        </wps:spPr>
                        <wps:bodyPr upright="1"/>
                      </wps:wsp>
                      <wps:wsp>
                        <wps:cNvPr id="565" name="任意多边形 565"/>
                        <wps:cNvSpPr/>
                        <wps:spPr>
                          <a:xfrm>
                            <a:off x="4179" y="155"/>
                            <a:ext cx="901" cy="256"/>
                          </a:xfrm>
                          <a:custGeom>
                            <a:avLst/>
                            <a:gdLst/>
                            <a:ahLst/>
                            <a:cxnLst/>
                            <a:pathLst>
                              <a:path w="901" h="256">
                                <a:moveTo>
                                  <a:pt x="0" y="218"/>
                                </a:moveTo>
                                <a:lnTo>
                                  <a:pt x="0" y="38"/>
                                </a:lnTo>
                                <a:lnTo>
                                  <a:pt x="3" y="21"/>
                                </a:lnTo>
                                <a:lnTo>
                                  <a:pt x="10" y="10"/>
                                </a:lnTo>
                                <a:lnTo>
                                  <a:pt x="21" y="3"/>
                                </a:lnTo>
                                <a:lnTo>
                                  <a:pt x="38" y="0"/>
                                </a:lnTo>
                                <a:lnTo>
                                  <a:pt x="863" y="0"/>
                                </a:lnTo>
                                <a:lnTo>
                                  <a:pt x="880" y="3"/>
                                </a:lnTo>
                                <a:lnTo>
                                  <a:pt x="891" y="10"/>
                                </a:lnTo>
                                <a:lnTo>
                                  <a:pt x="898" y="21"/>
                                </a:lnTo>
                                <a:lnTo>
                                  <a:pt x="901" y="38"/>
                                </a:lnTo>
                                <a:lnTo>
                                  <a:pt x="901" y="218"/>
                                </a:lnTo>
                                <a:lnTo>
                                  <a:pt x="898" y="234"/>
                                </a:lnTo>
                                <a:lnTo>
                                  <a:pt x="891" y="246"/>
                                </a:lnTo>
                                <a:lnTo>
                                  <a:pt x="880" y="253"/>
                                </a:lnTo>
                                <a:lnTo>
                                  <a:pt x="863"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566" name="文本框 566"/>
                        <wps:cNvSpPr txBox="1"/>
                        <wps:spPr>
                          <a:xfrm>
                            <a:off x="4171" y="147"/>
                            <a:ext cx="91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Consumer</w:t>
                              </w:r>
                            </w:p>
                          </w:txbxContent>
                        </wps:txbx>
                        <wps:bodyPr lIns="0" tIns="0" rIns="0" bIns="0" upright="1"/>
                      </wps:wsp>
                    </wpg:wgp>
                  </a:graphicData>
                </a:graphic>
              </wp:anchor>
            </w:drawing>
          </mc:Choice>
          <mc:Fallback>
            <w:pict>
              <v:group id="_x0000_s1026" o:spid="_x0000_s1026" o:spt="203" style="position:absolute;left:0pt;margin-left:208.55pt;margin-top:7.35pt;height:13.55pt;width:45.8pt;mso-position-horizontal-relative:page;z-index:251994112;mso-width-relative:page;mso-height-relative:page;" coordorigin="4172,148" coordsize="916,271" o:gfxdata="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">
                <o:lock v:ext="edit" aspectratio="f"/>
                <v:shape id="_x0000_s1026" o:spid="_x0000_s1026" o:spt="100" style="position:absolute;left:4171;top:147;height:271;width:916;" fillcolor="#F8F8F8" filled="t" stroked="f" coordsize="916,271" o:gfxdata="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f75e/&#10;AAAA3AAAAA8AAAAAAAAAAQAgAAAAIgAAAGRycy9kb3ducmV2LnhtbFBLAQIUABQAAAAIAIdO4kAz&#10;LwWeOwAAADkAAAAQAAAAAAAAAAEAIAAAAA4BAABkcnMvc2hhcGV4bWwueG1sUEsFBgAAAAAGAAYA&#10;WwEAALgDAAAAAA==&#10;" path="m870,270l45,270,25,267,11,259,3,244,0,225,0,45,3,25,11,11,25,2,45,0,870,0,890,2,904,11,912,25,915,45,915,225,912,244,904,259,890,267,870,270xe">
                  <v:fill on="t" focussize="0,0"/>
                  <v:stroke on="f"/>
                  <v:imagedata o:title=""/>
                  <o:lock v:ext="edit" aspectratio="f"/>
                </v:shape>
                <v:shape id="_x0000_s1026" o:spid="_x0000_s1026" o:spt="100" style="position:absolute;left:4179;top:155;height:256;width:901;" filled="f" stroked="t" coordsize="901,256" o:gfxdata="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ZtQr4A&#10;AADcAAAADwAAAAAAAAABACAAAAAiAAAAZHJzL2Rvd25yZXYueG1sUEsBAhQAFAAAAAgAh07iQDMv&#10;BZ47AAAAOQAAABAAAAAAAAAAAQAgAAAADQEAAGRycy9zaGFwZXhtbC54bWxQSwUGAAAAAAYABgBb&#10;AQAAtwMAAAAA&#10;" path="m0,218l0,38,3,21,10,10,21,3,38,0,863,0,880,3,891,10,898,21,901,38,901,218,898,234,891,246,880,253,863,255,38,255,21,253,10,246,3,234,0,218xe">
                  <v:fill on="f" focussize="0,0"/>
                  <v:stroke weight="0.750314960629921pt" color="#DDDDDD" joinstyle="round"/>
                  <v:imagedata o:title=""/>
                  <o:lock v:ext="edit" aspectratio="f"/>
                </v:shape>
                <v:shape id="_x0000_s1026" o:spid="_x0000_s1026" o:spt="202" type="#_x0000_t202" style="position:absolute;left:4171;top:147;height:271;width:916;" filled="f" stroked="f" coordsize="21600,21600" o:gfxdata="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1Ij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Consumer</w:t>
                        </w:r>
                      </w:p>
                    </w:txbxContent>
                  </v:textbox>
                </v:shape>
              </v:group>
            </w:pict>
          </mc:Fallback>
        </mc:AlternateContent>
      </w:r>
      <w:r>
        <w:rPr>
          <w:color w:val="333333"/>
        </w:rPr>
        <w:t>如果一个方法的参数和返回值全都是</w:t>
      </w:r>
    </w:p>
    <w:p>
      <w:pPr>
        <w:pStyle w:val="5"/>
        <w:ind w:left="0"/>
        <w:rPr>
          <w:sz w:val="26"/>
        </w:rPr>
      </w:pPr>
      <w:r>
        <w:br w:type="column"/>
      </w:r>
    </w:p>
    <w:p>
      <w:pPr>
        <w:pStyle w:val="5"/>
        <w:spacing w:before="8"/>
        <w:ind w:left="0"/>
        <w:rPr>
          <w:sz w:val="36"/>
        </w:rPr>
      </w:pPr>
    </w:p>
    <w:p>
      <w:pPr>
        <w:pStyle w:val="5"/>
        <w:spacing w:line="342" w:lineRule="exact"/>
      </w:pPr>
      <w:r>
        <mc:AlternateContent>
          <mc:Choice Requires="wpg">
            <w:drawing>
              <wp:anchor distT="0" distB="0" distL="114300" distR="114300" simplePos="0" relativeHeight="251998208" behindDoc="0" locked="0" layoutInCell="1" allowOverlap="1">
                <wp:simplePos x="0" y="0"/>
                <wp:positionH relativeFrom="page">
                  <wp:posOffset>5250180</wp:posOffset>
                </wp:positionH>
                <wp:positionV relativeFrom="paragraph">
                  <wp:posOffset>215900</wp:posOffset>
                </wp:positionV>
                <wp:extent cx="524510" cy="172085"/>
                <wp:effectExtent l="635" t="635" r="8255" b="17780"/>
                <wp:wrapNone/>
                <wp:docPr id="658" name="组合 658"/>
                <wp:cNvGraphicFramePr/>
                <a:graphic xmlns:a="http://schemas.openxmlformats.org/drawingml/2006/main">
                  <a:graphicData uri="http://schemas.microsoft.com/office/word/2010/wordprocessingGroup">
                    <wpg:wgp>
                      <wpg:cNvGrpSpPr/>
                      <wpg:grpSpPr>
                        <a:xfrm>
                          <a:off x="0" y="0"/>
                          <a:ext cx="524510" cy="172085"/>
                          <a:chOff x="8268" y="341"/>
                          <a:chExt cx="826" cy="271"/>
                        </a:xfrm>
                      </wpg:grpSpPr>
                      <wps:wsp>
                        <wps:cNvPr id="655" name="任意多边形 655"/>
                        <wps:cNvSpPr/>
                        <wps:spPr>
                          <a:xfrm>
                            <a:off x="8268" y="340"/>
                            <a:ext cx="826" cy="271"/>
                          </a:xfrm>
                          <a:custGeom>
                            <a:avLst/>
                            <a:gdLst/>
                            <a:ahLst/>
                            <a:cxnLst/>
                            <a:pathLst>
                              <a:path w="826" h="271">
                                <a:moveTo>
                                  <a:pt x="781" y="270"/>
                                </a:moveTo>
                                <a:lnTo>
                                  <a:pt x="45" y="270"/>
                                </a:lnTo>
                                <a:lnTo>
                                  <a:pt x="26" y="267"/>
                                </a:lnTo>
                                <a:lnTo>
                                  <a:pt x="12" y="259"/>
                                </a:lnTo>
                                <a:lnTo>
                                  <a:pt x="3" y="245"/>
                                </a:lnTo>
                                <a:lnTo>
                                  <a:pt x="0" y="225"/>
                                </a:lnTo>
                                <a:lnTo>
                                  <a:pt x="0" y="45"/>
                                </a:lnTo>
                                <a:lnTo>
                                  <a:pt x="3" y="25"/>
                                </a:lnTo>
                                <a:lnTo>
                                  <a:pt x="12" y="11"/>
                                </a:lnTo>
                                <a:lnTo>
                                  <a:pt x="26" y="3"/>
                                </a:lnTo>
                                <a:lnTo>
                                  <a:pt x="45" y="0"/>
                                </a:lnTo>
                                <a:lnTo>
                                  <a:pt x="781" y="0"/>
                                </a:lnTo>
                                <a:lnTo>
                                  <a:pt x="800" y="3"/>
                                </a:lnTo>
                                <a:lnTo>
                                  <a:pt x="815" y="11"/>
                                </a:lnTo>
                                <a:lnTo>
                                  <a:pt x="823" y="25"/>
                                </a:lnTo>
                                <a:lnTo>
                                  <a:pt x="826" y="45"/>
                                </a:lnTo>
                                <a:lnTo>
                                  <a:pt x="826" y="225"/>
                                </a:lnTo>
                                <a:lnTo>
                                  <a:pt x="823" y="245"/>
                                </a:lnTo>
                                <a:lnTo>
                                  <a:pt x="815" y="259"/>
                                </a:lnTo>
                                <a:lnTo>
                                  <a:pt x="800" y="267"/>
                                </a:lnTo>
                                <a:lnTo>
                                  <a:pt x="781" y="270"/>
                                </a:lnTo>
                                <a:close/>
                              </a:path>
                            </a:pathLst>
                          </a:custGeom>
                          <a:solidFill>
                            <a:srgbClr val="F8F8F8"/>
                          </a:solidFill>
                          <a:ln>
                            <a:noFill/>
                          </a:ln>
                        </wps:spPr>
                        <wps:bodyPr upright="1"/>
                      </wps:wsp>
                      <wps:wsp>
                        <wps:cNvPr id="656" name="任意多边形 656"/>
                        <wps:cNvSpPr/>
                        <wps:spPr>
                          <a:xfrm>
                            <a:off x="8275" y="348"/>
                            <a:ext cx="811" cy="256"/>
                          </a:xfrm>
                          <a:custGeom>
                            <a:avLst/>
                            <a:gdLst/>
                            <a:ahLst/>
                            <a:cxnLst/>
                            <a:pathLst>
                              <a:path w="811" h="256">
                                <a:moveTo>
                                  <a:pt x="0" y="218"/>
                                </a:moveTo>
                                <a:lnTo>
                                  <a:pt x="0" y="38"/>
                                </a:lnTo>
                                <a:lnTo>
                                  <a:pt x="2" y="21"/>
                                </a:lnTo>
                                <a:lnTo>
                                  <a:pt x="9" y="10"/>
                                </a:lnTo>
                                <a:lnTo>
                                  <a:pt x="21" y="3"/>
                                </a:lnTo>
                                <a:lnTo>
                                  <a:pt x="37" y="0"/>
                                </a:lnTo>
                                <a:lnTo>
                                  <a:pt x="773" y="0"/>
                                </a:lnTo>
                                <a:lnTo>
                                  <a:pt x="789" y="3"/>
                                </a:lnTo>
                                <a:lnTo>
                                  <a:pt x="801" y="10"/>
                                </a:lnTo>
                                <a:lnTo>
                                  <a:pt x="808" y="21"/>
                                </a:lnTo>
                                <a:lnTo>
                                  <a:pt x="810" y="38"/>
                                </a:lnTo>
                                <a:lnTo>
                                  <a:pt x="810" y="218"/>
                                </a:lnTo>
                                <a:lnTo>
                                  <a:pt x="808" y="234"/>
                                </a:lnTo>
                                <a:lnTo>
                                  <a:pt x="801" y="246"/>
                                </a:lnTo>
                                <a:lnTo>
                                  <a:pt x="789" y="253"/>
                                </a:lnTo>
                                <a:lnTo>
                                  <a:pt x="77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657" name="文本框 657"/>
                        <wps:cNvSpPr txBox="1"/>
                        <wps:spPr>
                          <a:xfrm>
                            <a:off x="8268" y="340"/>
                            <a:ext cx="826" cy="271"/>
                          </a:xfrm>
                          <a:prstGeom prst="rect">
                            <a:avLst/>
                          </a:prstGeom>
                          <a:noFill/>
                          <a:ln>
                            <a:noFill/>
                          </a:ln>
                        </wps:spPr>
                        <wps:txbx>
                          <w:txbxContent>
                            <w:p>
                              <w:pPr>
                                <w:spacing w:before="53"/>
                                <w:ind w:left="74" w:right="0" w:firstLine="0"/>
                                <w:jc w:val="left"/>
                                <w:rPr>
                                  <w:rFonts w:ascii="Consolas"/>
                                  <w:sz w:val="17"/>
                                </w:rPr>
                              </w:pPr>
                              <w:r>
                                <w:rPr>
                                  <w:rFonts w:ascii="Consolas"/>
                                  <w:color w:val="333333"/>
                                  <w:w w:val="105"/>
                                  <w:sz w:val="17"/>
                                </w:rPr>
                                <w:t>andThen</w:t>
                              </w:r>
                            </w:p>
                          </w:txbxContent>
                        </wps:txbx>
                        <wps:bodyPr lIns="0" tIns="0" rIns="0" bIns="0" upright="1"/>
                      </wps:wsp>
                    </wpg:wgp>
                  </a:graphicData>
                </a:graphic>
              </wp:anchor>
            </w:drawing>
          </mc:Choice>
          <mc:Fallback>
            <w:pict>
              <v:group id="_x0000_s1026" o:spid="_x0000_s1026" o:spt="203" style="position:absolute;left:0pt;margin-left:413.4pt;margin-top:17pt;height:13.55pt;width:41.3pt;mso-position-horizontal-relative:page;z-index:251998208;mso-width-relative:page;mso-height-relative:page;" coordorigin="8268,341" coordsize="826,271" o:gfxdata="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">
                <o:lock v:ext="edit" aspectratio="f"/>
                <v:shape id="_x0000_s1026" o:spid="_x0000_s1026" o:spt="100" style="position:absolute;left:8268;top:340;height:271;width:826;" fillcolor="#F8F8F8" filled="t" stroked="f" coordsize="826,271" o:gfxdata="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eGp8vQAA&#10;ANwAAAAPAAAAAAAAAAEAIAAAACIAAABkcnMvZG93bnJldi54bWxQSwECFAAUAAAACACHTuJAMy8F&#10;njsAAAA5AAAAEAAAAAAAAAABACAAAAAMAQAAZHJzL3NoYXBleG1sLnhtbFBLBQYAAAAABgAGAFsB&#10;AAC2AwAAAAA=&#10;" path="m781,270l45,270,26,267,12,259,3,245,0,225,0,45,3,25,12,11,26,3,45,0,781,0,800,3,815,11,823,25,826,45,826,225,823,245,815,259,800,267,781,270xe">
                  <v:fill on="t" focussize="0,0"/>
                  <v:stroke on="f"/>
                  <v:imagedata o:title=""/>
                  <o:lock v:ext="edit" aspectratio="f"/>
                </v:shape>
                <v:shape id="_x0000_s1026" o:spid="_x0000_s1026" o:spt="100" style="position:absolute;left:8275;top:348;height:256;width:811;" filled="f" stroked="t" coordsize="811,256" o:gfxdata="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Wnyq/&#10;AAAA3AAAAA8AAAAAAAAAAQAgAAAAIgAAAGRycy9kb3ducmV2LnhtbFBLAQIUABQAAAAIAIdO4kAz&#10;LwWeOwAAADkAAAAQAAAAAAAAAAEAIAAAAA4BAABkcnMvc2hhcGV4bWwueG1sUEsFBgAAAAAGAAYA&#10;WwEAALgDAAAAAA==&#10;" path="m0,218l0,38,2,21,9,10,21,3,37,0,773,0,789,3,801,10,808,21,810,38,810,218,808,234,801,246,789,253,773,255,37,255,21,253,9,246,2,234,0,218xe">
                  <v:fill on="f" focussize="0,0"/>
                  <v:stroke weight="0.750314960629921pt" color="#DDDDDD" joinstyle="round"/>
                  <v:imagedata o:title=""/>
                  <o:lock v:ext="edit" aspectratio="f"/>
                </v:shape>
                <v:shape id="_x0000_s1026" o:spid="_x0000_s1026" o:spt="202" type="#_x0000_t202" style="position:absolute;left:8268;top:340;height:271;width:826;" filled="f" stroked="f" coordsize="21600,21600" o:gfxdata="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wLG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4" w:right="0" w:firstLine="0"/>
                          <w:jc w:val="left"/>
                          <w:rPr>
                            <w:rFonts w:ascii="Consolas"/>
                            <w:sz w:val="17"/>
                          </w:rPr>
                        </w:pPr>
                        <w:r>
                          <w:rPr>
                            <w:rFonts w:ascii="Consolas"/>
                            <w:color w:val="333333"/>
                            <w:w w:val="105"/>
                            <w:sz w:val="17"/>
                          </w:rPr>
                          <w:t>andThen</w:t>
                        </w:r>
                      </w:p>
                    </w:txbxContent>
                  </v:textbox>
                </v:shape>
              </v:group>
            </w:pict>
          </mc:Fallback>
        </mc:AlternateContent>
      </w:r>
      <w:r>
        <w:rPr>
          <w:color w:val="333333"/>
          <w:w w:val="105"/>
        </w:rPr>
        <w:t>类型，那么就可以实现效果：消费一个数据的时候，首先做一个操</w:t>
      </w:r>
    </w:p>
    <w:p>
      <w:pPr>
        <w:spacing w:after="0" w:line="342" w:lineRule="exact"/>
        <w:sectPr>
          <w:type w:val="continuous"/>
          <w:pgSz w:w="11900" w:h="16820"/>
          <w:pgMar w:top="1520" w:right="940" w:bottom="280" w:left="940" w:header="720" w:footer="720" w:gutter="0"/>
          <w:cols w:equalWidth="0" w:num="2">
            <w:col w:w="3269" w:space="775"/>
            <w:col w:w="5976"/>
          </w:cols>
        </w:sectPr>
      </w:pPr>
    </w:p>
    <w:p>
      <w:pPr>
        <w:pStyle w:val="5"/>
        <w:spacing w:line="206" w:lineRule="auto"/>
        <w:ind w:right="38"/>
      </w:pPr>
      <w:r>
        <mc:AlternateContent>
          <mc:Choice Requires="wpg">
            <w:drawing>
              <wp:anchor distT="0" distB="0" distL="114300" distR="114300" simplePos="0" relativeHeight="251996160" behindDoc="0" locked="0" layoutInCell="1" allowOverlap="1">
                <wp:simplePos x="0" y="0"/>
                <wp:positionH relativeFrom="page">
                  <wp:posOffset>3515995</wp:posOffset>
                </wp:positionH>
                <wp:positionV relativeFrom="paragraph">
                  <wp:posOffset>3175</wp:posOffset>
                </wp:positionV>
                <wp:extent cx="581660" cy="172085"/>
                <wp:effectExtent l="635" t="635" r="8255" b="17780"/>
                <wp:wrapNone/>
                <wp:docPr id="575" name="组合 575"/>
                <wp:cNvGraphicFramePr/>
                <a:graphic xmlns:a="http://schemas.openxmlformats.org/drawingml/2006/main">
                  <a:graphicData uri="http://schemas.microsoft.com/office/word/2010/wordprocessingGroup">
                    <wpg:wgp>
                      <wpg:cNvGrpSpPr/>
                      <wpg:grpSpPr>
                        <a:xfrm>
                          <a:off x="0" y="0"/>
                          <a:ext cx="581660" cy="172085"/>
                          <a:chOff x="5537" y="6"/>
                          <a:chExt cx="916" cy="271"/>
                        </a:xfrm>
                      </wpg:grpSpPr>
                      <wps:wsp>
                        <wps:cNvPr id="572" name="任意多边形 572"/>
                        <wps:cNvSpPr/>
                        <wps:spPr>
                          <a:xfrm>
                            <a:off x="5537" y="5"/>
                            <a:ext cx="916" cy="271"/>
                          </a:xfrm>
                          <a:custGeom>
                            <a:avLst/>
                            <a:gdLst/>
                            <a:ahLst/>
                            <a:cxnLst/>
                            <a:pathLst>
                              <a:path w="916" h="271">
                                <a:moveTo>
                                  <a:pt x="871" y="270"/>
                                </a:moveTo>
                                <a:lnTo>
                                  <a:pt x="45" y="270"/>
                                </a:lnTo>
                                <a:lnTo>
                                  <a:pt x="26" y="267"/>
                                </a:lnTo>
                                <a:lnTo>
                                  <a:pt x="12" y="258"/>
                                </a:lnTo>
                                <a:lnTo>
                                  <a:pt x="3" y="244"/>
                                </a:lnTo>
                                <a:lnTo>
                                  <a:pt x="0" y="225"/>
                                </a:lnTo>
                                <a:lnTo>
                                  <a:pt x="0" y="45"/>
                                </a:lnTo>
                                <a:lnTo>
                                  <a:pt x="3" y="25"/>
                                </a:lnTo>
                                <a:lnTo>
                                  <a:pt x="12" y="11"/>
                                </a:lnTo>
                                <a:lnTo>
                                  <a:pt x="26" y="2"/>
                                </a:lnTo>
                                <a:lnTo>
                                  <a:pt x="45" y="0"/>
                                </a:lnTo>
                                <a:lnTo>
                                  <a:pt x="871" y="0"/>
                                </a:lnTo>
                                <a:lnTo>
                                  <a:pt x="890" y="2"/>
                                </a:lnTo>
                                <a:lnTo>
                                  <a:pt x="904" y="11"/>
                                </a:lnTo>
                                <a:lnTo>
                                  <a:pt x="913" y="25"/>
                                </a:lnTo>
                                <a:lnTo>
                                  <a:pt x="916" y="45"/>
                                </a:lnTo>
                                <a:lnTo>
                                  <a:pt x="916" y="225"/>
                                </a:lnTo>
                                <a:lnTo>
                                  <a:pt x="913" y="244"/>
                                </a:lnTo>
                                <a:lnTo>
                                  <a:pt x="904" y="258"/>
                                </a:lnTo>
                                <a:lnTo>
                                  <a:pt x="890" y="267"/>
                                </a:lnTo>
                                <a:lnTo>
                                  <a:pt x="871" y="270"/>
                                </a:lnTo>
                                <a:close/>
                              </a:path>
                            </a:pathLst>
                          </a:custGeom>
                          <a:solidFill>
                            <a:srgbClr val="F8F8F8"/>
                          </a:solidFill>
                          <a:ln>
                            <a:noFill/>
                          </a:ln>
                        </wps:spPr>
                        <wps:bodyPr upright="1"/>
                      </wps:wsp>
                      <wps:wsp>
                        <wps:cNvPr id="573" name="任意多边形 573"/>
                        <wps:cNvSpPr/>
                        <wps:spPr>
                          <a:xfrm>
                            <a:off x="5544" y="13"/>
                            <a:ext cx="901" cy="256"/>
                          </a:xfrm>
                          <a:custGeom>
                            <a:avLst/>
                            <a:gdLst/>
                            <a:ahLst/>
                            <a:cxnLst/>
                            <a:pathLst>
                              <a:path w="901" h="256">
                                <a:moveTo>
                                  <a:pt x="0" y="218"/>
                                </a:moveTo>
                                <a:lnTo>
                                  <a:pt x="0" y="38"/>
                                </a:lnTo>
                                <a:lnTo>
                                  <a:pt x="2" y="21"/>
                                </a:lnTo>
                                <a:lnTo>
                                  <a:pt x="9" y="9"/>
                                </a:lnTo>
                                <a:lnTo>
                                  <a:pt x="21" y="2"/>
                                </a:lnTo>
                                <a:lnTo>
                                  <a:pt x="37" y="0"/>
                                </a:lnTo>
                                <a:lnTo>
                                  <a:pt x="863" y="0"/>
                                </a:lnTo>
                                <a:lnTo>
                                  <a:pt x="879" y="2"/>
                                </a:lnTo>
                                <a:lnTo>
                                  <a:pt x="891" y="9"/>
                                </a:lnTo>
                                <a:lnTo>
                                  <a:pt x="898" y="21"/>
                                </a:lnTo>
                                <a:lnTo>
                                  <a:pt x="900" y="38"/>
                                </a:lnTo>
                                <a:lnTo>
                                  <a:pt x="900" y="218"/>
                                </a:lnTo>
                                <a:lnTo>
                                  <a:pt x="898" y="234"/>
                                </a:lnTo>
                                <a:lnTo>
                                  <a:pt x="891" y="246"/>
                                </a:lnTo>
                                <a:lnTo>
                                  <a:pt x="879" y="253"/>
                                </a:lnTo>
                                <a:lnTo>
                                  <a:pt x="86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574" name="文本框 574"/>
                        <wps:cNvSpPr txBox="1"/>
                        <wps:spPr>
                          <a:xfrm>
                            <a:off x="5537" y="5"/>
                            <a:ext cx="916" cy="271"/>
                          </a:xfrm>
                          <a:prstGeom prst="rect">
                            <a:avLst/>
                          </a:prstGeom>
                          <a:noFill/>
                          <a:ln>
                            <a:noFill/>
                          </a:ln>
                        </wps:spPr>
                        <wps:txbx>
                          <w:txbxContent>
                            <w:p>
                              <w:pPr>
                                <w:spacing w:before="53"/>
                                <w:ind w:left="71" w:right="0" w:firstLine="0"/>
                                <w:jc w:val="left"/>
                                <w:rPr>
                                  <w:rFonts w:ascii="Consolas"/>
                                  <w:sz w:val="17"/>
                                </w:rPr>
                              </w:pPr>
                              <w:r>
                                <w:rPr>
                                  <w:rFonts w:ascii="Consolas"/>
                                  <w:color w:val="333333"/>
                                  <w:w w:val="105"/>
                                  <w:sz w:val="17"/>
                                </w:rPr>
                                <w:t>Consumer</w:t>
                              </w:r>
                            </w:p>
                          </w:txbxContent>
                        </wps:txbx>
                        <wps:bodyPr lIns="0" tIns="0" rIns="0" bIns="0" upright="1"/>
                      </wps:wsp>
                    </wpg:wgp>
                  </a:graphicData>
                </a:graphic>
              </wp:anchor>
            </w:drawing>
          </mc:Choice>
          <mc:Fallback>
            <w:pict>
              <v:group id="_x0000_s1026" o:spid="_x0000_s1026" o:spt="203" style="position:absolute;left:0pt;margin-left:276.85pt;margin-top:0.25pt;height:13.55pt;width:45.8pt;mso-position-horizontal-relative:page;z-index:251996160;mso-width-relative:page;mso-height-relative:page;" coordorigin="5537,6" coordsize="916,271" o:gfxdata="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">
                <o:lock v:ext="edit" aspectratio="f"/>
                <v:shape id="_x0000_s1026" o:spid="_x0000_s1026" o:spt="100" style="position:absolute;left:5537;top:5;height:271;width:916;" fillcolor="#F8F8F8" filled="t" stroked="f" coordsize="916,271" o:gfxdata="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jRKW/&#10;AAAA3AAAAA8AAAAAAAAAAQAgAAAAIgAAAGRycy9kb3ducmV2LnhtbFBLAQIUABQAAAAIAIdO4kAz&#10;LwWeOwAAADkAAAAQAAAAAAAAAAEAIAAAAA4BAABkcnMvc2hhcGV4bWwueG1sUEsFBgAAAAAGAAYA&#10;WwEAALgDAAAAAA==&#10;" path="m871,270l45,270,26,267,12,258,3,244,0,225,0,45,3,25,12,11,26,2,45,0,871,0,890,2,904,11,913,25,916,45,916,225,913,244,904,258,890,267,871,270xe">
                  <v:fill on="t" focussize="0,0"/>
                  <v:stroke on="f"/>
                  <v:imagedata o:title=""/>
                  <o:lock v:ext="edit" aspectratio="f"/>
                </v:shape>
                <v:shape id="_x0000_s1026" o:spid="_x0000_s1026" o:spt="100" style="position:absolute;left:5544;top:13;height:256;width:901;" filled="f" stroked="t" coordsize="901,256" o:gfxdata="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qsZwvQAA&#10;ANwAAAAPAAAAAAAAAAEAIAAAACIAAABkcnMvZG93bnJldi54bWxQSwECFAAUAAAACACHTuJAMy8F&#10;njsAAAA5AAAAEAAAAAAAAAABACAAAAAMAQAAZHJzL3NoYXBleG1sLnhtbFBLBQYAAAAABgAGAFsB&#10;AAC2AwAAAAA=&#10;" path="m0,218l0,38,2,21,9,9,21,2,37,0,863,0,879,2,891,9,898,21,900,38,900,218,898,234,891,246,879,253,863,255,37,255,21,253,9,246,2,234,0,218xe">
                  <v:fill on="f" focussize="0,0"/>
                  <v:stroke weight="0.750314960629921pt" color="#DDDDDD" joinstyle="round"/>
                  <v:imagedata o:title=""/>
                  <o:lock v:ext="edit" aspectratio="f"/>
                </v:shape>
                <v:shape id="_x0000_s1026" o:spid="_x0000_s1026" o:spt="202" type="#_x0000_t202" style="position:absolute;left:5537;top:5;height:271;width:916;" filled="f" stroked="f" coordsize="21600,21600" o:gfxdata="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yjw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71" w:right="0" w:firstLine="0"/>
                          <w:jc w:val="left"/>
                          <w:rPr>
                            <w:rFonts w:ascii="Consolas"/>
                            <w:sz w:val="17"/>
                          </w:rPr>
                        </w:pPr>
                        <w:r>
                          <w:rPr>
                            <w:rFonts w:ascii="Consolas"/>
                            <w:color w:val="333333"/>
                            <w:w w:val="105"/>
                            <w:sz w:val="17"/>
                          </w:rPr>
                          <w:t>Consumer</w:t>
                        </w:r>
                      </w:p>
                    </w:txbxContent>
                  </v:textbox>
                </v:shape>
              </v:group>
            </w:pict>
          </mc:Fallback>
        </mc:AlternateContent>
      </w:r>
      <w:r>
        <w:rPr>
          <w:color w:val="333333"/>
        </w:rPr>
        <w:t>作，然后再做一个操作，实现组合。而这个方法就是</w:t>
      </w:r>
      <w:r>
        <w:rPr>
          <w:color w:val="333333"/>
          <w:w w:val="105"/>
        </w:rPr>
        <w:t>码：</w:t>
      </w:r>
    </w:p>
    <w:p>
      <w:pPr>
        <w:pStyle w:val="5"/>
        <w:spacing w:line="308" w:lineRule="exact"/>
      </w:pPr>
      <w:r>
        <w:br w:type="column"/>
      </w:r>
      <w:r>
        <w:rPr>
          <w:color w:val="333333"/>
        </w:rPr>
        <w:t>接口中的</w:t>
      </w:r>
      <w:r>
        <w:rPr>
          <w:rFonts w:ascii="Open Sans" w:eastAsia="Open Sans"/>
          <w:color w:val="333333"/>
        </w:rPr>
        <w:t>default</w:t>
      </w:r>
      <w:r>
        <w:rPr>
          <w:color w:val="333333"/>
        </w:rPr>
        <w:t>方法</w:t>
      </w:r>
    </w:p>
    <w:p>
      <w:pPr>
        <w:pStyle w:val="5"/>
        <w:spacing w:line="308" w:lineRule="exact"/>
      </w:pPr>
      <w:r>
        <w:br w:type="column"/>
      </w:r>
      <w:r>
        <w:rPr>
          <w:color w:val="333333"/>
          <w:w w:val="105"/>
        </w:rPr>
        <w:t>。下面是</w:t>
      </w:r>
      <w:r>
        <w:rPr>
          <w:rFonts w:ascii="Open Sans" w:eastAsia="Open Sans"/>
          <w:color w:val="333333"/>
          <w:w w:val="105"/>
        </w:rPr>
        <w:t>JDK</w:t>
      </w:r>
      <w:r>
        <w:rPr>
          <w:color w:val="333333"/>
          <w:w w:val="105"/>
        </w:rPr>
        <w:t>的源代</w:t>
      </w:r>
    </w:p>
    <w:p>
      <w:pPr>
        <w:spacing w:after="0" w:line="308" w:lineRule="exact"/>
        <w:sectPr>
          <w:type w:val="continuous"/>
          <w:pgSz w:w="11900" w:h="16820"/>
          <w:pgMar w:top="1520" w:right="940" w:bottom="280" w:left="940" w:header="720" w:footer="720" w:gutter="0"/>
          <w:cols w:equalWidth="0" w:num="3">
            <w:col w:w="4635" w:space="775"/>
            <w:col w:w="1960" w:space="677"/>
            <w:col w:w="1973"/>
          </w:cols>
        </w:sectPr>
      </w:pPr>
    </w:p>
    <w:p>
      <w:pPr>
        <w:pStyle w:val="5"/>
        <w:spacing w:before="3"/>
        <w:ind w:left="0"/>
        <w:rPr>
          <w:sz w:val="11"/>
        </w:rPr>
      </w:pPr>
    </w:p>
    <w:p>
      <w:pPr>
        <w:pStyle w:val="5"/>
        <w:ind w:left="109"/>
        <w:rPr>
          <w:sz w:val="20"/>
        </w:rPr>
      </w:pPr>
      <w:r>
        <w:rPr>
          <w:sz w:val="20"/>
        </w:rPr>
        <mc:AlternateContent>
          <mc:Choice Requires="wpg">
            <w:drawing>
              <wp:inline distT="0" distB="0" distL="114300" distR="114300">
                <wp:extent cx="6223000" cy="838835"/>
                <wp:effectExtent l="635" t="635" r="5715" b="17780"/>
                <wp:docPr id="600" name="组合 600"/>
                <wp:cNvGraphicFramePr/>
                <a:graphic xmlns:a="http://schemas.openxmlformats.org/drawingml/2006/main">
                  <a:graphicData uri="http://schemas.microsoft.com/office/word/2010/wordprocessingGroup">
                    <wpg:wgp>
                      <wpg:cNvGrpSpPr/>
                      <wpg:grpSpPr>
                        <a:xfrm>
                          <a:off x="0" y="0"/>
                          <a:ext cx="6223000" cy="838835"/>
                          <a:chOff x="0" y="0"/>
                          <a:chExt cx="9800" cy="1321"/>
                        </a:xfrm>
                      </wpg:grpSpPr>
                      <wps:wsp>
                        <wps:cNvPr id="597" name="任意多边形 597"/>
                        <wps:cNvSpPr/>
                        <wps:spPr>
                          <a:xfrm>
                            <a:off x="7" y="7"/>
                            <a:ext cx="9785" cy="1306"/>
                          </a:xfrm>
                          <a:custGeom>
                            <a:avLst/>
                            <a:gdLst/>
                            <a:ahLst/>
                            <a:cxnLst/>
                            <a:pathLst>
                              <a:path w="9785" h="1306">
                                <a:moveTo>
                                  <a:pt x="9746" y="1306"/>
                                </a:moveTo>
                                <a:lnTo>
                                  <a:pt x="37" y="1306"/>
                                </a:lnTo>
                                <a:lnTo>
                                  <a:pt x="21" y="1304"/>
                                </a:lnTo>
                                <a:lnTo>
                                  <a:pt x="9" y="1297"/>
                                </a:lnTo>
                                <a:lnTo>
                                  <a:pt x="2" y="1285"/>
                                </a:lnTo>
                                <a:lnTo>
                                  <a:pt x="0" y="1269"/>
                                </a:lnTo>
                                <a:lnTo>
                                  <a:pt x="0" y="38"/>
                                </a:lnTo>
                                <a:lnTo>
                                  <a:pt x="2" y="22"/>
                                </a:lnTo>
                                <a:lnTo>
                                  <a:pt x="9" y="10"/>
                                </a:lnTo>
                                <a:lnTo>
                                  <a:pt x="21" y="3"/>
                                </a:lnTo>
                                <a:lnTo>
                                  <a:pt x="37" y="0"/>
                                </a:lnTo>
                                <a:lnTo>
                                  <a:pt x="9746" y="0"/>
                                </a:lnTo>
                                <a:lnTo>
                                  <a:pt x="9763" y="3"/>
                                </a:lnTo>
                                <a:lnTo>
                                  <a:pt x="9774" y="10"/>
                                </a:lnTo>
                                <a:lnTo>
                                  <a:pt x="9781" y="22"/>
                                </a:lnTo>
                                <a:lnTo>
                                  <a:pt x="9784" y="38"/>
                                </a:lnTo>
                                <a:lnTo>
                                  <a:pt x="9784" y="1269"/>
                                </a:lnTo>
                                <a:lnTo>
                                  <a:pt x="9781" y="1285"/>
                                </a:lnTo>
                                <a:lnTo>
                                  <a:pt x="9774" y="1297"/>
                                </a:lnTo>
                                <a:lnTo>
                                  <a:pt x="9763" y="1304"/>
                                </a:lnTo>
                                <a:lnTo>
                                  <a:pt x="9746" y="1306"/>
                                </a:lnTo>
                                <a:close/>
                              </a:path>
                            </a:pathLst>
                          </a:custGeom>
                          <a:solidFill>
                            <a:srgbClr val="F8F8F8"/>
                          </a:solidFill>
                          <a:ln>
                            <a:noFill/>
                          </a:ln>
                        </wps:spPr>
                        <wps:bodyPr upright="1"/>
                      </wps:wsp>
                      <wps:wsp>
                        <wps:cNvPr id="598" name="任意多边形 598"/>
                        <wps:cNvSpPr/>
                        <wps:spPr>
                          <a:xfrm>
                            <a:off x="7" y="7"/>
                            <a:ext cx="9785" cy="1306"/>
                          </a:xfrm>
                          <a:custGeom>
                            <a:avLst/>
                            <a:gdLst/>
                            <a:ahLst/>
                            <a:cxnLst/>
                            <a:pathLst>
                              <a:path w="9785" h="1306">
                                <a:moveTo>
                                  <a:pt x="0" y="1268"/>
                                </a:moveTo>
                                <a:lnTo>
                                  <a:pt x="0" y="37"/>
                                </a:lnTo>
                                <a:lnTo>
                                  <a:pt x="2" y="21"/>
                                </a:lnTo>
                                <a:lnTo>
                                  <a:pt x="9" y="9"/>
                                </a:lnTo>
                                <a:lnTo>
                                  <a:pt x="21" y="2"/>
                                </a:lnTo>
                                <a:lnTo>
                                  <a:pt x="37" y="0"/>
                                </a:lnTo>
                                <a:lnTo>
                                  <a:pt x="9746" y="0"/>
                                </a:lnTo>
                                <a:lnTo>
                                  <a:pt x="9763" y="2"/>
                                </a:lnTo>
                                <a:lnTo>
                                  <a:pt x="9774" y="9"/>
                                </a:lnTo>
                                <a:lnTo>
                                  <a:pt x="9781" y="21"/>
                                </a:lnTo>
                                <a:lnTo>
                                  <a:pt x="9784" y="37"/>
                                </a:lnTo>
                                <a:lnTo>
                                  <a:pt x="9784" y="1268"/>
                                </a:lnTo>
                                <a:lnTo>
                                  <a:pt x="9781" y="1284"/>
                                </a:lnTo>
                                <a:lnTo>
                                  <a:pt x="9774" y="1296"/>
                                </a:lnTo>
                                <a:lnTo>
                                  <a:pt x="9763" y="1303"/>
                                </a:lnTo>
                                <a:lnTo>
                                  <a:pt x="9746" y="1305"/>
                                </a:lnTo>
                                <a:lnTo>
                                  <a:pt x="37" y="1305"/>
                                </a:lnTo>
                                <a:lnTo>
                                  <a:pt x="21" y="1303"/>
                                </a:lnTo>
                                <a:lnTo>
                                  <a:pt x="9" y="1296"/>
                                </a:lnTo>
                                <a:lnTo>
                                  <a:pt x="2" y="1284"/>
                                </a:lnTo>
                                <a:lnTo>
                                  <a:pt x="0" y="1268"/>
                                </a:lnTo>
                                <a:close/>
                              </a:path>
                            </a:pathLst>
                          </a:custGeom>
                          <a:noFill/>
                          <a:ln w="9529" cap="flat" cmpd="sng">
                            <a:solidFill>
                              <a:srgbClr val="DDDDDD"/>
                            </a:solidFill>
                            <a:prstDash val="solid"/>
                            <a:headEnd type="none" w="med" len="med"/>
                            <a:tailEnd type="none" w="med" len="med"/>
                          </a:ln>
                        </wps:spPr>
                        <wps:bodyPr upright="1"/>
                      </wps:wsp>
                      <wps:wsp>
                        <wps:cNvPr id="599" name="文本框 599"/>
                        <wps:cNvSpPr txBox="1"/>
                        <wps:spPr>
                          <a:xfrm>
                            <a:off x="0" y="0"/>
                            <a:ext cx="9800" cy="1321"/>
                          </a:xfrm>
                          <a:prstGeom prst="rect">
                            <a:avLst/>
                          </a:prstGeom>
                          <a:noFill/>
                          <a:ln>
                            <a:noFill/>
                          </a:ln>
                        </wps:spPr>
                        <wps:txbx>
                          <w:txbxContent>
                            <w:p>
                              <w:pPr>
                                <w:spacing w:before="7" w:line="240" w:lineRule="auto"/>
                                <w:rPr>
                                  <w:sz w:val="9"/>
                                </w:rPr>
                              </w:pPr>
                            </w:p>
                            <w:p>
                              <w:pPr>
                                <w:spacing w:before="1" w:line="326" w:lineRule="auto"/>
                                <w:ind w:left="633" w:right="4139" w:hanging="386"/>
                                <w:jc w:val="left"/>
                                <w:rPr>
                                  <w:rFonts w:ascii="Consolas"/>
                                  <w:sz w:val="17"/>
                                </w:rPr>
                              </w:pPr>
                              <w:r>
                                <w:rPr>
                                  <w:rFonts w:ascii="Consolas"/>
                                  <w:color w:val="770087"/>
                                  <w:w w:val="105"/>
                                  <w:sz w:val="17"/>
                                </w:rPr>
                                <w:t>default</w:t>
                              </w:r>
                              <w:r>
                                <w:rPr>
                                  <w:rFonts w:ascii="Consolas"/>
                                  <w:color w:val="770087"/>
                                  <w:spacing w:val="-18"/>
                                  <w:w w:val="105"/>
                                  <w:sz w:val="17"/>
                                </w:rPr>
                                <w:t xml:space="preserve"> </w:t>
                              </w:r>
                              <w:r>
                                <w:rPr>
                                  <w:rFonts w:ascii="Consolas"/>
                                  <w:w w:val="105"/>
                                  <w:sz w:val="17"/>
                                </w:rPr>
                                <w:t>Consumer</w:t>
                              </w:r>
                              <w:r>
                                <w:rPr>
                                  <w:rFonts w:ascii="Consolas"/>
                                  <w:color w:val="971A1A"/>
                                  <w:w w:val="105"/>
                                  <w:sz w:val="17"/>
                                </w:rPr>
                                <w:t>&lt;</w:t>
                              </w:r>
                              <w:r>
                                <w:rPr>
                                  <w:rFonts w:ascii="Consolas"/>
                                  <w:w w:val="105"/>
                                  <w:sz w:val="17"/>
                                </w:rPr>
                                <w:t>T</w:t>
                              </w:r>
                              <w:r>
                                <w:rPr>
                                  <w:rFonts w:ascii="Consolas"/>
                                  <w:color w:val="971A1A"/>
                                  <w:w w:val="105"/>
                                  <w:sz w:val="17"/>
                                </w:rPr>
                                <w:t>&gt;</w:t>
                              </w:r>
                              <w:r>
                                <w:rPr>
                                  <w:rFonts w:ascii="Consolas"/>
                                  <w:color w:val="971A1A"/>
                                  <w:spacing w:val="-17"/>
                                  <w:w w:val="105"/>
                                  <w:sz w:val="17"/>
                                </w:rPr>
                                <w:t xml:space="preserve"> </w:t>
                              </w:r>
                              <w:r>
                                <w:rPr>
                                  <w:rFonts w:ascii="Consolas"/>
                                  <w:color w:val="0000FF"/>
                                  <w:w w:val="105"/>
                                  <w:sz w:val="17"/>
                                </w:rPr>
                                <w:t>andThen</w:t>
                              </w:r>
                              <w:r>
                                <w:rPr>
                                  <w:rFonts w:ascii="Consolas"/>
                                  <w:color w:val="333333"/>
                                  <w:w w:val="105"/>
                                  <w:sz w:val="17"/>
                                </w:rPr>
                                <w:t>(</w:t>
                              </w:r>
                              <w:r>
                                <w:rPr>
                                  <w:rFonts w:ascii="Consolas"/>
                                  <w:w w:val="105"/>
                                  <w:sz w:val="17"/>
                                </w:rPr>
                                <w:t>Consumer</w:t>
                              </w:r>
                              <w:r>
                                <w:rPr>
                                  <w:rFonts w:ascii="Consolas"/>
                                  <w:color w:val="971A1A"/>
                                  <w:w w:val="105"/>
                                  <w:sz w:val="17"/>
                                </w:rPr>
                                <w:t>&lt;?</w:t>
                              </w:r>
                              <w:r>
                                <w:rPr>
                                  <w:rFonts w:ascii="Consolas"/>
                                  <w:color w:val="971A1A"/>
                                  <w:spacing w:val="-17"/>
                                  <w:w w:val="105"/>
                                  <w:sz w:val="17"/>
                                </w:rPr>
                                <w:t xml:space="preserve"> </w:t>
                              </w:r>
                              <w:r>
                                <w:rPr>
                                  <w:rFonts w:ascii="Consolas"/>
                                  <w:color w:val="770087"/>
                                  <w:w w:val="105"/>
                                  <w:sz w:val="17"/>
                                </w:rPr>
                                <w:t>super</w:t>
                              </w:r>
                              <w:r>
                                <w:rPr>
                                  <w:rFonts w:ascii="Consolas"/>
                                  <w:color w:val="770087"/>
                                  <w:spacing w:val="-17"/>
                                  <w:w w:val="105"/>
                                  <w:sz w:val="17"/>
                                </w:rPr>
                                <w:t xml:space="preserve"> </w:t>
                              </w:r>
                              <w:r>
                                <w:rPr>
                                  <w:rFonts w:ascii="Consolas"/>
                                  <w:w w:val="105"/>
                                  <w:sz w:val="17"/>
                                </w:rPr>
                                <w:t>T</w:t>
                              </w:r>
                              <w:r>
                                <w:rPr>
                                  <w:rFonts w:ascii="Consolas"/>
                                  <w:color w:val="971A1A"/>
                                  <w:w w:val="105"/>
                                  <w:sz w:val="17"/>
                                </w:rPr>
                                <w:t>&gt;</w:t>
                              </w:r>
                              <w:r>
                                <w:rPr>
                                  <w:rFonts w:ascii="Consolas"/>
                                  <w:color w:val="971A1A"/>
                                  <w:spacing w:val="-17"/>
                                  <w:w w:val="105"/>
                                  <w:sz w:val="17"/>
                                </w:rPr>
                                <w:t xml:space="preserve"> </w:t>
                              </w:r>
                              <w:r>
                                <w:rPr>
                                  <w:rFonts w:ascii="Consolas"/>
                                  <w:w w:val="105"/>
                                  <w:sz w:val="17"/>
                                </w:rPr>
                                <w:t>after</w:t>
                              </w:r>
                              <w:r>
                                <w:rPr>
                                  <w:rFonts w:ascii="Consolas"/>
                                  <w:color w:val="333333"/>
                                  <w:w w:val="105"/>
                                  <w:sz w:val="17"/>
                                </w:rPr>
                                <w:t>)</w:t>
                              </w:r>
                              <w:r>
                                <w:rPr>
                                  <w:rFonts w:ascii="Consolas"/>
                                  <w:color w:val="333333"/>
                                  <w:spacing w:val="-16"/>
                                  <w:w w:val="105"/>
                                  <w:sz w:val="17"/>
                                </w:rPr>
                                <w:t xml:space="preserve"> </w:t>
                              </w:r>
                              <w:r>
                                <w:rPr>
                                  <w:rFonts w:ascii="Consolas"/>
                                  <w:color w:val="333333"/>
                                  <w:w w:val="105"/>
                                  <w:sz w:val="17"/>
                                </w:rPr>
                                <w:t xml:space="preserve">{ </w:t>
                              </w:r>
                              <w:r>
                                <w:rPr>
                                  <w:rFonts w:ascii="Consolas"/>
                                  <w:w w:val="105"/>
                                  <w:sz w:val="17"/>
                                </w:rPr>
                                <w:t>Objects</w:t>
                              </w:r>
                              <w:r>
                                <w:rPr>
                                  <w:rFonts w:ascii="Consolas"/>
                                  <w:color w:val="333333"/>
                                  <w:w w:val="105"/>
                                  <w:sz w:val="17"/>
                                </w:rPr>
                                <w:t>.</w:t>
                              </w:r>
                              <w:r>
                                <w:rPr>
                                  <w:rFonts w:ascii="Consolas"/>
                                  <w:w w:val="105"/>
                                  <w:sz w:val="17"/>
                                </w:rPr>
                                <w:t>requireNonNull</w:t>
                              </w:r>
                              <w:r>
                                <w:rPr>
                                  <w:rFonts w:ascii="Consolas"/>
                                  <w:color w:val="333333"/>
                                  <w:w w:val="105"/>
                                  <w:sz w:val="17"/>
                                </w:rPr>
                                <w:t>(</w:t>
                              </w:r>
                              <w:r>
                                <w:rPr>
                                  <w:rFonts w:ascii="Consolas"/>
                                  <w:w w:val="105"/>
                                  <w:sz w:val="17"/>
                                </w:rPr>
                                <w:t>after</w:t>
                              </w:r>
                              <w:r>
                                <w:rPr>
                                  <w:rFonts w:ascii="Consolas"/>
                                  <w:color w:val="333333"/>
                                  <w:w w:val="105"/>
                                  <w:sz w:val="17"/>
                                </w:rPr>
                                <w:t>);</w:t>
                              </w:r>
                            </w:p>
                            <w:p>
                              <w:pPr>
                                <w:spacing w:before="0" w:line="198" w:lineRule="exact"/>
                                <w:ind w:left="633" w:right="0" w:firstLine="0"/>
                                <w:jc w:val="left"/>
                                <w:rPr>
                                  <w:rFonts w:ascii="Consolas" w:hAnsi="Consolas"/>
                                  <w:sz w:val="17"/>
                                </w:rPr>
                              </w:pPr>
                              <w:r>
                                <w:rPr>
                                  <w:rFonts w:ascii="Consolas" w:hAnsi="Consolas"/>
                                  <w:color w:val="770087"/>
                                  <w:w w:val="105"/>
                                  <w:sz w:val="17"/>
                                </w:rPr>
                                <w:t xml:space="preserve">return </w:t>
                              </w:r>
                              <w:r>
                                <w:rPr>
                                  <w:rFonts w:ascii="Consolas" w:hAnsi="Consolas"/>
                                  <w:color w:val="333333"/>
                                  <w:w w:val="105"/>
                                  <w:sz w:val="17"/>
                                </w:rPr>
                                <w:t>(</w:t>
                              </w:r>
                              <w:r>
                                <w:rPr>
                                  <w:rFonts w:ascii="Consolas" w:hAnsi="Consolas"/>
                                  <w:w w:val="105"/>
                                  <w:sz w:val="17"/>
                                </w:rPr>
                                <w:t>T t</w:t>
                              </w:r>
                              <w:r>
                                <w:rPr>
                                  <w:rFonts w:ascii="Consolas" w:hAnsi="Consolas"/>
                                  <w:color w:val="333333"/>
                                  <w:w w:val="105"/>
                                  <w:sz w:val="17"/>
                                </w:rPr>
                                <w:t xml:space="preserve">) </w:t>
                              </w:r>
                              <w:r>
                                <w:rPr>
                                  <w:rFonts w:ascii="Consolas" w:hAnsi="Consolas"/>
                                  <w:color w:val="971A1A"/>
                                  <w:w w:val="105"/>
                                  <w:sz w:val="17"/>
                                </w:rPr>
                                <w:t xml:space="preserve">‐&gt; </w:t>
                              </w:r>
                              <w:r>
                                <w:rPr>
                                  <w:rFonts w:ascii="Consolas" w:hAnsi="Consolas"/>
                                  <w:color w:val="333333"/>
                                  <w:w w:val="105"/>
                                  <w:sz w:val="17"/>
                                </w:rPr>
                                <w:t xml:space="preserve">{ </w:t>
                              </w:r>
                              <w:r>
                                <w:rPr>
                                  <w:rFonts w:ascii="Consolas" w:hAnsi="Consolas"/>
                                  <w:w w:val="105"/>
                                  <w:sz w:val="17"/>
                                </w:rPr>
                                <w:t>accept</w:t>
                              </w:r>
                              <w:r>
                                <w:rPr>
                                  <w:rFonts w:ascii="Consolas" w:hAnsi="Consolas"/>
                                  <w:color w:val="333333"/>
                                  <w:w w:val="105"/>
                                  <w:sz w:val="17"/>
                                </w:rPr>
                                <w:t>(</w:t>
                              </w:r>
                              <w:r>
                                <w:rPr>
                                  <w:rFonts w:ascii="Consolas" w:hAnsi="Consolas"/>
                                  <w:w w:val="105"/>
                                  <w:sz w:val="17"/>
                                </w:rPr>
                                <w:t>t</w:t>
                              </w:r>
                              <w:r>
                                <w:rPr>
                                  <w:rFonts w:ascii="Consolas" w:hAnsi="Consolas"/>
                                  <w:color w:val="333333"/>
                                  <w:w w:val="105"/>
                                  <w:sz w:val="17"/>
                                </w:rPr>
                                <w:t xml:space="preserve">); </w:t>
                              </w:r>
                              <w:r>
                                <w:rPr>
                                  <w:rFonts w:ascii="Consolas" w:hAnsi="Consolas"/>
                                  <w:w w:val="105"/>
                                  <w:sz w:val="17"/>
                                </w:rPr>
                                <w:t>after</w:t>
                              </w:r>
                              <w:r>
                                <w:rPr>
                                  <w:rFonts w:ascii="Consolas" w:hAnsi="Consolas"/>
                                  <w:color w:val="333333"/>
                                  <w:w w:val="105"/>
                                  <w:sz w:val="17"/>
                                </w:rPr>
                                <w:t>.</w:t>
                              </w:r>
                              <w:r>
                                <w:rPr>
                                  <w:rFonts w:ascii="Consolas" w:hAnsi="Consolas"/>
                                  <w:w w:val="105"/>
                                  <w:sz w:val="17"/>
                                </w:rPr>
                                <w:t>accept</w:t>
                              </w:r>
                              <w:r>
                                <w:rPr>
                                  <w:rFonts w:ascii="Consolas" w:hAnsi="Consolas"/>
                                  <w:color w:val="333333"/>
                                  <w:w w:val="105"/>
                                  <w:sz w:val="17"/>
                                </w:rPr>
                                <w:t>(</w:t>
                              </w:r>
                              <w:r>
                                <w:rPr>
                                  <w:rFonts w:ascii="Consolas" w:hAnsi="Consolas"/>
                                  <w:w w:val="105"/>
                                  <w:sz w:val="17"/>
                                </w:rPr>
                                <w:t>t</w:t>
                              </w:r>
                              <w:r>
                                <w:rPr>
                                  <w:rFonts w:ascii="Consolas" w:hAnsi="Consolas"/>
                                  <w:color w:val="333333"/>
                                  <w:w w:val="105"/>
                                  <w:sz w:val="17"/>
                                </w:rPr>
                                <w:t>); };</w:t>
                              </w:r>
                            </w:p>
                            <w:p>
                              <w:pPr>
                                <w:spacing w:before="71"/>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inline>
            </w:drawing>
          </mc:Choice>
          <mc:Fallback>
            <w:pict>
              <v:group id="_x0000_s1026" o:spid="_x0000_s1026" o:spt="203" style="height:66.05pt;width:490pt;" coordsize="9800,1321" o:gfxdata="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">
                <o:lock v:ext="edit" aspectratio="f"/>
                <v:shape id="_x0000_s1026" o:spid="_x0000_s1026" o:spt="100" style="position:absolute;left:7;top:7;height:1306;width:9785;" fillcolor="#F8F8F8" filled="t" stroked="f" coordsize="9785,1306" o:gfxdata="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1iW074A&#10;AADcAAAADwAAAAAAAAABACAAAAAiAAAAZHJzL2Rvd25yZXYueG1sUEsBAhQAFAAAAAgAh07iQDMv&#10;BZ47AAAAOQAAABAAAAAAAAAAAQAgAAAADQEAAGRycy9zaGFwZXhtbC54bWxQSwUGAAAAAAYABgBb&#10;AQAAtwMAAAAA&#10;" path="m9746,1306l37,1306,21,1304,9,1297,2,1285,0,1269,0,38,2,22,9,10,21,3,37,0,9746,0,9763,3,9774,10,9781,22,9784,38,9784,1269,9781,1285,9774,1297,9763,1304,9746,1306xe">
                  <v:fill on="t" focussize="0,0"/>
                  <v:stroke on="f"/>
                  <v:imagedata o:title=""/>
                  <o:lock v:ext="edit" aspectratio="f"/>
                </v:shape>
                <v:shape id="_x0000_s1026" o:spid="_x0000_s1026" o:spt="100" style="position:absolute;left:7;top:7;height:1306;width:9785;" filled="f" stroked="t" coordsize="9785,1306" o:gfxdata="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pN3bsAAADc&#10;AAAADwAAAAAAAAABACAAAAAiAAAAZHJzL2Rvd25yZXYueG1sUEsBAhQAFAAAAAgAh07iQDMvBZ47&#10;AAAAOQAAABAAAAAAAAAAAQAgAAAACgEAAGRycy9zaGFwZXhtbC54bWxQSwUGAAAAAAYABgBbAQAA&#10;tAMAAAAA&#10;" path="m0,1268l0,37,2,21,9,9,21,2,37,0,9746,0,9763,2,9774,9,9781,21,9784,37,9784,1268,9781,1284,9774,1296,9763,1303,9746,1305,37,1305,21,1303,9,1296,2,1284,0,1268xe">
                  <v:fill on="f" focussize="0,0"/>
                  <v:stroke weight="0.750314960629921pt" color="#DDDDDD" joinstyle="round"/>
                  <v:imagedata o:title=""/>
                  <o:lock v:ext="edit" aspectratio="f"/>
                </v:shape>
                <v:shape id="_x0000_s1026" o:spid="_x0000_s1026" o:spt="202" type="#_x0000_t202" style="position:absolute;left:0;top:0;height:1321;width:9800;" filled="f" stroked="f" coordsize="21600,21600" o:gfxdata="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xm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7" w:line="240" w:lineRule="auto"/>
                          <w:rPr>
                            <w:sz w:val="9"/>
                          </w:rPr>
                        </w:pPr>
                      </w:p>
                      <w:p>
                        <w:pPr>
                          <w:spacing w:before="1" w:line="326" w:lineRule="auto"/>
                          <w:ind w:left="633" w:right="4139" w:hanging="386"/>
                          <w:jc w:val="left"/>
                          <w:rPr>
                            <w:rFonts w:ascii="Consolas"/>
                            <w:sz w:val="17"/>
                          </w:rPr>
                        </w:pPr>
                        <w:r>
                          <w:rPr>
                            <w:rFonts w:ascii="Consolas"/>
                            <w:color w:val="770087"/>
                            <w:w w:val="105"/>
                            <w:sz w:val="17"/>
                          </w:rPr>
                          <w:t>default</w:t>
                        </w:r>
                        <w:r>
                          <w:rPr>
                            <w:rFonts w:ascii="Consolas"/>
                            <w:color w:val="770087"/>
                            <w:spacing w:val="-18"/>
                            <w:w w:val="105"/>
                            <w:sz w:val="17"/>
                          </w:rPr>
                          <w:t xml:space="preserve"> </w:t>
                        </w:r>
                        <w:r>
                          <w:rPr>
                            <w:rFonts w:ascii="Consolas"/>
                            <w:w w:val="105"/>
                            <w:sz w:val="17"/>
                          </w:rPr>
                          <w:t>Consumer</w:t>
                        </w:r>
                        <w:r>
                          <w:rPr>
                            <w:rFonts w:ascii="Consolas"/>
                            <w:color w:val="971A1A"/>
                            <w:w w:val="105"/>
                            <w:sz w:val="17"/>
                          </w:rPr>
                          <w:t>&lt;</w:t>
                        </w:r>
                        <w:r>
                          <w:rPr>
                            <w:rFonts w:ascii="Consolas"/>
                            <w:w w:val="105"/>
                            <w:sz w:val="17"/>
                          </w:rPr>
                          <w:t>T</w:t>
                        </w:r>
                        <w:r>
                          <w:rPr>
                            <w:rFonts w:ascii="Consolas"/>
                            <w:color w:val="971A1A"/>
                            <w:w w:val="105"/>
                            <w:sz w:val="17"/>
                          </w:rPr>
                          <w:t>&gt;</w:t>
                        </w:r>
                        <w:r>
                          <w:rPr>
                            <w:rFonts w:ascii="Consolas"/>
                            <w:color w:val="971A1A"/>
                            <w:spacing w:val="-17"/>
                            <w:w w:val="105"/>
                            <w:sz w:val="17"/>
                          </w:rPr>
                          <w:t xml:space="preserve"> </w:t>
                        </w:r>
                        <w:r>
                          <w:rPr>
                            <w:rFonts w:ascii="Consolas"/>
                            <w:color w:val="0000FF"/>
                            <w:w w:val="105"/>
                            <w:sz w:val="17"/>
                          </w:rPr>
                          <w:t>andThen</w:t>
                        </w:r>
                        <w:r>
                          <w:rPr>
                            <w:rFonts w:ascii="Consolas"/>
                            <w:color w:val="333333"/>
                            <w:w w:val="105"/>
                            <w:sz w:val="17"/>
                          </w:rPr>
                          <w:t>(</w:t>
                        </w:r>
                        <w:r>
                          <w:rPr>
                            <w:rFonts w:ascii="Consolas"/>
                            <w:w w:val="105"/>
                            <w:sz w:val="17"/>
                          </w:rPr>
                          <w:t>Consumer</w:t>
                        </w:r>
                        <w:r>
                          <w:rPr>
                            <w:rFonts w:ascii="Consolas"/>
                            <w:color w:val="971A1A"/>
                            <w:w w:val="105"/>
                            <w:sz w:val="17"/>
                          </w:rPr>
                          <w:t>&lt;?</w:t>
                        </w:r>
                        <w:r>
                          <w:rPr>
                            <w:rFonts w:ascii="Consolas"/>
                            <w:color w:val="971A1A"/>
                            <w:spacing w:val="-17"/>
                            <w:w w:val="105"/>
                            <w:sz w:val="17"/>
                          </w:rPr>
                          <w:t xml:space="preserve"> </w:t>
                        </w:r>
                        <w:r>
                          <w:rPr>
                            <w:rFonts w:ascii="Consolas"/>
                            <w:color w:val="770087"/>
                            <w:w w:val="105"/>
                            <w:sz w:val="17"/>
                          </w:rPr>
                          <w:t>super</w:t>
                        </w:r>
                        <w:r>
                          <w:rPr>
                            <w:rFonts w:ascii="Consolas"/>
                            <w:color w:val="770087"/>
                            <w:spacing w:val="-17"/>
                            <w:w w:val="105"/>
                            <w:sz w:val="17"/>
                          </w:rPr>
                          <w:t xml:space="preserve"> </w:t>
                        </w:r>
                        <w:r>
                          <w:rPr>
                            <w:rFonts w:ascii="Consolas"/>
                            <w:w w:val="105"/>
                            <w:sz w:val="17"/>
                          </w:rPr>
                          <w:t>T</w:t>
                        </w:r>
                        <w:r>
                          <w:rPr>
                            <w:rFonts w:ascii="Consolas"/>
                            <w:color w:val="971A1A"/>
                            <w:w w:val="105"/>
                            <w:sz w:val="17"/>
                          </w:rPr>
                          <w:t>&gt;</w:t>
                        </w:r>
                        <w:r>
                          <w:rPr>
                            <w:rFonts w:ascii="Consolas"/>
                            <w:color w:val="971A1A"/>
                            <w:spacing w:val="-17"/>
                            <w:w w:val="105"/>
                            <w:sz w:val="17"/>
                          </w:rPr>
                          <w:t xml:space="preserve"> </w:t>
                        </w:r>
                        <w:r>
                          <w:rPr>
                            <w:rFonts w:ascii="Consolas"/>
                            <w:w w:val="105"/>
                            <w:sz w:val="17"/>
                          </w:rPr>
                          <w:t>after</w:t>
                        </w:r>
                        <w:r>
                          <w:rPr>
                            <w:rFonts w:ascii="Consolas"/>
                            <w:color w:val="333333"/>
                            <w:w w:val="105"/>
                            <w:sz w:val="17"/>
                          </w:rPr>
                          <w:t>)</w:t>
                        </w:r>
                        <w:r>
                          <w:rPr>
                            <w:rFonts w:ascii="Consolas"/>
                            <w:color w:val="333333"/>
                            <w:spacing w:val="-16"/>
                            <w:w w:val="105"/>
                            <w:sz w:val="17"/>
                          </w:rPr>
                          <w:t xml:space="preserve"> </w:t>
                        </w:r>
                        <w:r>
                          <w:rPr>
                            <w:rFonts w:ascii="Consolas"/>
                            <w:color w:val="333333"/>
                            <w:w w:val="105"/>
                            <w:sz w:val="17"/>
                          </w:rPr>
                          <w:t xml:space="preserve">{ </w:t>
                        </w:r>
                        <w:r>
                          <w:rPr>
                            <w:rFonts w:ascii="Consolas"/>
                            <w:w w:val="105"/>
                            <w:sz w:val="17"/>
                          </w:rPr>
                          <w:t>Objects</w:t>
                        </w:r>
                        <w:r>
                          <w:rPr>
                            <w:rFonts w:ascii="Consolas"/>
                            <w:color w:val="333333"/>
                            <w:w w:val="105"/>
                            <w:sz w:val="17"/>
                          </w:rPr>
                          <w:t>.</w:t>
                        </w:r>
                        <w:r>
                          <w:rPr>
                            <w:rFonts w:ascii="Consolas"/>
                            <w:w w:val="105"/>
                            <w:sz w:val="17"/>
                          </w:rPr>
                          <w:t>requireNonNull</w:t>
                        </w:r>
                        <w:r>
                          <w:rPr>
                            <w:rFonts w:ascii="Consolas"/>
                            <w:color w:val="333333"/>
                            <w:w w:val="105"/>
                            <w:sz w:val="17"/>
                          </w:rPr>
                          <w:t>(</w:t>
                        </w:r>
                        <w:r>
                          <w:rPr>
                            <w:rFonts w:ascii="Consolas"/>
                            <w:w w:val="105"/>
                            <w:sz w:val="17"/>
                          </w:rPr>
                          <w:t>after</w:t>
                        </w:r>
                        <w:r>
                          <w:rPr>
                            <w:rFonts w:ascii="Consolas"/>
                            <w:color w:val="333333"/>
                            <w:w w:val="105"/>
                            <w:sz w:val="17"/>
                          </w:rPr>
                          <w:t>);</w:t>
                        </w:r>
                      </w:p>
                      <w:p>
                        <w:pPr>
                          <w:spacing w:before="0" w:line="198" w:lineRule="exact"/>
                          <w:ind w:left="633" w:right="0" w:firstLine="0"/>
                          <w:jc w:val="left"/>
                          <w:rPr>
                            <w:rFonts w:ascii="Consolas" w:hAnsi="Consolas"/>
                            <w:sz w:val="17"/>
                          </w:rPr>
                        </w:pPr>
                        <w:r>
                          <w:rPr>
                            <w:rFonts w:ascii="Consolas" w:hAnsi="Consolas"/>
                            <w:color w:val="770087"/>
                            <w:w w:val="105"/>
                            <w:sz w:val="17"/>
                          </w:rPr>
                          <w:t xml:space="preserve">return </w:t>
                        </w:r>
                        <w:r>
                          <w:rPr>
                            <w:rFonts w:ascii="Consolas" w:hAnsi="Consolas"/>
                            <w:color w:val="333333"/>
                            <w:w w:val="105"/>
                            <w:sz w:val="17"/>
                          </w:rPr>
                          <w:t>(</w:t>
                        </w:r>
                        <w:r>
                          <w:rPr>
                            <w:rFonts w:ascii="Consolas" w:hAnsi="Consolas"/>
                            <w:w w:val="105"/>
                            <w:sz w:val="17"/>
                          </w:rPr>
                          <w:t>T t</w:t>
                        </w:r>
                        <w:r>
                          <w:rPr>
                            <w:rFonts w:ascii="Consolas" w:hAnsi="Consolas"/>
                            <w:color w:val="333333"/>
                            <w:w w:val="105"/>
                            <w:sz w:val="17"/>
                          </w:rPr>
                          <w:t xml:space="preserve">) </w:t>
                        </w:r>
                        <w:r>
                          <w:rPr>
                            <w:rFonts w:ascii="Consolas" w:hAnsi="Consolas"/>
                            <w:color w:val="971A1A"/>
                            <w:w w:val="105"/>
                            <w:sz w:val="17"/>
                          </w:rPr>
                          <w:t xml:space="preserve">‐&gt; </w:t>
                        </w:r>
                        <w:r>
                          <w:rPr>
                            <w:rFonts w:ascii="Consolas" w:hAnsi="Consolas"/>
                            <w:color w:val="333333"/>
                            <w:w w:val="105"/>
                            <w:sz w:val="17"/>
                          </w:rPr>
                          <w:t xml:space="preserve">{ </w:t>
                        </w:r>
                        <w:r>
                          <w:rPr>
                            <w:rFonts w:ascii="Consolas" w:hAnsi="Consolas"/>
                            <w:w w:val="105"/>
                            <w:sz w:val="17"/>
                          </w:rPr>
                          <w:t>accept</w:t>
                        </w:r>
                        <w:r>
                          <w:rPr>
                            <w:rFonts w:ascii="Consolas" w:hAnsi="Consolas"/>
                            <w:color w:val="333333"/>
                            <w:w w:val="105"/>
                            <w:sz w:val="17"/>
                          </w:rPr>
                          <w:t>(</w:t>
                        </w:r>
                        <w:r>
                          <w:rPr>
                            <w:rFonts w:ascii="Consolas" w:hAnsi="Consolas"/>
                            <w:w w:val="105"/>
                            <w:sz w:val="17"/>
                          </w:rPr>
                          <w:t>t</w:t>
                        </w:r>
                        <w:r>
                          <w:rPr>
                            <w:rFonts w:ascii="Consolas" w:hAnsi="Consolas"/>
                            <w:color w:val="333333"/>
                            <w:w w:val="105"/>
                            <w:sz w:val="17"/>
                          </w:rPr>
                          <w:t xml:space="preserve">); </w:t>
                        </w:r>
                        <w:r>
                          <w:rPr>
                            <w:rFonts w:ascii="Consolas" w:hAnsi="Consolas"/>
                            <w:w w:val="105"/>
                            <w:sz w:val="17"/>
                          </w:rPr>
                          <w:t>after</w:t>
                        </w:r>
                        <w:r>
                          <w:rPr>
                            <w:rFonts w:ascii="Consolas" w:hAnsi="Consolas"/>
                            <w:color w:val="333333"/>
                            <w:w w:val="105"/>
                            <w:sz w:val="17"/>
                          </w:rPr>
                          <w:t>.</w:t>
                        </w:r>
                        <w:r>
                          <w:rPr>
                            <w:rFonts w:ascii="Consolas" w:hAnsi="Consolas"/>
                            <w:w w:val="105"/>
                            <w:sz w:val="17"/>
                          </w:rPr>
                          <w:t>accept</w:t>
                        </w:r>
                        <w:r>
                          <w:rPr>
                            <w:rFonts w:ascii="Consolas" w:hAnsi="Consolas"/>
                            <w:color w:val="333333"/>
                            <w:w w:val="105"/>
                            <w:sz w:val="17"/>
                          </w:rPr>
                          <w:t>(</w:t>
                        </w:r>
                        <w:r>
                          <w:rPr>
                            <w:rFonts w:ascii="Consolas" w:hAnsi="Consolas"/>
                            <w:w w:val="105"/>
                            <w:sz w:val="17"/>
                          </w:rPr>
                          <w:t>t</w:t>
                        </w:r>
                        <w:r>
                          <w:rPr>
                            <w:rFonts w:ascii="Consolas" w:hAnsi="Consolas"/>
                            <w:color w:val="333333"/>
                            <w:w w:val="105"/>
                            <w:sz w:val="17"/>
                          </w:rPr>
                          <w:t>); };</w:t>
                        </w:r>
                      </w:p>
                      <w:p>
                        <w:pPr>
                          <w:spacing w:before="71"/>
                          <w:ind w:left="247" w:right="0" w:firstLine="0"/>
                          <w:jc w:val="left"/>
                          <w:rPr>
                            <w:rFonts w:ascii="Consolas"/>
                            <w:sz w:val="17"/>
                          </w:rPr>
                        </w:pPr>
                        <w:r>
                          <w:rPr>
                            <w:rFonts w:ascii="Consolas"/>
                            <w:color w:val="333333"/>
                            <w:w w:val="103"/>
                            <w:sz w:val="17"/>
                          </w:rPr>
                          <w:t>}</w:t>
                        </w:r>
                      </w:p>
                    </w:txbxContent>
                  </v:textbox>
                </v:shape>
                <w10:wrap type="none"/>
                <w10:anchorlock/>
              </v:group>
            </w:pict>
          </mc:Fallback>
        </mc:AlternateContent>
      </w:r>
    </w:p>
    <w:p>
      <w:pPr>
        <w:pStyle w:val="5"/>
        <w:spacing w:before="15"/>
        <w:ind w:left="0"/>
        <w:rPr>
          <w:sz w:val="5"/>
        </w:rPr>
      </w:pPr>
    </w:p>
    <w:p>
      <w:pPr>
        <w:tabs>
          <w:tab w:val="left" w:pos="4464"/>
        </w:tabs>
        <w:spacing w:before="58" w:line="342" w:lineRule="exact"/>
        <w:ind w:left="392" w:right="0" w:firstLine="0"/>
        <w:jc w:val="left"/>
        <w:rPr>
          <w:sz w:val="19"/>
        </w:rPr>
      </w:pPr>
      <w:r>
        <mc:AlternateContent>
          <mc:Choice Requires="wps">
            <w:drawing>
              <wp:anchor distT="0" distB="0" distL="114300" distR="114300" simplePos="0" relativeHeight="251985920" behindDoc="0" locked="0" layoutInCell="1" allowOverlap="1">
                <wp:simplePos x="0" y="0"/>
                <wp:positionH relativeFrom="page">
                  <wp:posOffset>685800</wp:posOffset>
                </wp:positionH>
                <wp:positionV relativeFrom="paragraph">
                  <wp:posOffset>52705</wp:posOffset>
                </wp:positionV>
                <wp:extent cx="0" cy="381000"/>
                <wp:effectExtent l="19050" t="0" r="19050" b="0"/>
                <wp:wrapNone/>
                <wp:docPr id="724" name="直接连接符 724"/>
                <wp:cNvGraphicFramePr/>
                <a:graphic xmlns:a="http://schemas.openxmlformats.org/drawingml/2006/main">
                  <a:graphicData uri="http://schemas.microsoft.com/office/word/2010/wordprocessingShape">
                    <wps:wsp>
                      <wps:cNvCnPr/>
                      <wps:spPr>
                        <a:xfrm>
                          <a:off x="0" y="0"/>
                          <a:ext cx="0" cy="381000"/>
                        </a:xfrm>
                        <a:prstGeom prst="line">
                          <a:avLst/>
                        </a:prstGeom>
                        <a:ln w="38116" cap="flat" cmpd="sng">
                          <a:solidFill>
                            <a:srgbClr val="DDDDDD"/>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pt;margin-top:4.15pt;height:30pt;width:0pt;mso-position-horizontal-relative:page;z-index:251985920;mso-width-relative:page;mso-height-relative:page;" filled="f" stroked="t" coordsize="21600,21600" o:gfxdata="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pLrKzXAAAACAEAAA8AAAAA&#10;AAAAAQAgAAAAIgAAAGRycy9kb3ducmV2LnhtbFBLAQIUABQAAAAIAIdO4kDANyXz3AEAAJoDAAAO&#10;AAAAAAAAAAEAIAAAACYBAABkcnMvZTJvRG9jLnhtbFBLBQYAAAAABgAGAFkBAAB0BQAAAAA=&#10;">
                <v:fill on="f" focussize="0,0"/>
                <v:stroke weight="3.00125984251969pt" color="#DDDDDD" joinstyle="round"/>
                <v:imagedata o:title=""/>
                <o:lock v:ext="edit" aspectratio="f"/>
              </v:line>
            </w:pict>
          </mc:Fallback>
        </mc:AlternateContent>
      </w:r>
      <w:r>
        <mc:AlternateContent>
          <mc:Choice Requires="wpg">
            <w:drawing>
              <wp:anchor distT="0" distB="0" distL="114300" distR="114300" simplePos="0" relativeHeight="249852928" behindDoc="1" locked="0" layoutInCell="1" allowOverlap="1">
                <wp:simplePos x="0" y="0"/>
                <wp:positionH relativeFrom="page">
                  <wp:posOffset>847725</wp:posOffset>
                </wp:positionH>
                <wp:positionV relativeFrom="paragraph">
                  <wp:posOffset>62230</wp:posOffset>
                </wp:positionV>
                <wp:extent cx="1505585" cy="362585"/>
                <wp:effectExtent l="635" t="635" r="17780" b="17780"/>
                <wp:wrapNone/>
                <wp:docPr id="711" name="组合 711"/>
                <wp:cNvGraphicFramePr/>
                <a:graphic xmlns:a="http://schemas.openxmlformats.org/drawingml/2006/main">
                  <a:graphicData uri="http://schemas.microsoft.com/office/word/2010/wordprocessingGroup">
                    <wpg:wgp>
                      <wpg:cNvGrpSpPr/>
                      <wpg:grpSpPr>
                        <a:xfrm>
                          <a:off x="0" y="0"/>
                          <a:ext cx="1505585" cy="362585"/>
                          <a:chOff x="1336" y="99"/>
                          <a:chExt cx="2371" cy="571"/>
                        </a:xfrm>
                      </wpg:grpSpPr>
                      <wps:wsp>
                        <wps:cNvPr id="707" name="任意多边形 707"/>
                        <wps:cNvSpPr/>
                        <wps:spPr>
                          <a:xfrm>
                            <a:off x="1920" y="98"/>
                            <a:ext cx="1786" cy="271"/>
                          </a:xfrm>
                          <a:custGeom>
                            <a:avLst/>
                            <a:gdLst/>
                            <a:ahLst/>
                            <a:cxnLst/>
                            <a:pathLst>
                              <a:path w="1786" h="271">
                                <a:moveTo>
                                  <a:pt x="1741" y="270"/>
                                </a:moveTo>
                                <a:lnTo>
                                  <a:pt x="45" y="270"/>
                                </a:lnTo>
                                <a:lnTo>
                                  <a:pt x="25" y="267"/>
                                </a:lnTo>
                                <a:lnTo>
                                  <a:pt x="11" y="259"/>
                                </a:lnTo>
                                <a:lnTo>
                                  <a:pt x="3" y="244"/>
                                </a:lnTo>
                                <a:lnTo>
                                  <a:pt x="0" y="225"/>
                                </a:lnTo>
                                <a:lnTo>
                                  <a:pt x="0" y="45"/>
                                </a:lnTo>
                                <a:lnTo>
                                  <a:pt x="3" y="25"/>
                                </a:lnTo>
                                <a:lnTo>
                                  <a:pt x="11" y="11"/>
                                </a:lnTo>
                                <a:lnTo>
                                  <a:pt x="25" y="2"/>
                                </a:lnTo>
                                <a:lnTo>
                                  <a:pt x="45" y="0"/>
                                </a:lnTo>
                                <a:lnTo>
                                  <a:pt x="1741" y="0"/>
                                </a:lnTo>
                                <a:lnTo>
                                  <a:pt x="1760" y="2"/>
                                </a:lnTo>
                                <a:lnTo>
                                  <a:pt x="1774" y="11"/>
                                </a:lnTo>
                                <a:lnTo>
                                  <a:pt x="1783" y="25"/>
                                </a:lnTo>
                                <a:lnTo>
                                  <a:pt x="1786" y="45"/>
                                </a:lnTo>
                                <a:lnTo>
                                  <a:pt x="1786" y="225"/>
                                </a:lnTo>
                                <a:lnTo>
                                  <a:pt x="1783" y="244"/>
                                </a:lnTo>
                                <a:lnTo>
                                  <a:pt x="1774" y="259"/>
                                </a:lnTo>
                                <a:lnTo>
                                  <a:pt x="1760" y="267"/>
                                </a:lnTo>
                                <a:lnTo>
                                  <a:pt x="1741" y="270"/>
                                </a:lnTo>
                                <a:close/>
                              </a:path>
                            </a:pathLst>
                          </a:custGeom>
                          <a:solidFill>
                            <a:srgbClr val="F8F8F8"/>
                          </a:solidFill>
                          <a:ln>
                            <a:noFill/>
                          </a:ln>
                        </wps:spPr>
                        <wps:bodyPr upright="1"/>
                      </wps:wsp>
                      <wps:wsp>
                        <wps:cNvPr id="708" name="任意多边形 708"/>
                        <wps:cNvSpPr/>
                        <wps:spPr>
                          <a:xfrm>
                            <a:off x="1928" y="106"/>
                            <a:ext cx="1771" cy="256"/>
                          </a:xfrm>
                          <a:custGeom>
                            <a:avLst/>
                            <a:gdLst/>
                            <a:ahLst/>
                            <a:cxnLst/>
                            <a:pathLst>
                              <a:path w="1771" h="256">
                                <a:moveTo>
                                  <a:pt x="0" y="218"/>
                                </a:moveTo>
                                <a:lnTo>
                                  <a:pt x="0" y="38"/>
                                </a:lnTo>
                                <a:lnTo>
                                  <a:pt x="3" y="21"/>
                                </a:lnTo>
                                <a:lnTo>
                                  <a:pt x="10" y="10"/>
                                </a:lnTo>
                                <a:lnTo>
                                  <a:pt x="21" y="3"/>
                                </a:lnTo>
                                <a:lnTo>
                                  <a:pt x="38" y="0"/>
                                </a:lnTo>
                                <a:lnTo>
                                  <a:pt x="1734" y="0"/>
                                </a:lnTo>
                                <a:lnTo>
                                  <a:pt x="1750" y="3"/>
                                </a:lnTo>
                                <a:lnTo>
                                  <a:pt x="1762" y="10"/>
                                </a:lnTo>
                                <a:lnTo>
                                  <a:pt x="1769" y="21"/>
                                </a:lnTo>
                                <a:lnTo>
                                  <a:pt x="1771" y="38"/>
                                </a:lnTo>
                                <a:lnTo>
                                  <a:pt x="1771" y="218"/>
                                </a:lnTo>
                                <a:lnTo>
                                  <a:pt x="1769" y="234"/>
                                </a:lnTo>
                                <a:lnTo>
                                  <a:pt x="1762" y="246"/>
                                </a:lnTo>
                                <a:lnTo>
                                  <a:pt x="1750" y="253"/>
                                </a:lnTo>
                                <a:lnTo>
                                  <a:pt x="1734" y="255"/>
                                </a:lnTo>
                                <a:lnTo>
                                  <a:pt x="38" y="255"/>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s:wsp>
                        <wps:cNvPr id="709" name="任意多边形 709"/>
                        <wps:cNvSpPr/>
                        <wps:spPr>
                          <a:xfrm>
                            <a:off x="1335" y="398"/>
                            <a:ext cx="2071" cy="271"/>
                          </a:xfrm>
                          <a:custGeom>
                            <a:avLst/>
                            <a:gdLst/>
                            <a:ahLst/>
                            <a:cxnLst/>
                            <a:pathLst>
                              <a:path w="2071" h="271">
                                <a:moveTo>
                                  <a:pt x="2025" y="270"/>
                                </a:moveTo>
                                <a:lnTo>
                                  <a:pt x="45" y="270"/>
                                </a:lnTo>
                                <a:lnTo>
                                  <a:pt x="25" y="267"/>
                                </a:lnTo>
                                <a:lnTo>
                                  <a:pt x="11" y="259"/>
                                </a:lnTo>
                                <a:lnTo>
                                  <a:pt x="2" y="245"/>
                                </a:lnTo>
                                <a:lnTo>
                                  <a:pt x="0" y="225"/>
                                </a:lnTo>
                                <a:lnTo>
                                  <a:pt x="0" y="45"/>
                                </a:lnTo>
                                <a:lnTo>
                                  <a:pt x="2" y="25"/>
                                </a:lnTo>
                                <a:lnTo>
                                  <a:pt x="11" y="11"/>
                                </a:lnTo>
                                <a:lnTo>
                                  <a:pt x="25" y="3"/>
                                </a:lnTo>
                                <a:lnTo>
                                  <a:pt x="45" y="0"/>
                                </a:lnTo>
                                <a:lnTo>
                                  <a:pt x="2025" y="0"/>
                                </a:lnTo>
                                <a:lnTo>
                                  <a:pt x="2045" y="3"/>
                                </a:lnTo>
                                <a:lnTo>
                                  <a:pt x="2059" y="11"/>
                                </a:lnTo>
                                <a:lnTo>
                                  <a:pt x="2068" y="25"/>
                                </a:lnTo>
                                <a:lnTo>
                                  <a:pt x="2070" y="45"/>
                                </a:lnTo>
                                <a:lnTo>
                                  <a:pt x="2070" y="225"/>
                                </a:lnTo>
                                <a:lnTo>
                                  <a:pt x="2068" y="245"/>
                                </a:lnTo>
                                <a:lnTo>
                                  <a:pt x="2059" y="259"/>
                                </a:lnTo>
                                <a:lnTo>
                                  <a:pt x="2045" y="267"/>
                                </a:lnTo>
                                <a:lnTo>
                                  <a:pt x="2025" y="270"/>
                                </a:lnTo>
                                <a:close/>
                              </a:path>
                            </a:pathLst>
                          </a:custGeom>
                          <a:solidFill>
                            <a:srgbClr val="F8F8F8"/>
                          </a:solidFill>
                          <a:ln>
                            <a:noFill/>
                          </a:ln>
                        </wps:spPr>
                        <wps:bodyPr upright="1"/>
                      </wps:wsp>
                      <wps:wsp>
                        <wps:cNvPr id="710" name="任意多边形 710"/>
                        <wps:cNvSpPr/>
                        <wps:spPr>
                          <a:xfrm>
                            <a:off x="1343" y="406"/>
                            <a:ext cx="2056" cy="256"/>
                          </a:xfrm>
                          <a:custGeom>
                            <a:avLst/>
                            <a:gdLst/>
                            <a:ahLst/>
                            <a:cxnLst/>
                            <a:pathLst>
                              <a:path w="2056" h="256">
                                <a:moveTo>
                                  <a:pt x="0" y="218"/>
                                </a:moveTo>
                                <a:lnTo>
                                  <a:pt x="0" y="38"/>
                                </a:lnTo>
                                <a:lnTo>
                                  <a:pt x="2" y="21"/>
                                </a:lnTo>
                                <a:lnTo>
                                  <a:pt x="9" y="10"/>
                                </a:lnTo>
                                <a:lnTo>
                                  <a:pt x="21" y="3"/>
                                </a:lnTo>
                                <a:lnTo>
                                  <a:pt x="38" y="0"/>
                                </a:lnTo>
                                <a:lnTo>
                                  <a:pt x="2018" y="0"/>
                                </a:lnTo>
                                <a:lnTo>
                                  <a:pt x="2035" y="3"/>
                                </a:lnTo>
                                <a:lnTo>
                                  <a:pt x="2047" y="10"/>
                                </a:lnTo>
                                <a:lnTo>
                                  <a:pt x="2054" y="21"/>
                                </a:lnTo>
                                <a:lnTo>
                                  <a:pt x="2056" y="38"/>
                                </a:lnTo>
                                <a:lnTo>
                                  <a:pt x="2056" y="218"/>
                                </a:lnTo>
                                <a:lnTo>
                                  <a:pt x="2054" y="234"/>
                                </a:lnTo>
                                <a:lnTo>
                                  <a:pt x="2047" y="246"/>
                                </a:lnTo>
                                <a:lnTo>
                                  <a:pt x="2035" y="253"/>
                                </a:lnTo>
                                <a:lnTo>
                                  <a:pt x="2018" y="255"/>
                                </a:lnTo>
                                <a:lnTo>
                                  <a:pt x="38"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66.75pt;margin-top:4.9pt;height:28.55pt;width:118.55pt;mso-position-horizontal-relative:page;z-index:-253463552;mso-width-relative:page;mso-height-relative:page;" coordorigin="1336,99" coordsize="2371,571" o:gfxdata="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Fr9mN7YAAAACAEAAA8AAAAAAAAAAQAgAAAAIgAA&#10;AGRycy9kb3ducmV2LnhtbFBLAQIUABQAAAAIAIdO4kDWBU0oJgUAAEgYAAAOAAAAAAAAAAEAIAAA&#10;ACcBAABkcnMvZTJvRG9jLnhtbFBLBQYAAAAABgAGAFkBAAC/CAAAAAA=&#10;">
                <o:lock v:ext="edit" aspectratio="f"/>
                <v:shape id="_x0000_s1026" o:spid="_x0000_s1026" o:spt="100" style="position:absolute;left:1920;top:98;height:271;width:1786;" fillcolor="#F8F8F8" filled="t" stroked="f" coordsize="1786,271" o:gfxdata="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u5aEvQAA&#10;ANwAAAAPAAAAAAAAAAEAIAAAACIAAABkcnMvZG93bnJldi54bWxQSwECFAAUAAAACACHTuJAMy8F&#10;njsAAAA5AAAAEAAAAAAAAAABACAAAAAMAQAAZHJzL3NoYXBleG1sLnhtbFBLBQYAAAAABgAGAFsB&#10;AAC2AwAAAAA=&#10;" path="m1741,270l45,270,25,267,11,259,3,244,0,225,0,45,3,25,11,11,25,2,45,0,1741,0,1760,2,1774,11,1783,25,1786,45,1786,225,1783,244,1774,259,1760,267,1741,270xe">
                  <v:fill on="t" focussize="0,0"/>
                  <v:stroke on="f"/>
                  <v:imagedata o:title=""/>
                  <o:lock v:ext="edit" aspectratio="f"/>
                </v:shape>
                <v:shape id="_x0000_s1026" o:spid="_x0000_s1026" o:spt="100" style="position:absolute;left:1928;top:106;height:256;width:1771;" filled="f" stroked="t" coordsize="1771,256" o:gfxdata="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eC8mLgAAADcAAAA&#10;DwAAAAAAAAABACAAAAAiAAAAZHJzL2Rvd25yZXYueG1sUEsBAhQAFAAAAAgAh07iQDMvBZ47AAAA&#10;OQAAABAAAAAAAAAAAQAgAAAABwEAAGRycy9zaGFwZXhtbC54bWxQSwUGAAAAAAYABgBbAQAAsQMA&#10;AAAA&#10;" path="m0,218l0,38,3,21,10,10,21,3,38,0,1734,0,1750,3,1762,10,1769,21,1771,38,1771,218,1769,234,1762,246,1750,253,1734,255,38,255,21,253,10,246,3,234,0,218xe">
                  <v:fill on="f" focussize="0,0"/>
                  <v:stroke weight="0.750314960629921pt" color="#DDDDDD" joinstyle="round"/>
                  <v:imagedata o:title=""/>
                  <o:lock v:ext="edit" aspectratio="f"/>
                </v:shape>
                <v:shape id="_x0000_s1026" o:spid="_x0000_s1026" o:spt="100" style="position:absolute;left:1335;top:398;height:271;width:2071;" fillcolor="#F8F8F8" filled="t" stroked="f" coordsize="2071,271" o:gfxdata="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X+0q8AAAA&#10;3AAAAA8AAAAAAAAAAQAgAAAAIgAAAGRycy9kb3ducmV2LnhtbFBLAQIUABQAAAAIAIdO4kAzLwWe&#10;OwAAADkAAAAQAAAAAAAAAAEAIAAAAAsBAABkcnMvc2hhcGV4bWwueG1sUEsFBgAAAAAGAAYAWwEA&#10;ALUDAAAAAA==&#10;" path="m2025,270l45,270,25,267,11,259,2,245,0,225,0,45,2,25,11,11,25,3,45,0,2025,0,2045,3,2059,11,2068,25,2070,45,2070,225,2068,245,2059,259,2045,267,2025,270xe">
                  <v:fill on="t" focussize="0,0"/>
                  <v:stroke on="f"/>
                  <v:imagedata o:title=""/>
                  <o:lock v:ext="edit" aspectratio="f"/>
                </v:shape>
                <v:shape id="_x0000_s1026" o:spid="_x0000_s1026" o:spt="100" style="position:absolute;left:1343;top:406;height:256;width:2056;" filled="f" stroked="t" coordsize="2056,256" o:gfxdata="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VNr4A&#10;AADcAAAADwAAAAAAAAABACAAAAAiAAAAZHJzL2Rvd25yZXYueG1sUEsBAhQAFAAAAAgAh07iQDMv&#10;BZ47AAAAOQAAABAAAAAAAAAAAQAgAAAADQEAAGRycy9zaGFwZXhtbC54bWxQSwUGAAAAAAYABgBb&#10;AQAAtwMAAAAA&#10;" path="m0,218l0,38,2,21,9,10,21,3,38,0,2018,0,2035,3,2047,10,2054,21,2056,38,2056,218,2054,234,2047,246,2035,253,2018,255,38,255,21,253,9,246,2,234,0,218xe">
                  <v:fill on="f" focussize="0,0"/>
                  <v:stroke weight="0.750314960629921pt" color="#DDDDDD" joinstyle="round"/>
                  <v:imagedata o:title=""/>
                  <o:lock v:ext="edit" aspectratio="f"/>
                </v:shape>
              </v:group>
            </w:pict>
          </mc:Fallback>
        </mc:AlternateContent>
      </w:r>
      <w:r>
        <mc:AlternateContent>
          <mc:Choice Requires="wpg">
            <w:drawing>
              <wp:anchor distT="0" distB="0" distL="114300" distR="114300" simplePos="0" relativeHeight="249854976" behindDoc="1" locked="0" layoutInCell="1" allowOverlap="1">
                <wp:simplePos x="0" y="0"/>
                <wp:positionH relativeFrom="page">
                  <wp:posOffset>2477135</wp:posOffset>
                </wp:positionH>
                <wp:positionV relativeFrom="paragraph">
                  <wp:posOffset>62230</wp:posOffset>
                </wp:positionV>
                <wp:extent cx="953135" cy="172085"/>
                <wp:effectExtent l="635" t="635" r="17780" b="17780"/>
                <wp:wrapNone/>
                <wp:docPr id="719" name="组合 719"/>
                <wp:cNvGraphicFramePr/>
                <a:graphic xmlns:a="http://schemas.openxmlformats.org/drawingml/2006/main">
                  <a:graphicData uri="http://schemas.microsoft.com/office/word/2010/wordprocessingGroup">
                    <wpg:wgp>
                      <wpg:cNvGrpSpPr/>
                      <wpg:grpSpPr>
                        <a:xfrm>
                          <a:off x="0" y="0"/>
                          <a:ext cx="953135" cy="172085"/>
                          <a:chOff x="3902" y="99"/>
                          <a:chExt cx="1501" cy="271"/>
                        </a:xfrm>
                      </wpg:grpSpPr>
                      <wps:wsp>
                        <wps:cNvPr id="716" name="任意多边形 716"/>
                        <wps:cNvSpPr/>
                        <wps:spPr>
                          <a:xfrm>
                            <a:off x="3901" y="98"/>
                            <a:ext cx="1501" cy="271"/>
                          </a:xfrm>
                          <a:custGeom>
                            <a:avLst/>
                            <a:gdLst/>
                            <a:ahLst/>
                            <a:cxnLst/>
                            <a:pathLst>
                              <a:path w="1501" h="271">
                                <a:moveTo>
                                  <a:pt x="1455" y="270"/>
                                </a:moveTo>
                                <a:lnTo>
                                  <a:pt x="45" y="270"/>
                                </a:lnTo>
                                <a:lnTo>
                                  <a:pt x="25" y="267"/>
                                </a:lnTo>
                                <a:lnTo>
                                  <a:pt x="11" y="259"/>
                                </a:lnTo>
                                <a:lnTo>
                                  <a:pt x="2" y="244"/>
                                </a:lnTo>
                                <a:lnTo>
                                  <a:pt x="0" y="225"/>
                                </a:lnTo>
                                <a:lnTo>
                                  <a:pt x="0" y="45"/>
                                </a:lnTo>
                                <a:lnTo>
                                  <a:pt x="2" y="25"/>
                                </a:lnTo>
                                <a:lnTo>
                                  <a:pt x="11" y="11"/>
                                </a:lnTo>
                                <a:lnTo>
                                  <a:pt x="25" y="2"/>
                                </a:lnTo>
                                <a:lnTo>
                                  <a:pt x="45" y="0"/>
                                </a:lnTo>
                                <a:lnTo>
                                  <a:pt x="1455" y="0"/>
                                </a:lnTo>
                                <a:lnTo>
                                  <a:pt x="1475" y="2"/>
                                </a:lnTo>
                                <a:lnTo>
                                  <a:pt x="1489" y="11"/>
                                </a:lnTo>
                                <a:lnTo>
                                  <a:pt x="1497" y="25"/>
                                </a:lnTo>
                                <a:lnTo>
                                  <a:pt x="1500" y="45"/>
                                </a:lnTo>
                                <a:lnTo>
                                  <a:pt x="1500" y="225"/>
                                </a:lnTo>
                                <a:lnTo>
                                  <a:pt x="1497" y="244"/>
                                </a:lnTo>
                                <a:lnTo>
                                  <a:pt x="1489" y="259"/>
                                </a:lnTo>
                                <a:lnTo>
                                  <a:pt x="1475" y="267"/>
                                </a:lnTo>
                                <a:lnTo>
                                  <a:pt x="1455" y="270"/>
                                </a:lnTo>
                                <a:close/>
                              </a:path>
                            </a:pathLst>
                          </a:custGeom>
                          <a:solidFill>
                            <a:srgbClr val="F8F8F8"/>
                          </a:solidFill>
                          <a:ln>
                            <a:noFill/>
                          </a:ln>
                        </wps:spPr>
                        <wps:bodyPr upright="1"/>
                      </wps:wsp>
                      <wps:wsp>
                        <wps:cNvPr id="717" name="任意多边形 717"/>
                        <wps:cNvSpPr/>
                        <wps:spPr>
                          <a:xfrm>
                            <a:off x="3909" y="106"/>
                            <a:ext cx="1486" cy="256"/>
                          </a:xfrm>
                          <a:custGeom>
                            <a:avLst/>
                            <a:gdLst/>
                            <a:ahLst/>
                            <a:cxnLst/>
                            <a:pathLst>
                              <a:path w="1486" h="256">
                                <a:moveTo>
                                  <a:pt x="0" y="218"/>
                                </a:moveTo>
                                <a:lnTo>
                                  <a:pt x="0" y="38"/>
                                </a:lnTo>
                                <a:lnTo>
                                  <a:pt x="2" y="21"/>
                                </a:lnTo>
                                <a:lnTo>
                                  <a:pt x="10" y="10"/>
                                </a:lnTo>
                                <a:lnTo>
                                  <a:pt x="21" y="3"/>
                                </a:lnTo>
                                <a:lnTo>
                                  <a:pt x="38" y="0"/>
                                </a:lnTo>
                                <a:lnTo>
                                  <a:pt x="1448" y="0"/>
                                </a:lnTo>
                                <a:lnTo>
                                  <a:pt x="1465" y="3"/>
                                </a:lnTo>
                                <a:lnTo>
                                  <a:pt x="1476" y="10"/>
                                </a:lnTo>
                                <a:lnTo>
                                  <a:pt x="1483" y="21"/>
                                </a:lnTo>
                                <a:lnTo>
                                  <a:pt x="1486" y="38"/>
                                </a:lnTo>
                                <a:lnTo>
                                  <a:pt x="1486" y="218"/>
                                </a:lnTo>
                                <a:lnTo>
                                  <a:pt x="1483" y="234"/>
                                </a:lnTo>
                                <a:lnTo>
                                  <a:pt x="1476" y="246"/>
                                </a:lnTo>
                                <a:lnTo>
                                  <a:pt x="1465" y="253"/>
                                </a:lnTo>
                                <a:lnTo>
                                  <a:pt x="1448" y="255"/>
                                </a:lnTo>
                                <a:lnTo>
                                  <a:pt x="38" y="255"/>
                                </a:lnTo>
                                <a:lnTo>
                                  <a:pt x="21" y="253"/>
                                </a:lnTo>
                                <a:lnTo>
                                  <a:pt x="10"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718" name="文本框 718"/>
                        <wps:cNvSpPr txBox="1"/>
                        <wps:spPr>
                          <a:xfrm>
                            <a:off x="3901" y="98"/>
                            <a:ext cx="1501" cy="271"/>
                          </a:xfrm>
                          <a:prstGeom prst="rect">
                            <a:avLst/>
                          </a:prstGeom>
                          <a:noFill/>
                          <a:ln>
                            <a:noFill/>
                          </a:ln>
                        </wps:spPr>
                        <wps:txbx>
                          <w:txbxContent>
                            <w:p>
                              <w:pPr>
                                <w:spacing w:before="53"/>
                                <w:ind w:left="76" w:right="0" w:firstLine="0"/>
                                <w:jc w:val="left"/>
                                <w:rPr>
                                  <w:rFonts w:ascii="Consolas"/>
                                  <w:sz w:val="17"/>
                                </w:rPr>
                              </w:pPr>
                              <w:r>
                                <w:rPr>
                                  <w:rFonts w:ascii="Consolas"/>
                                  <w:color w:val="777777"/>
                                  <w:w w:val="105"/>
                                  <w:sz w:val="17"/>
                                </w:rPr>
                                <w:t>requireNonNull</w:t>
                              </w:r>
                            </w:p>
                          </w:txbxContent>
                        </wps:txbx>
                        <wps:bodyPr lIns="0" tIns="0" rIns="0" bIns="0" upright="1"/>
                      </wps:wsp>
                    </wpg:wgp>
                  </a:graphicData>
                </a:graphic>
              </wp:anchor>
            </w:drawing>
          </mc:Choice>
          <mc:Fallback>
            <w:pict>
              <v:group id="_x0000_s1026" o:spid="_x0000_s1026" o:spt="203" style="position:absolute;left:0pt;margin-left:195.05pt;margin-top:4.9pt;height:13.55pt;width:75.05pt;mso-position-horizontal-relative:page;z-index:-253461504;mso-width-relative:page;mso-height-relative:page;" coordorigin="3902,99" coordsize="1501,271" o:gfxdata="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">
                <o:lock v:ext="edit" aspectratio="f"/>
                <v:shape id="_x0000_s1026" o:spid="_x0000_s1026" o:spt="100" style="position:absolute;left:3901;top:98;height:271;width:1501;" fillcolor="#F8F8F8" filled="t" stroked="f" coordsize="1501,271" o:gfxdata="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7v66&#10;wAAAANwAAAAPAAAAAAAAAAEAIAAAACIAAABkcnMvZG93bnJldi54bWxQSwECFAAUAAAACACHTuJA&#10;My8FnjsAAAA5AAAAEAAAAAAAAAABACAAAAAPAQAAZHJzL3NoYXBleG1sLnhtbFBLBQYAAAAABgAG&#10;AFsBAAC5AwAAAAA=&#10;" path="m1455,270l45,270,25,267,11,259,2,244,0,225,0,45,2,25,11,11,25,2,45,0,1455,0,1475,2,1489,11,1497,25,1500,45,1500,225,1497,244,1489,259,1475,267,1455,270xe">
                  <v:fill on="t" focussize="0,0"/>
                  <v:stroke on="f"/>
                  <v:imagedata o:title=""/>
                  <o:lock v:ext="edit" aspectratio="f"/>
                </v:shape>
                <v:shape id="_x0000_s1026" o:spid="_x0000_s1026" o:spt="100" style="position:absolute;left:3909;top:106;height:256;width:1486;" filled="f" stroked="t" coordsize="1486,256" o:gfxdata="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P5Gm/&#10;AAAA3AAAAA8AAAAAAAAAAQAgAAAAIgAAAGRycy9kb3ducmV2LnhtbFBLAQIUABQAAAAIAIdO4kAz&#10;LwWeOwAAADkAAAAQAAAAAAAAAAEAIAAAAA4BAABkcnMvc2hhcGV4bWwueG1sUEsFBgAAAAAGAAYA&#10;WwEAALgDAAAAAA==&#10;" path="m0,218l0,38,2,21,10,10,21,3,38,0,1448,0,1465,3,1476,10,1483,21,1486,38,1486,218,1483,234,1476,246,1465,253,1448,255,38,255,21,253,10,246,2,234,0,218xe">
                  <v:fill on="f" focussize="0,0"/>
                  <v:stroke weight="0.750314960629921pt" color="#DDDDDD" joinstyle="round"/>
                  <v:imagedata o:title=""/>
                  <o:lock v:ext="edit" aspectratio="f"/>
                </v:shape>
                <v:shape id="_x0000_s1026" o:spid="_x0000_s1026" o:spt="202" type="#_x0000_t202" style="position:absolute;left:3901;top:98;height:271;width:1501;" filled="f" stroked="f" coordsize="21600,21600" o:gfxdata="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kDk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53"/>
                          <w:ind w:left="76" w:right="0" w:firstLine="0"/>
                          <w:jc w:val="left"/>
                          <w:rPr>
                            <w:rFonts w:ascii="Consolas"/>
                            <w:sz w:val="17"/>
                          </w:rPr>
                        </w:pPr>
                        <w:r>
                          <w:rPr>
                            <w:rFonts w:ascii="Consolas"/>
                            <w:color w:val="777777"/>
                            <w:w w:val="105"/>
                            <w:sz w:val="17"/>
                          </w:rPr>
                          <w:t>requireNonNull</w:t>
                        </w:r>
                      </w:p>
                    </w:txbxContent>
                  </v:textbox>
                </v:shape>
              </v:group>
            </w:pict>
          </mc:Fallback>
        </mc:AlternateContent>
      </w:r>
      <w:r>
        <w:rPr>
          <w:color w:val="777777"/>
          <w:w w:val="105"/>
          <w:sz w:val="19"/>
        </w:rPr>
        <w:t>备注：</w:t>
      </w:r>
      <w:r>
        <w:rPr>
          <w:color w:val="777777"/>
          <w:spacing w:val="4"/>
          <w:w w:val="105"/>
          <w:sz w:val="19"/>
        </w:rPr>
        <w:t xml:space="preserve"> </w:t>
      </w:r>
      <w:r>
        <w:rPr>
          <w:rFonts w:ascii="Consolas" w:eastAsia="Consolas"/>
          <w:color w:val="777777"/>
          <w:w w:val="105"/>
          <w:sz w:val="17"/>
        </w:rPr>
        <w:t>java.util.Objects</w:t>
      </w:r>
      <w:r>
        <w:rPr>
          <w:rFonts w:ascii="Consolas" w:eastAsia="Consolas"/>
          <w:color w:val="777777"/>
          <w:spacing w:val="-34"/>
          <w:w w:val="105"/>
          <w:sz w:val="17"/>
        </w:rPr>
        <w:t xml:space="preserve"> </w:t>
      </w:r>
      <w:r>
        <w:rPr>
          <w:color w:val="777777"/>
          <w:w w:val="105"/>
          <w:sz w:val="19"/>
        </w:rPr>
        <w:t>的</w:t>
      </w:r>
      <w:r>
        <w:rPr>
          <w:color w:val="777777"/>
          <w:w w:val="105"/>
          <w:sz w:val="19"/>
        </w:rPr>
        <w:tab/>
      </w:r>
      <w:r>
        <w:rPr>
          <w:color w:val="777777"/>
          <w:w w:val="105"/>
          <w:sz w:val="19"/>
        </w:rPr>
        <w:t>静态方法将会在参数为</w:t>
      </w:r>
      <w:r>
        <w:rPr>
          <w:rFonts w:ascii="Open Sans" w:eastAsia="Open Sans"/>
          <w:color w:val="777777"/>
          <w:w w:val="105"/>
          <w:sz w:val="19"/>
        </w:rPr>
        <w:t>null</w:t>
      </w:r>
      <w:r>
        <w:rPr>
          <w:color w:val="777777"/>
          <w:w w:val="105"/>
          <w:sz w:val="19"/>
        </w:rPr>
        <w:t>时主动抛出</w:t>
      </w:r>
    </w:p>
    <w:p>
      <w:pPr>
        <w:spacing w:before="0" w:line="308" w:lineRule="exact"/>
        <w:ind w:left="467" w:right="0" w:firstLine="0"/>
        <w:jc w:val="left"/>
        <w:rPr>
          <w:sz w:val="19"/>
        </w:rPr>
      </w:pPr>
      <w:r>
        <w:rPr>
          <w:rFonts w:ascii="Consolas" w:eastAsia="Consolas"/>
          <w:color w:val="777777"/>
          <w:w w:val="105"/>
          <w:sz w:val="17"/>
        </w:rPr>
        <w:t xml:space="preserve">NullPointerException </w:t>
      </w:r>
      <w:r>
        <w:rPr>
          <w:color w:val="777777"/>
          <w:w w:val="105"/>
          <w:sz w:val="19"/>
        </w:rPr>
        <w:t>异常。这省去了重复编写</w:t>
      </w:r>
      <w:r>
        <w:rPr>
          <w:rFonts w:ascii="Open Sans" w:eastAsia="Open Sans"/>
          <w:color w:val="777777"/>
          <w:w w:val="105"/>
          <w:sz w:val="19"/>
        </w:rPr>
        <w:t>if</w:t>
      </w:r>
      <w:r>
        <w:rPr>
          <w:color w:val="777777"/>
          <w:w w:val="105"/>
          <w:sz w:val="19"/>
        </w:rPr>
        <w:t>语句和抛出空指针异常的麻烦。</w:t>
      </w:r>
    </w:p>
    <w:p>
      <w:pPr>
        <w:spacing w:after="0" w:line="308" w:lineRule="exact"/>
        <w:jc w:val="left"/>
        <w:rPr>
          <w:sz w:val="19"/>
        </w:rPr>
        <w:sectPr>
          <w:type w:val="continuous"/>
          <w:pgSz w:w="11900" w:h="16820"/>
          <w:pgMar w:top="1520" w:right="940" w:bottom="280" w:left="940" w:header="720" w:footer="720" w:gutter="0"/>
        </w:sectPr>
      </w:pPr>
    </w:p>
    <w:p>
      <w:pPr>
        <w:pStyle w:val="5"/>
        <w:spacing w:before="135" w:line="206" w:lineRule="auto"/>
        <w:ind w:right="38"/>
      </w:pPr>
      <w:r>
        <mc:AlternateContent>
          <mc:Choice Requires="wpg">
            <w:drawing>
              <wp:anchor distT="0" distB="0" distL="114300" distR="114300" simplePos="0" relativeHeight="252003328" behindDoc="0" locked="0" layoutInCell="1" allowOverlap="1">
                <wp:simplePos x="0" y="0"/>
                <wp:positionH relativeFrom="page">
                  <wp:posOffset>3735070</wp:posOffset>
                </wp:positionH>
                <wp:positionV relativeFrom="paragraph">
                  <wp:posOffset>88900</wp:posOffset>
                </wp:positionV>
                <wp:extent cx="524510" cy="172085"/>
                <wp:effectExtent l="635" t="635" r="8255" b="17780"/>
                <wp:wrapNone/>
                <wp:docPr id="723" name="组合 723"/>
                <wp:cNvGraphicFramePr/>
                <a:graphic xmlns:a="http://schemas.openxmlformats.org/drawingml/2006/main">
                  <a:graphicData uri="http://schemas.microsoft.com/office/word/2010/wordprocessingGroup">
                    <wpg:wgp>
                      <wpg:cNvGrpSpPr/>
                      <wpg:grpSpPr>
                        <a:xfrm>
                          <a:off x="0" y="0"/>
                          <a:ext cx="524510" cy="172085"/>
                          <a:chOff x="5882" y="141"/>
                          <a:chExt cx="826" cy="271"/>
                        </a:xfrm>
                      </wpg:grpSpPr>
                      <wps:wsp>
                        <wps:cNvPr id="720" name="任意多边形 720"/>
                        <wps:cNvSpPr/>
                        <wps:spPr>
                          <a:xfrm>
                            <a:off x="5882" y="140"/>
                            <a:ext cx="826" cy="271"/>
                          </a:xfrm>
                          <a:custGeom>
                            <a:avLst/>
                            <a:gdLst/>
                            <a:ahLst/>
                            <a:cxnLst/>
                            <a:pathLst>
                              <a:path w="826" h="271">
                                <a:moveTo>
                                  <a:pt x="781" y="270"/>
                                </a:moveTo>
                                <a:lnTo>
                                  <a:pt x="45" y="270"/>
                                </a:lnTo>
                                <a:lnTo>
                                  <a:pt x="26" y="267"/>
                                </a:lnTo>
                                <a:lnTo>
                                  <a:pt x="12" y="258"/>
                                </a:lnTo>
                                <a:lnTo>
                                  <a:pt x="3" y="244"/>
                                </a:lnTo>
                                <a:lnTo>
                                  <a:pt x="0" y="225"/>
                                </a:lnTo>
                                <a:lnTo>
                                  <a:pt x="0" y="45"/>
                                </a:lnTo>
                                <a:lnTo>
                                  <a:pt x="3" y="25"/>
                                </a:lnTo>
                                <a:lnTo>
                                  <a:pt x="12" y="11"/>
                                </a:lnTo>
                                <a:lnTo>
                                  <a:pt x="26" y="2"/>
                                </a:lnTo>
                                <a:lnTo>
                                  <a:pt x="45" y="0"/>
                                </a:lnTo>
                                <a:lnTo>
                                  <a:pt x="781" y="0"/>
                                </a:lnTo>
                                <a:lnTo>
                                  <a:pt x="800" y="2"/>
                                </a:lnTo>
                                <a:lnTo>
                                  <a:pt x="815" y="11"/>
                                </a:lnTo>
                                <a:lnTo>
                                  <a:pt x="823" y="25"/>
                                </a:lnTo>
                                <a:lnTo>
                                  <a:pt x="826" y="45"/>
                                </a:lnTo>
                                <a:lnTo>
                                  <a:pt x="826" y="225"/>
                                </a:lnTo>
                                <a:lnTo>
                                  <a:pt x="823" y="244"/>
                                </a:lnTo>
                                <a:lnTo>
                                  <a:pt x="815" y="258"/>
                                </a:lnTo>
                                <a:lnTo>
                                  <a:pt x="800" y="267"/>
                                </a:lnTo>
                                <a:lnTo>
                                  <a:pt x="781" y="270"/>
                                </a:lnTo>
                                <a:close/>
                              </a:path>
                            </a:pathLst>
                          </a:custGeom>
                          <a:solidFill>
                            <a:srgbClr val="F8F8F8"/>
                          </a:solidFill>
                          <a:ln>
                            <a:noFill/>
                          </a:ln>
                        </wps:spPr>
                        <wps:bodyPr upright="1"/>
                      </wps:wsp>
                      <wps:wsp>
                        <wps:cNvPr id="721" name="任意多边形 721"/>
                        <wps:cNvSpPr/>
                        <wps:spPr>
                          <a:xfrm>
                            <a:off x="5889" y="148"/>
                            <a:ext cx="811" cy="256"/>
                          </a:xfrm>
                          <a:custGeom>
                            <a:avLst/>
                            <a:gdLst/>
                            <a:ahLst/>
                            <a:cxnLst/>
                            <a:pathLst>
                              <a:path w="811" h="256">
                                <a:moveTo>
                                  <a:pt x="0" y="218"/>
                                </a:moveTo>
                                <a:lnTo>
                                  <a:pt x="0" y="38"/>
                                </a:lnTo>
                                <a:lnTo>
                                  <a:pt x="2" y="21"/>
                                </a:lnTo>
                                <a:lnTo>
                                  <a:pt x="9" y="9"/>
                                </a:lnTo>
                                <a:lnTo>
                                  <a:pt x="21" y="2"/>
                                </a:lnTo>
                                <a:lnTo>
                                  <a:pt x="37" y="0"/>
                                </a:lnTo>
                                <a:lnTo>
                                  <a:pt x="773" y="0"/>
                                </a:lnTo>
                                <a:lnTo>
                                  <a:pt x="789" y="2"/>
                                </a:lnTo>
                                <a:lnTo>
                                  <a:pt x="801" y="9"/>
                                </a:lnTo>
                                <a:lnTo>
                                  <a:pt x="808" y="21"/>
                                </a:lnTo>
                                <a:lnTo>
                                  <a:pt x="810" y="38"/>
                                </a:lnTo>
                                <a:lnTo>
                                  <a:pt x="810" y="218"/>
                                </a:lnTo>
                                <a:lnTo>
                                  <a:pt x="808" y="234"/>
                                </a:lnTo>
                                <a:lnTo>
                                  <a:pt x="801" y="246"/>
                                </a:lnTo>
                                <a:lnTo>
                                  <a:pt x="789" y="253"/>
                                </a:lnTo>
                                <a:lnTo>
                                  <a:pt x="77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722" name="文本框 722"/>
                        <wps:cNvSpPr txBox="1"/>
                        <wps:spPr>
                          <a:xfrm>
                            <a:off x="5882" y="140"/>
                            <a:ext cx="826" cy="271"/>
                          </a:xfrm>
                          <a:prstGeom prst="rect">
                            <a:avLst/>
                          </a:prstGeom>
                          <a:noFill/>
                          <a:ln>
                            <a:noFill/>
                          </a:ln>
                        </wps:spPr>
                        <wps:txbx>
                          <w:txbxContent>
                            <w:p>
                              <w:pPr>
                                <w:spacing w:before="53"/>
                                <w:ind w:left="75" w:right="0" w:firstLine="0"/>
                                <w:jc w:val="left"/>
                                <w:rPr>
                                  <w:rFonts w:ascii="Consolas"/>
                                  <w:sz w:val="17"/>
                                </w:rPr>
                              </w:pPr>
                              <w:r>
                                <w:rPr>
                                  <w:rFonts w:ascii="Consolas"/>
                                  <w:color w:val="333333"/>
                                  <w:w w:val="105"/>
                                  <w:sz w:val="17"/>
                                </w:rPr>
                                <w:t>andThen</w:t>
                              </w:r>
                            </w:p>
                          </w:txbxContent>
                        </wps:txbx>
                        <wps:bodyPr lIns="0" tIns="0" rIns="0" bIns="0" upright="1"/>
                      </wps:wsp>
                    </wpg:wgp>
                  </a:graphicData>
                </a:graphic>
              </wp:anchor>
            </w:drawing>
          </mc:Choice>
          <mc:Fallback>
            <w:pict>
              <v:group id="_x0000_s1026" o:spid="_x0000_s1026" o:spt="203" style="position:absolute;left:0pt;margin-left:294.1pt;margin-top:7pt;height:13.55pt;width:41.3pt;mso-position-horizontal-relative:page;z-index:252003328;mso-width-relative:page;mso-height-relative:page;" coordorigin="5882,141" coordsize="826,271" o:gfxdata="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">
                <o:lock v:ext="edit" aspectratio="f"/>
                <v:shape id="_x0000_s1026" o:spid="_x0000_s1026" o:spt="100" style="position:absolute;left:5882;top:140;height:271;width:826;" fillcolor="#F8F8F8" filled="t" stroked="f" coordsize="826,271" o:gfxdata="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6LUEugAAANwA&#10;AAAPAAAAAAAAAAEAIAAAACIAAABkcnMvZG93bnJldi54bWxQSwECFAAUAAAACACHTuJAMy8FnjsA&#10;AAA5AAAAEAAAAAAAAAABACAAAAAJAQAAZHJzL3NoYXBleG1sLnhtbFBLBQYAAAAABgAGAFsBAACz&#10;AwAAAAA=&#10;" path="m781,270l45,270,26,267,12,258,3,244,0,225,0,45,3,25,12,11,26,2,45,0,781,0,800,2,815,11,823,25,826,45,826,225,823,244,815,258,800,267,781,270xe">
                  <v:fill on="t" focussize="0,0"/>
                  <v:stroke on="f"/>
                  <v:imagedata o:title=""/>
                  <o:lock v:ext="edit" aspectratio="f"/>
                </v:shape>
                <v:shape id="_x0000_s1026" o:spid="_x0000_s1026" o:spt="100" style="position:absolute;left:5889;top:148;height:256;width:811;" filled="f" stroked="t" coordsize="811,256" o:gfxdata="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Ye76/&#10;AAAA3AAAAA8AAAAAAAAAAQAgAAAAIgAAAGRycy9kb3ducmV2LnhtbFBLAQIUABQAAAAIAIdO4kAz&#10;LwWeOwAAADkAAAAQAAAAAAAAAAEAIAAAAA4BAABkcnMvc2hhcGV4bWwueG1sUEsFBgAAAAAGAAYA&#10;WwEAALgDAAAAAA==&#10;" path="m0,218l0,38,2,21,9,9,21,2,37,0,773,0,789,2,801,9,808,21,810,38,810,218,808,234,801,246,789,253,773,255,37,255,21,253,9,246,2,234,0,218xe">
                  <v:fill on="f" focussize="0,0"/>
                  <v:stroke weight="0.750314960629921pt" color="#DDDDDD" joinstyle="round"/>
                  <v:imagedata o:title=""/>
                  <o:lock v:ext="edit" aspectratio="f"/>
                </v:shape>
                <v:shape id="_x0000_s1026" o:spid="_x0000_s1026" o:spt="202" type="#_x0000_t202" style="position:absolute;left:5882;top:140;height:271;width:826;" filled="f" stroked="f" coordsize="21600,21600" o:gfxdata="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DzF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3"/>
                          <w:ind w:left="75" w:right="0" w:firstLine="0"/>
                          <w:jc w:val="left"/>
                          <w:rPr>
                            <w:rFonts w:ascii="Consolas"/>
                            <w:sz w:val="17"/>
                          </w:rPr>
                        </w:pPr>
                        <w:r>
                          <w:rPr>
                            <w:rFonts w:ascii="Consolas"/>
                            <w:color w:val="333333"/>
                            <w:w w:val="105"/>
                            <w:sz w:val="17"/>
                          </w:rPr>
                          <w:t>andThen</w:t>
                        </w:r>
                      </w:p>
                    </w:txbxContent>
                  </v:textbox>
                </v:shape>
              </v:group>
            </w:pict>
          </mc:Fallback>
        </mc:AlternateContent>
      </w:r>
      <w:r>
        <w:rPr>
          <w:color w:val="333333"/>
        </w:rPr>
        <w:t>要想实现组合，需要两个或多个</w:t>
      </w:r>
      <w:r>
        <w:rPr>
          <w:rFonts w:ascii="Open Sans" w:eastAsia="Open Sans"/>
          <w:color w:val="333333"/>
        </w:rPr>
        <w:t>Lambda</w:t>
      </w:r>
      <w:r>
        <w:rPr>
          <w:color w:val="333333"/>
        </w:rPr>
        <w:t>表达式即可，而</w:t>
      </w:r>
      <w:r>
        <w:rPr>
          <w:rFonts w:hint="eastAsia"/>
          <w:color w:val="333333"/>
          <w:w w:val="105"/>
          <w:lang w:val="en-US" w:eastAsia="zh-CN"/>
        </w:rPr>
        <w:t>和</w:t>
      </w:r>
      <w:r>
        <w:rPr>
          <w:color w:val="333333"/>
          <w:w w:val="105"/>
        </w:rPr>
        <w:t>的情况：</w:t>
      </w:r>
    </w:p>
    <w:p>
      <w:pPr>
        <w:pStyle w:val="5"/>
        <w:spacing w:before="100"/>
      </w:pPr>
      <w:r>
        <w:br w:type="column"/>
      </w:r>
      <w:r>
        <w:rPr>
          <w:color w:val="333333"/>
          <w:w w:val="105"/>
        </w:rPr>
        <w:t>的语义正是</w:t>
      </w:r>
      <w:r>
        <w:rPr>
          <w:rFonts w:ascii="Open Sans" w:hAnsi="Open Sans" w:eastAsia="Open Sans"/>
          <w:color w:val="333333"/>
          <w:w w:val="105"/>
        </w:rPr>
        <w:t>“</w:t>
      </w:r>
      <w:r>
        <w:rPr>
          <w:color w:val="333333"/>
          <w:w w:val="105"/>
        </w:rPr>
        <w:t>一步接一步</w:t>
      </w:r>
      <w:r>
        <w:rPr>
          <w:rFonts w:ascii="Open Sans" w:hAnsi="Open Sans" w:eastAsia="Open Sans"/>
          <w:color w:val="333333"/>
          <w:w w:val="105"/>
        </w:rPr>
        <w:t>”</w:t>
      </w:r>
      <w:r>
        <w:rPr>
          <w:color w:val="333333"/>
          <w:w w:val="105"/>
        </w:rPr>
        <w:t>操作。例如两个步骤组</w:t>
      </w:r>
    </w:p>
    <w:p>
      <w:pPr>
        <w:spacing w:after="0"/>
        <w:sectPr>
          <w:type w:val="continuous"/>
          <w:pgSz w:w="11900" w:h="16820"/>
          <w:pgMar w:top="1520" w:right="940" w:bottom="280" w:left="940" w:header="720" w:footer="720" w:gutter="0"/>
          <w:cols w:equalWidth="0" w:num="2">
            <w:col w:w="4983" w:space="678"/>
            <w:col w:w="4359"/>
          </w:cols>
        </w:sectPr>
      </w:pPr>
    </w:p>
    <w:p>
      <w:pPr>
        <w:pStyle w:val="5"/>
        <w:ind w:left="109"/>
        <w:rPr>
          <w:sz w:val="20"/>
        </w:rPr>
      </w:pPr>
      <w:r>
        <w:rPr>
          <w:sz w:val="20"/>
        </w:rPr>
        <mc:AlternateContent>
          <mc:Choice Requires="wpg">
            <w:drawing>
              <wp:inline distT="0" distB="0" distL="114300" distR="114300">
                <wp:extent cx="6223000" cy="2372995"/>
                <wp:effectExtent l="635" t="635" r="5715" b="7620"/>
                <wp:docPr id="706" name="组合 706"/>
                <wp:cNvGraphicFramePr/>
                <a:graphic xmlns:a="http://schemas.openxmlformats.org/drawingml/2006/main">
                  <a:graphicData uri="http://schemas.microsoft.com/office/word/2010/wordprocessingGroup">
                    <wpg:wgp>
                      <wpg:cNvGrpSpPr/>
                      <wpg:grpSpPr>
                        <a:xfrm>
                          <a:off x="0" y="0"/>
                          <a:ext cx="6223000" cy="2372995"/>
                          <a:chOff x="0" y="0"/>
                          <a:chExt cx="9800" cy="3737"/>
                        </a:xfrm>
                      </wpg:grpSpPr>
                      <wps:wsp>
                        <wps:cNvPr id="703" name="任意多边形 703"/>
                        <wps:cNvSpPr/>
                        <wps:spPr>
                          <a:xfrm>
                            <a:off x="7" y="7"/>
                            <a:ext cx="9785" cy="3722"/>
                          </a:xfrm>
                          <a:custGeom>
                            <a:avLst/>
                            <a:gdLst/>
                            <a:ahLst/>
                            <a:cxnLst/>
                            <a:pathLst>
                              <a:path w="9785" h="3722">
                                <a:moveTo>
                                  <a:pt x="9746" y="3722"/>
                                </a:moveTo>
                                <a:lnTo>
                                  <a:pt x="37" y="3722"/>
                                </a:lnTo>
                                <a:lnTo>
                                  <a:pt x="21" y="3720"/>
                                </a:lnTo>
                                <a:lnTo>
                                  <a:pt x="9" y="3713"/>
                                </a:lnTo>
                                <a:lnTo>
                                  <a:pt x="2" y="3701"/>
                                </a:lnTo>
                                <a:lnTo>
                                  <a:pt x="0" y="3685"/>
                                </a:lnTo>
                                <a:lnTo>
                                  <a:pt x="0" y="38"/>
                                </a:lnTo>
                                <a:lnTo>
                                  <a:pt x="2" y="22"/>
                                </a:lnTo>
                                <a:lnTo>
                                  <a:pt x="9" y="10"/>
                                </a:lnTo>
                                <a:lnTo>
                                  <a:pt x="21" y="3"/>
                                </a:lnTo>
                                <a:lnTo>
                                  <a:pt x="37" y="0"/>
                                </a:lnTo>
                                <a:lnTo>
                                  <a:pt x="9746" y="0"/>
                                </a:lnTo>
                                <a:lnTo>
                                  <a:pt x="9763" y="3"/>
                                </a:lnTo>
                                <a:lnTo>
                                  <a:pt x="9774" y="10"/>
                                </a:lnTo>
                                <a:lnTo>
                                  <a:pt x="9781" y="22"/>
                                </a:lnTo>
                                <a:lnTo>
                                  <a:pt x="9784" y="38"/>
                                </a:lnTo>
                                <a:lnTo>
                                  <a:pt x="9784" y="3685"/>
                                </a:lnTo>
                                <a:lnTo>
                                  <a:pt x="9781" y="3701"/>
                                </a:lnTo>
                                <a:lnTo>
                                  <a:pt x="9774" y="3713"/>
                                </a:lnTo>
                                <a:lnTo>
                                  <a:pt x="9763" y="3720"/>
                                </a:lnTo>
                                <a:lnTo>
                                  <a:pt x="9746" y="3722"/>
                                </a:lnTo>
                                <a:close/>
                              </a:path>
                            </a:pathLst>
                          </a:custGeom>
                          <a:solidFill>
                            <a:srgbClr val="F8F8F8"/>
                          </a:solidFill>
                          <a:ln>
                            <a:noFill/>
                          </a:ln>
                        </wps:spPr>
                        <wps:bodyPr upright="1"/>
                      </wps:wsp>
                      <wps:wsp>
                        <wps:cNvPr id="704" name="任意多边形 704"/>
                        <wps:cNvSpPr/>
                        <wps:spPr>
                          <a:xfrm>
                            <a:off x="7" y="7"/>
                            <a:ext cx="9785" cy="3722"/>
                          </a:xfrm>
                          <a:custGeom>
                            <a:avLst/>
                            <a:gdLst/>
                            <a:ahLst/>
                            <a:cxnLst/>
                            <a:pathLst>
                              <a:path w="9785" h="3722">
                                <a:moveTo>
                                  <a:pt x="0" y="3684"/>
                                </a:moveTo>
                                <a:lnTo>
                                  <a:pt x="0" y="37"/>
                                </a:lnTo>
                                <a:lnTo>
                                  <a:pt x="2" y="21"/>
                                </a:lnTo>
                                <a:lnTo>
                                  <a:pt x="9" y="9"/>
                                </a:lnTo>
                                <a:lnTo>
                                  <a:pt x="21" y="2"/>
                                </a:lnTo>
                                <a:lnTo>
                                  <a:pt x="37" y="0"/>
                                </a:lnTo>
                                <a:lnTo>
                                  <a:pt x="9746" y="0"/>
                                </a:lnTo>
                                <a:lnTo>
                                  <a:pt x="9763" y="2"/>
                                </a:lnTo>
                                <a:lnTo>
                                  <a:pt x="9774" y="9"/>
                                </a:lnTo>
                                <a:lnTo>
                                  <a:pt x="9781" y="21"/>
                                </a:lnTo>
                                <a:lnTo>
                                  <a:pt x="9784" y="37"/>
                                </a:lnTo>
                                <a:lnTo>
                                  <a:pt x="9784" y="3684"/>
                                </a:lnTo>
                                <a:lnTo>
                                  <a:pt x="9781" y="3700"/>
                                </a:lnTo>
                                <a:lnTo>
                                  <a:pt x="9774" y="3712"/>
                                </a:lnTo>
                                <a:lnTo>
                                  <a:pt x="9763" y="3719"/>
                                </a:lnTo>
                                <a:lnTo>
                                  <a:pt x="9746" y="3721"/>
                                </a:lnTo>
                                <a:lnTo>
                                  <a:pt x="37" y="3721"/>
                                </a:lnTo>
                                <a:lnTo>
                                  <a:pt x="21" y="3719"/>
                                </a:lnTo>
                                <a:lnTo>
                                  <a:pt x="9" y="3712"/>
                                </a:lnTo>
                                <a:lnTo>
                                  <a:pt x="2" y="3700"/>
                                </a:lnTo>
                                <a:lnTo>
                                  <a:pt x="0" y="3684"/>
                                </a:lnTo>
                                <a:close/>
                              </a:path>
                            </a:pathLst>
                          </a:custGeom>
                          <a:noFill/>
                          <a:ln w="9529" cap="flat" cmpd="sng">
                            <a:solidFill>
                              <a:srgbClr val="DDDDDD"/>
                            </a:solidFill>
                            <a:prstDash val="solid"/>
                            <a:headEnd type="none" w="med" len="med"/>
                            <a:tailEnd type="none" w="med" len="med"/>
                          </a:ln>
                        </wps:spPr>
                        <wps:bodyPr upright="1"/>
                      </wps:wsp>
                      <wps:wsp>
                        <wps:cNvPr id="705" name="文本框 705"/>
                        <wps:cNvSpPr txBox="1"/>
                        <wps:spPr>
                          <a:xfrm>
                            <a:off x="0" y="0"/>
                            <a:ext cx="9800" cy="3737"/>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import </w:t>
                              </w:r>
                              <w:r>
                                <w:rPr>
                                  <w:rFonts w:ascii="Consolas"/>
                                  <w:w w:val="105"/>
                                  <w:sz w:val="17"/>
                                </w:rPr>
                                <w:t>java</w:t>
                              </w:r>
                              <w:r>
                                <w:rPr>
                                  <w:rFonts w:ascii="Consolas"/>
                                  <w:color w:val="333333"/>
                                  <w:w w:val="105"/>
                                  <w:sz w:val="17"/>
                                </w:rPr>
                                <w:t>.</w:t>
                              </w:r>
                              <w:r>
                                <w:rPr>
                                  <w:rFonts w:ascii="Consolas"/>
                                  <w:w w:val="105"/>
                                  <w:sz w:val="17"/>
                                </w:rPr>
                                <w:t>util</w:t>
                              </w:r>
                              <w:r>
                                <w:rPr>
                                  <w:rFonts w:ascii="Consolas"/>
                                  <w:color w:val="333333"/>
                                  <w:w w:val="105"/>
                                  <w:sz w:val="17"/>
                                </w:rPr>
                                <w:t>.</w:t>
                              </w:r>
                              <w:r>
                                <w:rPr>
                                  <w:rFonts w:ascii="Consolas"/>
                                  <w:w w:val="105"/>
                                  <w:sz w:val="17"/>
                                </w:rPr>
                                <w:t>function</w:t>
                              </w:r>
                              <w:r>
                                <w:rPr>
                                  <w:rFonts w:ascii="Consolas"/>
                                  <w:color w:val="333333"/>
                                  <w:w w:val="105"/>
                                  <w:sz w:val="17"/>
                                </w:rPr>
                                <w:t>.</w:t>
                              </w:r>
                              <w:r>
                                <w:rPr>
                                  <w:rFonts w:ascii="Consolas"/>
                                  <w:w w:val="105"/>
                                  <w:sz w:val="17"/>
                                </w:rPr>
                                <w:t>Consumer</w:t>
                              </w:r>
                              <w:r>
                                <w:rPr>
                                  <w:rFonts w:ascii="Consolas"/>
                                  <w:color w:val="333333"/>
                                  <w:w w:val="105"/>
                                  <w:sz w:val="17"/>
                                </w:rPr>
                                <w:t>;</w:t>
                              </w:r>
                            </w:p>
                            <w:p>
                              <w:pPr>
                                <w:spacing w:before="10" w:line="240" w:lineRule="auto"/>
                                <w:rPr>
                                  <w:sz w:val="18"/>
                                </w:rPr>
                              </w:pPr>
                            </w:p>
                            <w:p>
                              <w:pPr>
                                <w:spacing w:before="0"/>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Demo10ConsumerAndThen </w:t>
                              </w:r>
                              <w:r>
                                <w:rPr>
                                  <w:rFonts w:ascii="Consolas"/>
                                  <w:color w:val="333333"/>
                                  <w:w w:val="105"/>
                                  <w:sz w:val="17"/>
                                </w:rPr>
                                <w:t>{</w:t>
                              </w:r>
                            </w:p>
                            <w:p>
                              <w:pPr>
                                <w:spacing w:before="71" w:line="326" w:lineRule="auto"/>
                                <w:ind w:left="1036" w:right="1534" w:hanging="404"/>
                                <w:jc w:val="left"/>
                                <w:rPr>
                                  <w:rFonts w:ascii="Consolas"/>
                                  <w:sz w:val="17"/>
                                </w:rPr>
                              </w:pPr>
                              <w:r>
                                <w:rPr>
                                  <w:rFonts w:ascii="Consolas"/>
                                  <w:color w:val="770087"/>
                                  <w:w w:val="105"/>
                                  <w:sz w:val="17"/>
                                </w:rPr>
                                <w:t>private</w:t>
                              </w:r>
                              <w:r>
                                <w:rPr>
                                  <w:rFonts w:ascii="Consolas"/>
                                  <w:color w:val="770087"/>
                                  <w:spacing w:val="-21"/>
                                  <w:w w:val="105"/>
                                  <w:sz w:val="17"/>
                                </w:rPr>
                                <w:t xml:space="preserve"> </w:t>
                              </w:r>
                              <w:r>
                                <w:rPr>
                                  <w:rFonts w:ascii="Consolas"/>
                                  <w:color w:val="770087"/>
                                  <w:w w:val="105"/>
                                  <w:sz w:val="17"/>
                                </w:rPr>
                                <w:t>static</w:t>
                              </w:r>
                              <w:r>
                                <w:rPr>
                                  <w:rFonts w:ascii="Consolas"/>
                                  <w:color w:val="770087"/>
                                  <w:spacing w:val="-20"/>
                                  <w:w w:val="105"/>
                                  <w:sz w:val="17"/>
                                </w:rPr>
                                <w:t xml:space="preserve"> </w:t>
                              </w:r>
                              <w:r>
                                <w:rPr>
                                  <w:rFonts w:ascii="Consolas"/>
                                  <w:color w:val="008754"/>
                                  <w:w w:val="105"/>
                                  <w:sz w:val="17"/>
                                </w:rPr>
                                <w:t>void</w:t>
                              </w:r>
                              <w:r>
                                <w:rPr>
                                  <w:rFonts w:ascii="Consolas"/>
                                  <w:color w:val="008754"/>
                                  <w:spacing w:val="-20"/>
                                  <w:w w:val="105"/>
                                  <w:sz w:val="17"/>
                                </w:rPr>
                                <w:t xml:space="preserve"> </w:t>
                              </w:r>
                              <w:r>
                                <w:rPr>
                                  <w:rFonts w:ascii="Consolas"/>
                                  <w:w w:val="105"/>
                                  <w:sz w:val="17"/>
                                </w:rPr>
                                <w:t>consumeString</w:t>
                              </w:r>
                              <w:r>
                                <w:rPr>
                                  <w:rFonts w:ascii="Consolas"/>
                                  <w:color w:val="333333"/>
                                  <w:w w:val="105"/>
                                  <w:sz w:val="17"/>
                                </w:rPr>
                                <w:t>(</w:t>
                              </w:r>
                              <w:r>
                                <w:rPr>
                                  <w:rFonts w:ascii="Consolas"/>
                                  <w:w w:val="105"/>
                                  <w:sz w:val="17"/>
                                </w:rPr>
                                <w:t>Consumer</w:t>
                              </w:r>
                              <w:r>
                                <w:rPr>
                                  <w:rFonts w:ascii="Consolas"/>
                                  <w:color w:val="971A1A"/>
                                  <w:w w:val="105"/>
                                  <w:sz w:val="17"/>
                                </w:rPr>
                                <w:t>&lt;</w:t>
                              </w:r>
                              <w:r>
                                <w:rPr>
                                  <w:rFonts w:ascii="Consolas"/>
                                  <w:color w:val="008754"/>
                                  <w:w w:val="105"/>
                                  <w:sz w:val="17"/>
                                </w:rPr>
                                <w:t>String</w:t>
                              </w:r>
                              <w:r>
                                <w:rPr>
                                  <w:rFonts w:ascii="Consolas"/>
                                  <w:color w:val="971A1A"/>
                                  <w:w w:val="105"/>
                                  <w:sz w:val="17"/>
                                </w:rPr>
                                <w:t>&gt;</w:t>
                              </w:r>
                              <w:r>
                                <w:rPr>
                                  <w:rFonts w:ascii="Consolas"/>
                                  <w:color w:val="971A1A"/>
                                  <w:spacing w:val="-20"/>
                                  <w:w w:val="105"/>
                                  <w:sz w:val="17"/>
                                </w:rPr>
                                <w:t xml:space="preserve"> </w:t>
                              </w:r>
                              <w:r>
                                <w:rPr>
                                  <w:rFonts w:ascii="Consolas"/>
                                  <w:w w:val="105"/>
                                  <w:sz w:val="17"/>
                                </w:rPr>
                                <w:t>one</w:t>
                              </w:r>
                              <w:r>
                                <w:rPr>
                                  <w:rFonts w:ascii="Consolas"/>
                                  <w:color w:val="333333"/>
                                  <w:w w:val="105"/>
                                  <w:sz w:val="17"/>
                                </w:rPr>
                                <w:t>,</w:t>
                              </w:r>
                              <w:r>
                                <w:rPr>
                                  <w:rFonts w:ascii="Consolas"/>
                                  <w:color w:val="333333"/>
                                  <w:spacing w:val="-20"/>
                                  <w:w w:val="105"/>
                                  <w:sz w:val="17"/>
                                </w:rPr>
                                <w:t xml:space="preserve"> </w:t>
                              </w:r>
                              <w:r>
                                <w:rPr>
                                  <w:rFonts w:ascii="Consolas"/>
                                  <w:w w:val="105"/>
                                  <w:sz w:val="17"/>
                                </w:rPr>
                                <w:t>Consumer</w:t>
                              </w:r>
                              <w:r>
                                <w:rPr>
                                  <w:rFonts w:ascii="Consolas"/>
                                  <w:color w:val="971A1A"/>
                                  <w:w w:val="105"/>
                                  <w:sz w:val="17"/>
                                </w:rPr>
                                <w:t>&lt;</w:t>
                              </w:r>
                              <w:r>
                                <w:rPr>
                                  <w:rFonts w:ascii="Consolas"/>
                                  <w:color w:val="008754"/>
                                  <w:w w:val="105"/>
                                  <w:sz w:val="17"/>
                                </w:rPr>
                                <w:t>String</w:t>
                              </w:r>
                              <w:r>
                                <w:rPr>
                                  <w:rFonts w:ascii="Consolas"/>
                                  <w:color w:val="971A1A"/>
                                  <w:w w:val="105"/>
                                  <w:sz w:val="17"/>
                                </w:rPr>
                                <w:t>&gt;</w:t>
                              </w:r>
                              <w:r>
                                <w:rPr>
                                  <w:rFonts w:ascii="Consolas"/>
                                  <w:color w:val="971A1A"/>
                                  <w:spacing w:val="-20"/>
                                  <w:w w:val="105"/>
                                  <w:sz w:val="17"/>
                                </w:rPr>
                                <w:t xml:space="preserve"> </w:t>
                              </w:r>
                              <w:r>
                                <w:rPr>
                                  <w:rFonts w:ascii="Consolas"/>
                                  <w:w w:val="105"/>
                                  <w:sz w:val="17"/>
                                </w:rPr>
                                <w:t>two</w:t>
                              </w:r>
                              <w:r>
                                <w:rPr>
                                  <w:rFonts w:ascii="Consolas"/>
                                  <w:color w:val="333333"/>
                                  <w:w w:val="105"/>
                                  <w:sz w:val="17"/>
                                </w:rPr>
                                <w:t>)</w:t>
                              </w:r>
                              <w:r>
                                <w:rPr>
                                  <w:rFonts w:ascii="Consolas"/>
                                  <w:color w:val="333333"/>
                                  <w:spacing w:val="-19"/>
                                  <w:w w:val="105"/>
                                  <w:sz w:val="17"/>
                                </w:rPr>
                                <w:t xml:space="preserve"> </w:t>
                              </w:r>
                              <w:r>
                                <w:rPr>
                                  <w:rFonts w:ascii="Consolas"/>
                                  <w:color w:val="333333"/>
                                  <w:w w:val="105"/>
                                  <w:sz w:val="17"/>
                                </w:rPr>
                                <w:t xml:space="preserve">{ </w:t>
                              </w:r>
                              <w:r>
                                <w:rPr>
                                  <w:rFonts w:ascii="Consolas"/>
                                  <w:w w:val="105"/>
                                  <w:sz w:val="17"/>
                                </w:rPr>
                                <w:t>one</w:t>
                              </w:r>
                              <w:r>
                                <w:rPr>
                                  <w:rFonts w:ascii="Consolas"/>
                                  <w:color w:val="333333"/>
                                  <w:w w:val="105"/>
                                  <w:sz w:val="17"/>
                                </w:rPr>
                                <w:t>.</w:t>
                              </w:r>
                              <w:r>
                                <w:rPr>
                                  <w:rFonts w:ascii="Consolas"/>
                                  <w:w w:val="105"/>
                                  <w:sz w:val="17"/>
                                </w:rPr>
                                <w:t>andThen</w:t>
                              </w:r>
                              <w:r>
                                <w:rPr>
                                  <w:rFonts w:ascii="Consolas"/>
                                  <w:color w:val="333333"/>
                                  <w:w w:val="105"/>
                                  <w:sz w:val="17"/>
                                </w:rPr>
                                <w:t>(</w:t>
                              </w:r>
                              <w:r>
                                <w:rPr>
                                  <w:rFonts w:ascii="Consolas"/>
                                  <w:w w:val="105"/>
                                  <w:sz w:val="17"/>
                                </w:rPr>
                                <w:t>two</w:t>
                              </w:r>
                              <w:r>
                                <w:rPr>
                                  <w:rFonts w:ascii="Consolas"/>
                                  <w:color w:val="333333"/>
                                  <w:w w:val="105"/>
                                  <w:sz w:val="17"/>
                                </w:rPr>
                                <w:t>).</w:t>
                              </w:r>
                              <w:r>
                                <w:rPr>
                                  <w:rFonts w:ascii="Consolas"/>
                                  <w:w w:val="105"/>
                                  <w:sz w:val="17"/>
                                </w:rPr>
                                <w:t>accept</w:t>
                              </w:r>
                              <w:r>
                                <w:rPr>
                                  <w:rFonts w:ascii="Consolas"/>
                                  <w:color w:val="333333"/>
                                  <w:w w:val="105"/>
                                  <w:sz w:val="17"/>
                                </w:rPr>
                                <w:t>(</w:t>
                              </w:r>
                              <w:r>
                                <w:rPr>
                                  <w:rFonts w:ascii="Consolas"/>
                                  <w:color w:val="AA1111"/>
                                  <w:w w:val="105"/>
                                  <w:sz w:val="17"/>
                                </w:rPr>
                                <w:t>"Hello"</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530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w w:val="105"/>
                                  <w:sz w:val="17"/>
                                </w:rPr>
                                <w:t>consumeString</w:t>
                              </w:r>
                              <w:r>
                                <w:rPr>
                                  <w:rFonts w:ascii="Consolas"/>
                                  <w:color w:val="333333"/>
                                  <w:w w:val="105"/>
                                  <w:sz w:val="17"/>
                                </w:rPr>
                                <w:t>(</w:t>
                              </w:r>
                            </w:p>
                            <w:p>
                              <w:pPr>
                                <w:spacing w:before="0" w:line="326" w:lineRule="auto"/>
                                <w:ind w:left="1405" w:right="4328" w:firstLine="0"/>
                                <w:jc w:val="left"/>
                                <w:rPr>
                                  <w:rFonts w:ascii="Consolas" w:hAnsi="Consolas"/>
                                  <w:sz w:val="17"/>
                                </w:rPr>
                              </w:pPr>
                              <w:r>
                                <w:rPr>
                                  <w:rFonts w:ascii="Consolas" w:hAnsi="Consolas"/>
                                  <w:w w:val="105"/>
                                  <w:sz w:val="17"/>
                                </w:rPr>
                                <w:t xml:space="preserve">s </w:t>
                              </w:r>
                              <w:r>
                                <w:rPr>
                                  <w:rFonts w:ascii="Consolas" w:hAnsi="Consolas"/>
                                  <w:color w:val="971A1A"/>
                                  <w:w w:val="105"/>
                                  <w:sz w:val="17"/>
                                </w:rPr>
                                <w:t xml:space="preserve">‐&gt; </w:t>
                              </w:r>
                              <w:r>
                                <w:rPr>
                                  <w:rFonts w:ascii="Consolas" w:hAnsi="Consolas"/>
                                  <w:w w:val="105"/>
                                  <w:sz w:val="17"/>
                                </w:rPr>
                                <w:t>System</w:t>
                              </w:r>
                              <w:r>
                                <w:rPr>
                                  <w:rFonts w:ascii="Consolas" w:hAnsi="Consolas"/>
                                  <w:color w:val="333333"/>
                                  <w:w w:val="105"/>
                                  <w:sz w:val="17"/>
                                </w:rPr>
                                <w:t>.</w:t>
                              </w:r>
                              <w:r>
                                <w:rPr>
                                  <w:rFonts w:ascii="Consolas" w:hAnsi="Consolas"/>
                                  <w:w w:val="105"/>
                                  <w:sz w:val="17"/>
                                </w:rPr>
                                <w:t>out</w:t>
                              </w:r>
                              <w:r>
                                <w:rPr>
                                  <w:rFonts w:ascii="Consolas" w:hAnsi="Consolas"/>
                                  <w:color w:val="333333"/>
                                  <w:w w:val="105"/>
                                  <w:sz w:val="17"/>
                                </w:rPr>
                                <w:t>.</w:t>
                              </w:r>
                              <w:r>
                                <w:rPr>
                                  <w:rFonts w:ascii="Consolas" w:hAnsi="Consolas"/>
                                  <w:w w:val="105"/>
                                  <w:sz w:val="17"/>
                                </w:rPr>
                                <w:t>println</w:t>
                              </w:r>
                              <w:r>
                                <w:rPr>
                                  <w:rFonts w:ascii="Consolas" w:hAnsi="Consolas"/>
                                  <w:color w:val="333333"/>
                                  <w:w w:val="105"/>
                                  <w:sz w:val="17"/>
                                </w:rPr>
                                <w:t>(</w:t>
                              </w:r>
                              <w:r>
                                <w:rPr>
                                  <w:rFonts w:ascii="Consolas" w:hAnsi="Consolas"/>
                                  <w:w w:val="105"/>
                                  <w:sz w:val="17"/>
                                </w:rPr>
                                <w:t>s</w:t>
                              </w:r>
                              <w:r>
                                <w:rPr>
                                  <w:rFonts w:ascii="Consolas" w:hAnsi="Consolas"/>
                                  <w:color w:val="333333"/>
                                  <w:w w:val="105"/>
                                  <w:sz w:val="17"/>
                                </w:rPr>
                                <w:t>.</w:t>
                              </w:r>
                              <w:r>
                                <w:rPr>
                                  <w:rFonts w:ascii="Consolas" w:hAnsi="Consolas"/>
                                  <w:w w:val="105"/>
                                  <w:sz w:val="17"/>
                                </w:rPr>
                                <w:t>toUpperCase</w:t>
                              </w:r>
                              <w:r>
                                <w:rPr>
                                  <w:rFonts w:ascii="Consolas" w:hAnsi="Consolas"/>
                                  <w:color w:val="333333"/>
                                  <w:w w:val="105"/>
                                  <w:sz w:val="17"/>
                                </w:rPr>
                                <w:t>()),</w:t>
                              </w:r>
                              <w:r>
                                <w:rPr>
                                  <w:rFonts w:ascii="Consolas" w:hAnsi="Consolas"/>
                                  <w:w w:val="105"/>
                                  <w:sz w:val="17"/>
                                </w:rPr>
                                <w:t xml:space="preserve"> s </w:t>
                              </w:r>
                              <w:r>
                                <w:rPr>
                                  <w:rFonts w:ascii="Consolas" w:hAnsi="Consolas"/>
                                  <w:color w:val="971A1A"/>
                                  <w:w w:val="105"/>
                                  <w:sz w:val="17"/>
                                </w:rPr>
                                <w:t>‐&gt;</w:t>
                              </w:r>
                              <w:r>
                                <w:rPr>
                                  <w:rFonts w:ascii="Consolas" w:hAnsi="Consolas"/>
                                  <w:color w:val="971A1A"/>
                                  <w:spacing w:val="-75"/>
                                  <w:w w:val="105"/>
                                  <w:sz w:val="17"/>
                                </w:rPr>
                                <w:t xml:space="preserve"> </w:t>
                              </w:r>
                              <w:r>
                                <w:rPr>
                                  <w:rFonts w:ascii="Consolas" w:hAnsi="Consolas"/>
                                  <w:w w:val="105"/>
                                  <w:sz w:val="17"/>
                                </w:rPr>
                                <w:t>System</w:t>
                              </w:r>
                              <w:r>
                                <w:rPr>
                                  <w:rFonts w:ascii="Consolas" w:hAnsi="Consolas"/>
                                  <w:color w:val="333333"/>
                                  <w:w w:val="105"/>
                                  <w:sz w:val="17"/>
                                </w:rPr>
                                <w:t>.</w:t>
                              </w:r>
                              <w:r>
                                <w:rPr>
                                  <w:rFonts w:ascii="Consolas" w:hAnsi="Consolas"/>
                                  <w:w w:val="105"/>
                                  <w:sz w:val="17"/>
                                </w:rPr>
                                <w:t>out</w:t>
                              </w:r>
                              <w:r>
                                <w:rPr>
                                  <w:rFonts w:ascii="Consolas" w:hAnsi="Consolas"/>
                                  <w:color w:val="333333"/>
                                  <w:w w:val="105"/>
                                  <w:sz w:val="17"/>
                                </w:rPr>
                                <w:t>.</w:t>
                              </w:r>
                              <w:r>
                                <w:rPr>
                                  <w:rFonts w:ascii="Consolas" w:hAnsi="Consolas"/>
                                  <w:w w:val="105"/>
                                  <w:sz w:val="17"/>
                                </w:rPr>
                                <w:t>println</w:t>
                              </w:r>
                              <w:r>
                                <w:rPr>
                                  <w:rFonts w:ascii="Consolas" w:hAnsi="Consolas"/>
                                  <w:color w:val="333333"/>
                                  <w:w w:val="105"/>
                                  <w:sz w:val="17"/>
                                </w:rPr>
                                <w:t>(</w:t>
                              </w:r>
                              <w:r>
                                <w:rPr>
                                  <w:rFonts w:ascii="Consolas" w:hAnsi="Consolas"/>
                                  <w:w w:val="105"/>
                                  <w:sz w:val="17"/>
                                </w:rPr>
                                <w:t>s</w:t>
                              </w:r>
                              <w:r>
                                <w:rPr>
                                  <w:rFonts w:ascii="Consolas" w:hAnsi="Consolas"/>
                                  <w:color w:val="333333"/>
                                  <w:w w:val="105"/>
                                  <w:sz w:val="17"/>
                                </w:rPr>
                                <w:t>.</w:t>
                              </w:r>
                              <w:r>
                                <w:rPr>
                                  <w:rFonts w:ascii="Consolas" w:hAnsi="Consolas"/>
                                  <w:w w:val="105"/>
                                  <w:sz w:val="17"/>
                                </w:rPr>
                                <w:t>toLowerCase</w:t>
                              </w:r>
                              <w:r>
                                <w:rPr>
                                  <w:rFonts w:ascii="Consolas" w:hAns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0"/>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inline>
            </w:drawing>
          </mc:Choice>
          <mc:Fallback>
            <w:pict>
              <v:group id="_x0000_s1026" o:spid="_x0000_s1026" o:spt="203" style="height:186.85pt;width:490pt;" coordsize="9800,3737" o:gfxdata="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">
                <o:lock v:ext="edit" aspectratio="f"/>
                <v:shape id="_x0000_s1026" o:spid="_x0000_s1026" o:spt="100" style="position:absolute;left:7;top:7;height:3722;width:9785;" fillcolor="#F8F8F8" filled="t" stroked="f" coordsize="9785,3722" o:gfxdata="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2nFFvQAA&#10;ANwAAAAPAAAAAAAAAAEAIAAAACIAAABkcnMvZG93bnJldi54bWxQSwECFAAUAAAACACHTuJAMy8F&#10;njsAAAA5AAAAEAAAAAAAAAABACAAAAAMAQAAZHJzL3NoYXBleG1sLnhtbFBLBQYAAAAABgAGAFsB&#10;AAC2AwAAAAA=&#10;" path="m9746,3722l37,3722,21,3720,9,3713,2,3701,0,3685,0,38,2,22,9,10,21,3,37,0,9746,0,9763,3,9774,10,9781,22,9784,38,9784,3685,9781,3701,9774,3713,9763,3720,9746,3722xe">
                  <v:fill on="t" focussize="0,0"/>
                  <v:stroke on="f"/>
                  <v:imagedata o:title=""/>
                  <o:lock v:ext="edit" aspectratio="f"/>
                </v:shape>
                <v:shape id="_x0000_s1026" o:spid="_x0000_s1026" o:spt="100" style="position:absolute;left:7;top:7;height:3722;width:9785;" filled="f" stroked="t" coordsize="9785,3722" o:gfxdata="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MkjvQAA&#10;ANwAAAAPAAAAAAAAAAEAIAAAACIAAABkcnMvZG93bnJldi54bWxQSwECFAAUAAAACACHTuJAMy8F&#10;njsAAAA5AAAAEAAAAAAAAAABACAAAAAMAQAAZHJzL3NoYXBleG1sLnhtbFBLBQYAAAAABgAGAFsB&#10;AAC2AwAAAAA=&#10;" path="m0,3684l0,37,2,21,9,9,21,2,37,0,9746,0,9763,2,9774,9,9781,21,9784,37,9784,3684,9781,3700,9774,3712,9763,3719,9746,3721,37,3721,21,3719,9,3712,2,3700,0,3684xe">
                  <v:fill on="f" focussize="0,0"/>
                  <v:stroke weight="0.750314960629921pt" color="#DDDDDD" joinstyle="round"/>
                  <v:imagedata o:title=""/>
                  <o:lock v:ext="edit" aspectratio="f"/>
                </v:shape>
                <v:shape id="_x0000_s1026" o:spid="_x0000_s1026" o:spt="202" type="#_x0000_t202" style="position:absolute;left:0;top:0;height:3737;width:9800;" filled="f" stroked="f" coordsize="21600,21600" o:gfxdata="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8Nw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import </w:t>
                        </w:r>
                        <w:r>
                          <w:rPr>
                            <w:rFonts w:ascii="Consolas"/>
                            <w:w w:val="105"/>
                            <w:sz w:val="17"/>
                          </w:rPr>
                          <w:t>java</w:t>
                        </w:r>
                        <w:r>
                          <w:rPr>
                            <w:rFonts w:ascii="Consolas"/>
                            <w:color w:val="333333"/>
                            <w:w w:val="105"/>
                            <w:sz w:val="17"/>
                          </w:rPr>
                          <w:t>.</w:t>
                        </w:r>
                        <w:r>
                          <w:rPr>
                            <w:rFonts w:ascii="Consolas"/>
                            <w:w w:val="105"/>
                            <w:sz w:val="17"/>
                          </w:rPr>
                          <w:t>util</w:t>
                        </w:r>
                        <w:r>
                          <w:rPr>
                            <w:rFonts w:ascii="Consolas"/>
                            <w:color w:val="333333"/>
                            <w:w w:val="105"/>
                            <w:sz w:val="17"/>
                          </w:rPr>
                          <w:t>.</w:t>
                        </w:r>
                        <w:r>
                          <w:rPr>
                            <w:rFonts w:ascii="Consolas"/>
                            <w:w w:val="105"/>
                            <w:sz w:val="17"/>
                          </w:rPr>
                          <w:t>function</w:t>
                        </w:r>
                        <w:r>
                          <w:rPr>
                            <w:rFonts w:ascii="Consolas"/>
                            <w:color w:val="333333"/>
                            <w:w w:val="105"/>
                            <w:sz w:val="17"/>
                          </w:rPr>
                          <w:t>.</w:t>
                        </w:r>
                        <w:r>
                          <w:rPr>
                            <w:rFonts w:ascii="Consolas"/>
                            <w:w w:val="105"/>
                            <w:sz w:val="17"/>
                          </w:rPr>
                          <w:t>Consumer</w:t>
                        </w:r>
                        <w:r>
                          <w:rPr>
                            <w:rFonts w:ascii="Consolas"/>
                            <w:color w:val="333333"/>
                            <w:w w:val="105"/>
                            <w:sz w:val="17"/>
                          </w:rPr>
                          <w:t>;</w:t>
                        </w:r>
                      </w:p>
                      <w:p>
                        <w:pPr>
                          <w:spacing w:before="10" w:line="240" w:lineRule="auto"/>
                          <w:rPr>
                            <w:sz w:val="18"/>
                          </w:rPr>
                        </w:pPr>
                      </w:p>
                      <w:p>
                        <w:pPr>
                          <w:spacing w:before="0"/>
                          <w:ind w:left="247" w:right="0" w:firstLine="0"/>
                          <w:jc w:val="left"/>
                          <w:rPr>
                            <w:rFonts w:ascii="Consolas"/>
                            <w:sz w:val="17"/>
                          </w:rPr>
                        </w:pPr>
                        <w:r>
                          <w:rPr>
                            <w:rFonts w:ascii="Consolas"/>
                            <w:color w:val="770087"/>
                            <w:w w:val="105"/>
                            <w:sz w:val="17"/>
                          </w:rPr>
                          <w:t xml:space="preserve">public class </w:t>
                        </w:r>
                        <w:r>
                          <w:rPr>
                            <w:rFonts w:ascii="Consolas"/>
                            <w:color w:val="0000FF"/>
                            <w:w w:val="105"/>
                            <w:sz w:val="17"/>
                          </w:rPr>
                          <w:t xml:space="preserve">Demo10ConsumerAndThen </w:t>
                        </w:r>
                        <w:r>
                          <w:rPr>
                            <w:rFonts w:ascii="Consolas"/>
                            <w:color w:val="333333"/>
                            <w:w w:val="105"/>
                            <w:sz w:val="17"/>
                          </w:rPr>
                          <w:t>{</w:t>
                        </w:r>
                      </w:p>
                      <w:p>
                        <w:pPr>
                          <w:spacing w:before="71" w:line="326" w:lineRule="auto"/>
                          <w:ind w:left="1036" w:right="1534" w:hanging="404"/>
                          <w:jc w:val="left"/>
                          <w:rPr>
                            <w:rFonts w:ascii="Consolas"/>
                            <w:sz w:val="17"/>
                          </w:rPr>
                        </w:pPr>
                        <w:r>
                          <w:rPr>
                            <w:rFonts w:ascii="Consolas"/>
                            <w:color w:val="770087"/>
                            <w:w w:val="105"/>
                            <w:sz w:val="17"/>
                          </w:rPr>
                          <w:t>private</w:t>
                        </w:r>
                        <w:r>
                          <w:rPr>
                            <w:rFonts w:ascii="Consolas"/>
                            <w:color w:val="770087"/>
                            <w:spacing w:val="-21"/>
                            <w:w w:val="105"/>
                            <w:sz w:val="17"/>
                          </w:rPr>
                          <w:t xml:space="preserve"> </w:t>
                        </w:r>
                        <w:r>
                          <w:rPr>
                            <w:rFonts w:ascii="Consolas"/>
                            <w:color w:val="770087"/>
                            <w:w w:val="105"/>
                            <w:sz w:val="17"/>
                          </w:rPr>
                          <w:t>static</w:t>
                        </w:r>
                        <w:r>
                          <w:rPr>
                            <w:rFonts w:ascii="Consolas"/>
                            <w:color w:val="770087"/>
                            <w:spacing w:val="-20"/>
                            <w:w w:val="105"/>
                            <w:sz w:val="17"/>
                          </w:rPr>
                          <w:t xml:space="preserve"> </w:t>
                        </w:r>
                        <w:r>
                          <w:rPr>
                            <w:rFonts w:ascii="Consolas"/>
                            <w:color w:val="008754"/>
                            <w:w w:val="105"/>
                            <w:sz w:val="17"/>
                          </w:rPr>
                          <w:t>void</w:t>
                        </w:r>
                        <w:r>
                          <w:rPr>
                            <w:rFonts w:ascii="Consolas"/>
                            <w:color w:val="008754"/>
                            <w:spacing w:val="-20"/>
                            <w:w w:val="105"/>
                            <w:sz w:val="17"/>
                          </w:rPr>
                          <w:t xml:space="preserve"> </w:t>
                        </w:r>
                        <w:r>
                          <w:rPr>
                            <w:rFonts w:ascii="Consolas"/>
                            <w:w w:val="105"/>
                            <w:sz w:val="17"/>
                          </w:rPr>
                          <w:t>consumeString</w:t>
                        </w:r>
                        <w:r>
                          <w:rPr>
                            <w:rFonts w:ascii="Consolas"/>
                            <w:color w:val="333333"/>
                            <w:w w:val="105"/>
                            <w:sz w:val="17"/>
                          </w:rPr>
                          <w:t>(</w:t>
                        </w:r>
                        <w:r>
                          <w:rPr>
                            <w:rFonts w:ascii="Consolas"/>
                            <w:w w:val="105"/>
                            <w:sz w:val="17"/>
                          </w:rPr>
                          <w:t>Consumer</w:t>
                        </w:r>
                        <w:r>
                          <w:rPr>
                            <w:rFonts w:ascii="Consolas"/>
                            <w:color w:val="971A1A"/>
                            <w:w w:val="105"/>
                            <w:sz w:val="17"/>
                          </w:rPr>
                          <w:t>&lt;</w:t>
                        </w:r>
                        <w:r>
                          <w:rPr>
                            <w:rFonts w:ascii="Consolas"/>
                            <w:color w:val="008754"/>
                            <w:w w:val="105"/>
                            <w:sz w:val="17"/>
                          </w:rPr>
                          <w:t>String</w:t>
                        </w:r>
                        <w:r>
                          <w:rPr>
                            <w:rFonts w:ascii="Consolas"/>
                            <w:color w:val="971A1A"/>
                            <w:w w:val="105"/>
                            <w:sz w:val="17"/>
                          </w:rPr>
                          <w:t>&gt;</w:t>
                        </w:r>
                        <w:r>
                          <w:rPr>
                            <w:rFonts w:ascii="Consolas"/>
                            <w:color w:val="971A1A"/>
                            <w:spacing w:val="-20"/>
                            <w:w w:val="105"/>
                            <w:sz w:val="17"/>
                          </w:rPr>
                          <w:t xml:space="preserve"> </w:t>
                        </w:r>
                        <w:r>
                          <w:rPr>
                            <w:rFonts w:ascii="Consolas"/>
                            <w:w w:val="105"/>
                            <w:sz w:val="17"/>
                          </w:rPr>
                          <w:t>one</w:t>
                        </w:r>
                        <w:r>
                          <w:rPr>
                            <w:rFonts w:ascii="Consolas"/>
                            <w:color w:val="333333"/>
                            <w:w w:val="105"/>
                            <w:sz w:val="17"/>
                          </w:rPr>
                          <w:t>,</w:t>
                        </w:r>
                        <w:r>
                          <w:rPr>
                            <w:rFonts w:ascii="Consolas"/>
                            <w:color w:val="333333"/>
                            <w:spacing w:val="-20"/>
                            <w:w w:val="105"/>
                            <w:sz w:val="17"/>
                          </w:rPr>
                          <w:t xml:space="preserve"> </w:t>
                        </w:r>
                        <w:r>
                          <w:rPr>
                            <w:rFonts w:ascii="Consolas"/>
                            <w:w w:val="105"/>
                            <w:sz w:val="17"/>
                          </w:rPr>
                          <w:t>Consumer</w:t>
                        </w:r>
                        <w:r>
                          <w:rPr>
                            <w:rFonts w:ascii="Consolas"/>
                            <w:color w:val="971A1A"/>
                            <w:w w:val="105"/>
                            <w:sz w:val="17"/>
                          </w:rPr>
                          <w:t>&lt;</w:t>
                        </w:r>
                        <w:r>
                          <w:rPr>
                            <w:rFonts w:ascii="Consolas"/>
                            <w:color w:val="008754"/>
                            <w:w w:val="105"/>
                            <w:sz w:val="17"/>
                          </w:rPr>
                          <w:t>String</w:t>
                        </w:r>
                        <w:r>
                          <w:rPr>
                            <w:rFonts w:ascii="Consolas"/>
                            <w:color w:val="971A1A"/>
                            <w:w w:val="105"/>
                            <w:sz w:val="17"/>
                          </w:rPr>
                          <w:t>&gt;</w:t>
                        </w:r>
                        <w:r>
                          <w:rPr>
                            <w:rFonts w:ascii="Consolas"/>
                            <w:color w:val="971A1A"/>
                            <w:spacing w:val="-20"/>
                            <w:w w:val="105"/>
                            <w:sz w:val="17"/>
                          </w:rPr>
                          <w:t xml:space="preserve"> </w:t>
                        </w:r>
                        <w:r>
                          <w:rPr>
                            <w:rFonts w:ascii="Consolas"/>
                            <w:w w:val="105"/>
                            <w:sz w:val="17"/>
                          </w:rPr>
                          <w:t>two</w:t>
                        </w:r>
                        <w:r>
                          <w:rPr>
                            <w:rFonts w:ascii="Consolas"/>
                            <w:color w:val="333333"/>
                            <w:w w:val="105"/>
                            <w:sz w:val="17"/>
                          </w:rPr>
                          <w:t>)</w:t>
                        </w:r>
                        <w:r>
                          <w:rPr>
                            <w:rFonts w:ascii="Consolas"/>
                            <w:color w:val="333333"/>
                            <w:spacing w:val="-19"/>
                            <w:w w:val="105"/>
                            <w:sz w:val="17"/>
                          </w:rPr>
                          <w:t xml:space="preserve"> </w:t>
                        </w:r>
                        <w:r>
                          <w:rPr>
                            <w:rFonts w:ascii="Consolas"/>
                            <w:color w:val="333333"/>
                            <w:w w:val="105"/>
                            <w:sz w:val="17"/>
                          </w:rPr>
                          <w:t xml:space="preserve">{ </w:t>
                        </w:r>
                        <w:r>
                          <w:rPr>
                            <w:rFonts w:ascii="Consolas"/>
                            <w:w w:val="105"/>
                            <w:sz w:val="17"/>
                          </w:rPr>
                          <w:t>one</w:t>
                        </w:r>
                        <w:r>
                          <w:rPr>
                            <w:rFonts w:ascii="Consolas"/>
                            <w:color w:val="333333"/>
                            <w:w w:val="105"/>
                            <w:sz w:val="17"/>
                          </w:rPr>
                          <w:t>.</w:t>
                        </w:r>
                        <w:r>
                          <w:rPr>
                            <w:rFonts w:ascii="Consolas"/>
                            <w:w w:val="105"/>
                            <w:sz w:val="17"/>
                          </w:rPr>
                          <w:t>andThen</w:t>
                        </w:r>
                        <w:r>
                          <w:rPr>
                            <w:rFonts w:ascii="Consolas"/>
                            <w:color w:val="333333"/>
                            <w:w w:val="105"/>
                            <w:sz w:val="17"/>
                          </w:rPr>
                          <w:t>(</w:t>
                        </w:r>
                        <w:r>
                          <w:rPr>
                            <w:rFonts w:ascii="Consolas"/>
                            <w:w w:val="105"/>
                            <w:sz w:val="17"/>
                          </w:rPr>
                          <w:t>two</w:t>
                        </w:r>
                        <w:r>
                          <w:rPr>
                            <w:rFonts w:ascii="Consolas"/>
                            <w:color w:val="333333"/>
                            <w:w w:val="105"/>
                            <w:sz w:val="17"/>
                          </w:rPr>
                          <w:t>).</w:t>
                        </w:r>
                        <w:r>
                          <w:rPr>
                            <w:rFonts w:ascii="Consolas"/>
                            <w:w w:val="105"/>
                            <w:sz w:val="17"/>
                          </w:rPr>
                          <w:t>accept</w:t>
                        </w:r>
                        <w:r>
                          <w:rPr>
                            <w:rFonts w:ascii="Consolas"/>
                            <w:color w:val="333333"/>
                            <w:w w:val="105"/>
                            <w:sz w:val="17"/>
                          </w:rPr>
                          <w:t>(</w:t>
                        </w:r>
                        <w:r>
                          <w:rPr>
                            <w:rFonts w:ascii="Consolas"/>
                            <w:color w:val="AA1111"/>
                            <w:w w:val="105"/>
                            <w:sz w:val="17"/>
                          </w:rPr>
                          <w:t>"Hello"</w:t>
                        </w:r>
                        <w:r>
                          <w:rPr>
                            <w:rFonts w:asci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9" w:line="240" w:lineRule="auto"/>
                          <w:rPr>
                            <w:sz w:val="18"/>
                          </w:rPr>
                        </w:pPr>
                      </w:p>
                      <w:p>
                        <w:pPr>
                          <w:spacing w:before="0" w:line="326" w:lineRule="auto"/>
                          <w:ind w:left="1019" w:right="5302" w:hanging="387"/>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69"/>
                            <w:w w:val="105"/>
                            <w:sz w:val="17"/>
                          </w:rPr>
                          <w:t xml:space="preserve"> </w:t>
                        </w:r>
                        <w:r>
                          <w:rPr>
                            <w:rFonts w:ascii="Consolas"/>
                            <w:color w:val="333333"/>
                            <w:spacing w:val="-11"/>
                            <w:w w:val="105"/>
                            <w:sz w:val="17"/>
                          </w:rPr>
                          <w:t xml:space="preserve">{ </w:t>
                        </w:r>
                        <w:r>
                          <w:rPr>
                            <w:rFonts w:ascii="Consolas"/>
                            <w:w w:val="105"/>
                            <w:sz w:val="17"/>
                          </w:rPr>
                          <w:t>consumeString</w:t>
                        </w:r>
                        <w:r>
                          <w:rPr>
                            <w:rFonts w:ascii="Consolas"/>
                            <w:color w:val="333333"/>
                            <w:w w:val="105"/>
                            <w:sz w:val="17"/>
                          </w:rPr>
                          <w:t>(</w:t>
                        </w:r>
                      </w:p>
                      <w:p>
                        <w:pPr>
                          <w:spacing w:before="0" w:line="326" w:lineRule="auto"/>
                          <w:ind w:left="1405" w:right="4328" w:firstLine="0"/>
                          <w:jc w:val="left"/>
                          <w:rPr>
                            <w:rFonts w:ascii="Consolas" w:hAnsi="Consolas"/>
                            <w:sz w:val="17"/>
                          </w:rPr>
                        </w:pPr>
                        <w:r>
                          <w:rPr>
                            <w:rFonts w:ascii="Consolas" w:hAnsi="Consolas"/>
                            <w:w w:val="105"/>
                            <w:sz w:val="17"/>
                          </w:rPr>
                          <w:t xml:space="preserve">s </w:t>
                        </w:r>
                        <w:r>
                          <w:rPr>
                            <w:rFonts w:ascii="Consolas" w:hAnsi="Consolas"/>
                            <w:color w:val="971A1A"/>
                            <w:w w:val="105"/>
                            <w:sz w:val="17"/>
                          </w:rPr>
                          <w:t xml:space="preserve">‐&gt; </w:t>
                        </w:r>
                        <w:r>
                          <w:rPr>
                            <w:rFonts w:ascii="Consolas" w:hAnsi="Consolas"/>
                            <w:w w:val="105"/>
                            <w:sz w:val="17"/>
                          </w:rPr>
                          <w:t>System</w:t>
                        </w:r>
                        <w:r>
                          <w:rPr>
                            <w:rFonts w:ascii="Consolas" w:hAnsi="Consolas"/>
                            <w:color w:val="333333"/>
                            <w:w w:val="105"/>
                            <w:sz w:val="17"/>
                          </w:rPr>
                          <w:t>.</w:t>
                        </w:r>
                        <w:r>
                          <w:rPr>
                            <w:rFonts w:ascii="Consolas" w:hAnsi="Consolas"/>
                            <w:w w:val="105"/>
                            <w:sz w:val="17"/>
                          </w:rPr>
                          <w:t>out</w:t>
                        </w:r>
                        <w:r>
                          <w:rPr>
                            <w:rFonts w:ascii="Consolas" w:hAnsi="Consolas"/>
                            <w:color w:val="333333"/>
                            <w:w w:val="105"/>
                            <w:sz w:val="17"/>
                          </w:rPr>
                          <w:t>.</w:t>
                        </w:r>
                        <w:r>
                          <w:rPr>
                            <w:rFonts w:ascii="Consolas" w:hAnsi="Consolas"/>
                            <w:w w:val="105"/>
                            <w:sz w:val="17"/>
                          </w:rPr>
                          <w:t>println</w:t>
                        </w:r>
                        <w:r>
                          <w:rPr>
                            <w:rFonts w:ascii="Consolas" w:hAnsi="Consolas"/>
                            <w:color w:val="333333"/>
                            <w:w w:val="105"/>
                            <w:sz w:val="17"/>
                          </w:rPr>
                          <w:t>(</w:t>
                        </w:r>
                        <w:r>
                          <w:rPr>
                            <w:rFonts w:ascii="Consolas" w:hAnsi="Consolas"/>
                            <w:w w:val="105"/>
                            <w:sz w:val="17"/>
                          </w:rPr>
                          <w:t>s</w:t>
                        </w:r>
                        <w:r>
                          <w:rPr>
                            <w:rFonts w:ascii="Consolas" w:hAnsi="Consolas"/>
                            <w:color w:val="333333"/>
                            <w:w w:val="105"/>
                            <w:sz w:val="17"/>
                          </w:rPr>
                          <w:t>.</w:t>
                        </w:r>
                        <w:r>
                          <w:rPr>
                            <w:rFonts w:ascii="Consolas" w:hAnsi="Consolas"/>
                            <w:w w:val="105"/>
                            <w:sz w:val="17"/>
                          </w:rPr>
                          <w:t>toUpperCase</w:t>
                        </w:r>
                        <w:r>
                          <w:rPr>
                            <w:rFonts w:ascii="Consolas" w:hAnsi="Consolas"/>
                            <w:color w:val="333333"/>
                            <w:w w:val="105"/>
                            <w:sz w:val="17"/>
                          </w:rPr>
                          <w:t>()),</w:t>
                        </w:r>
                        <w:r>
                          <w:rPr>
                            <w:rFonts w:ascii="Consolas" w:hAnsi="Consolas"/>
                            <w:w w:val="105"/>
                            <w:sz w:val="17"/>
                          </w:rPr>
                          <w:t xml:space="preserve"> s </w:t>
                        </w:r>
                        <w:r>
                          <w:rPr>
                            <w:rFonts w:ascii="Consolas" w:hAnsi="Consolas"/>
                            <w:color w:val="971A1A"/>
                            <w:w w:val="105"/>
                            <w:sz w:val="17"/>
                          </w:rPr>
                          <w:t>‐&gt;</w:t>
                        </w:r>
                        <w:r>
                          <w:rPr>
                            <w:rFonts w:ascii="Consolas" w:hAnsi="Consolas"/>
                            <w:color w:val="971A1A"/>
                            <w:spacing w:val="-75"/>
                            <w:w w:val="105"/>
                            <w:sz w:val="17"/>
                          </w:rPr>
                          <w:t xml:space="preserve"> </w:t>
                        </w:r>
                        <w:r>
                          <w:rPr>
                            <w:rFonts w:ascii="Consolas" w:hAnsi="Consolas"/>
                            <w:w w:val="105"/>
                            <w:sz w:val="17"/>
                          </w:rPr>
                          <w:t>System</w:t>
                        </w:r>
                        <w:r>
                          <w:rPr>
                            <w:rFonts w:ascii="Consolas" w:hAnsi="Consolas"/>
                            <w:color w:val="333333"/>
                            <w:w w:val="105"/>
                            <w:sz w:val="17"/>
                          </w:rPr>
                          <w:t>.</w:t>
                        </w:r>
                        <w:r>
                          <w:rPr>
                            <w:rFonts w:ascii="Consolas" w:hAnsi="Consolas"/>
                            <w:w w:val="105"/>
                            <w:sz w:val="17"/>
                          </w:rPr>
                          <w:t>out</w:t>
                        </w:r>
                        <w:r>
                          <w:rPr>
                            <w:rFonts w:ascii="Consolas" w:hAnsi="Consolas"/>
                            <w:color w:val="333333"/>
                            <w:w w:val="105"/>
                            <w:sz w:val="17"/>
                          </w:rPr>
                          <w:t>.</w:t>
                        </w:r>
                        <w:r>
                          <w:rPr>
                            <w:rFonts w:ascii="Consolas" w:hAnsi="Consolas"/>
                            <w:w w:val="105"/>
                            <w:sz w:val="17"/>
                          </w:rPr>
                          <w:t>println</w:t>
                        </w:r>
                        <w:r>
                          <w:rPr>
                            <w:rFonts w:ascii="Consolas" w:hAnsi="Consolas"/>
                            <w:color w:val="333333"/>
                            <w:w w:val="105"/>
                            <w:sz w:val="17"/>
                          </w:rPr>
                          <w:t>(</w:t>
                        </w:r>
                        <w:r>
                          <w:rPr>
                            <w:rFonts w:ascii="Consolas" w:hAnsi="Consolas"/>
                            <w:w w:val="105"/>
                            <w:sz w:val="17"/>
                          </w:rPr>
                          <w:t>s</w:t>
                        </w:r>
                        <w:r>
                          <w:rPr>
                            <w:rFonts w:ascii="Consolas" w:hAnsi="Consolas"/>
                            <w:color w:val="333333"/>
                            <w:w w:val="105"/>
                            <w:sz w:val="17"/>
                          </w:rPr>
                          <w:t>.</w:t>
                        </w:r>
                        <w:r>
                          <w:rPr>
                            <w:rFonts w:ascii="Consolas" w:hAnsi="Consolas"/>
                            <w:w w:val="105"/>
                            <w:sz w:val="17"/>
                          </w:rPr>
                          <w:t>toLowerCase</w:t>
                        </w:r>
                        <w:r>
                          <w:rPr>
                            <w:rFonts w:ascii="Consolas" w:hAnsi="Consolas"/>
                            <w:color w:val="333333"/>
                            <w:w w:val="105"/>
                            <w:sz w:val="17"/>
                          </w:rPr>
                          <w:t>()));</w:t>
                        </w:r>
                      </w:p>
                      <w:p>
                        <w:pPr>
                          <w:spacing w:before="0" w:line="198" w:lineRule="exact"/>
                          <w:ind w:left="633" w:right="0" w:firstLine="0"/>
                          <w:jc w:val="left"/>
                          <w:rPr>
                            <w:rFonts w:ascii="Consolas"/>
                            <w:sz w:val="17"/>
                          </w:rPr>
                        </w:pPr>
                        <w:r>
                          <w:rPr>
                            <w:rFonts w:ascii="Consolas"/>
                            <w:color w:val="333333"/>
                            <w:w w:val="103"/>
                            <w:sz w:val="17"/>
                          </w:rPr>
                          <w:t>}</w:t>
                        </w:r>
                      </w:p>
                      <w:p>
                        <w:pPr>
                          <w:spacing w:before="70"/>
                          <w:ind w:left="247" w:right="0" w:firstLine="0"/>
                          <w:jc w:val="left"/>
                          <w:rPr>
                            <w:rFonts w:ascii="Consolas"/>
                            <w:sz w:val="17"/>
                          </w:rPr>
                        </w:pPr>
                        <w:r>
                          <w:rPr>
                            <w:rFonts w:ascii="Consolas"/>
                            <w:color w:val="333333"/>
                            <w:w w:val="103"/>
                            <w:sz w:val="17"/>
                          </w:rPr>
                          <w:t>}</w:t>
                        </w:r>
                      </w:p>
                    </w:txbxContent>
                  </v:textbox>
                </v:shape>
                <w10:wrap type="none"/>
                <w10:anchorlock/>
              </v:group>
            </w:pict>
          </mc:Fallback>
        </mc:AlternateContent>
      </w:r>
    </w:p>
    <w:p>
      <w:pPr>
        <w:pStyle w:val="5"/>
        <w:spacing w:before="16"/>
        <w:ind w:left="0"/>
        <w:rPr>
          <w:sz w:val="5"/>
        </w:rPr>
      </w:pPr>
    </w:p>
    <w:p>
      <w:pPr>
        <w:pStyle w:val="5"/>
        <w:spacing w:before="93" w:line="206" w:lineRule="auto"/>
        <w:ind w:right="278"/>
      </w:pPr>
      <w:r>
        <w:rPr>
          <w:color w:val="333333"/>
        </w:rPr>
        <w:t>运行结果将会首先打印完全大写的</w:t>
      </w:r>
      <w:r>
        <w:rPr>
          <w:rFonts w:ascii="Open Sans" w:eastAsia="Open Sans"/>
          <w:color w:val="333333"/>
        </w:rPr>
        <w:t>HELLO</w:t>
      </w:r>
      <w:r>
        <w:rPr>
          <w:color w:val="333333"/>
        </w:rPr>
        <w:t>，然后打印完全小写的</w:t>
      </w:r>
      <w:r>
        <w:rPr>
          <w:rFonts w:ascii="Open Sans" w:eastAsia="Open Sans"/>
          <w:color w:val="333333"/>
        </w:rPr>
        <w:t>hello</w:t>
      </w:r>
      <w:r>
        <w:rPr>
          <w:color w:val="333333"/>
          <w:spacing w:val="-1"/>
        </w:rPr>
        <w:t xml:space="preserve">。当然，通过链式写法可以实现更多步骤的  </w:t>
      </w:r>
      <w:r>
        <w:rPr>
          <w:color w:val="333333"/>
          <w:w w:val="105"/>
        </w:rPr>
        <w:t>组合。</w:t>
      </w:r>
    </w:p>
    <w:p>
      <w:pPr>
        <w:pStyle w:val="3"/>
        <w:numPr>
          <w:ilvl w:val="1"/>
          <w:numId w:val="4"/>
        </w:numPr>
        <w:tabs>
          <w:tab w:val="left" w:pos="683"/>
        </w:tabs>
        <w:spacing w:before="65" w:after="0" w:line="240" w:lineRule="auto"/>
        <w:ind w:left="682" w:right="0" w:hanging="576"/>
        <w:jc w:val="left"/>
      </w:pPr>
      <w:bookmarkStart w:id="74" w:name="4.4 练习：格式化打印信息"/>
      <w:bookmarkEnd w:id="74"/>
      <w:bookmarkStart w:id="75" w:name="4.4 练习：格式化打印信息"/>
      <w:bookmarkEnd w:id="75"/>
      <w:r>
        <w:rPr>
          <w:color w:val="333333"/>
        </w:rPr>
        <w:t>练习：格式化打印信息</w:t>
      </w:r>
    </w:p>
    <w:p>
      <w:pPr>
        <w:pStyle w:val="5"/>
        <w:spacing w:line="20" w:lineRule="exact"/>
        <w:ind w:left="102"/>
        <w:rPr>
          <w:sz w:val="2"/>
        </w:rPr>
      </w:pPr>
      <w:r>
        <w:rPr>
          <w:sz w:val="2"/>
        </w:rPr>
        <mc:AlternateContent>
          <mc:Choice Requires="wpg">
            <w:drawing>
              <wp:inline distT="0" distB="0" distL="114300" distR="114300">
                <wp:extent cx="6223000" cy="9525"/>
                <wp:effectExtent l="0" t="0" r="0" b="0"/>
                <wp:docPr id="702" name="组合 702"/>
                <wp:cNvGraphicFramePr/>
                <a:graphic xmlns:a="http://schemas.openxmlformats.org/drawingml/2006/main">
                  <a:graphicData uri="http://schemas.microsoft.com/office/word/2010/wordprocessingGroup">
                    <wpg:wgp>
                      <wpg:cNvGrpSpPr/>
                      <wpg:grpSpPr>
                        <a:xfrm>
                          <a:off x="0" y="0"/>
                          <a:ext cx="6223000" cy="9525"/>
                          <a:chOff x="0" y="0"/>
                          <a:chExt cx="9800" cy="15"/>
                        </a:xfrm>
                      </wpg:grpSpPr>
                      <wps:wsp>
                        <wps:cNvPr id="701" name="直接连接符 701"/>
                        <wps:cNvCnPr/>
                        <wps:spPr>
                          <a:xfrm>
                            <a:off x="0" y="8"/>
                            <a:ext cx="9799" cy="0"/>
                          </a:xfrm>
                          <a:prstGeom prst="line">
                            <a:avLst/>
                          </a:prstGeom>
                          <a:ln w="9529" cap="flat" cmpd="sng">
                            <a:solidFill>
                              <a:srgbClr val="EDEDED"/>
                            </a:solidFill>
                            <a:prstDash val="solid"/>
                            <a:headEnd type="none" w="med" len="med"/>
                            <a:tailEnd type="none" w="med" len="med"/>
                          </a:ln>
                        </wps:spPr>
                        <wps:bodyPr upright="1"/>
                      </wps:wsp>
                    </wpg:wgp>
                  </a:graphicData>
                </a:graphic>
              </wp:inline>
            </w:drawing>
          </mc:Choice>
          <mc:Fallback>
            <w:pict>
              <v:group id="_x0000_s1026" o:spid="_x0000_s1026" o:spt="203" style="height:0.75pt;width:490pt;" coordsize="9800,15" o:gfxdata="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&#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FdKn3TAAAAAwEAAA8AAAAAAAAAAQAgAAAAIgAAAGRy&#10;cy9kb3ducmV2LnhtbFBLAQIUABQAAAAIAIdO4kDFGYSAQwIAAMEEAAAOAAAAAAAAAAEAIAAAACIB&#10;AABkcnMvZTJvRG9jLnhtbFBLBQYAAAAABgAGAFkBAADXBQAAAAA=&#10;">
                <o:lock v:ext="edit" aspectratio="f"/>
                <v:line id="_x0000_s1026" o:spid="_x0000_s1026" o:spt="20" style="position:absolute;left:0;top:8;height:0;width:9799;" filled="f" stroked="t" coordsize="21600,21600" o:gfxdata="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GNKuugAAANwA&#10;AAAPAAAAAAAAAAEAIAAAACIAAABkcnMvZG93bnJldi54bWxQSwECFAAUAAAACACHTuJAMy8FnjsA&#10;AAA5AAAAEAAAAAAAAAABACAAAAAJAQAAZHJzL3NoYXBleG1sLnhtbFBLBQYAAAAABgAGAFsBAACz&#10;AwAAAAA=&#10;">
                  <v:fill on="f" focussize="0,0"/>
                  <v:stroke weight="0.750314960629921pt" color="#EDEDED" joinstyle="round"/>
                  <v:imagedata o:title=""/>
                  <o:lock v:ext="edit" aspectratio="f"/>
                </v:line>
                <w10:wrap type="none"/>
                <w10:anchorlock/>
              </v:group>
            </w:pict>
          </mc:Fallback>
        </mc:AlternateContent>
      </w:r>
    </w:p>
    <w:p>
      <w:pPr>
        <w:pStyle w:val="4"/>
        <w:spacing w:before="123"/>
      </w:pPr>
      <w:bookmarkStart w:id="76" w:name="题目"/>
      <w:bookmarkEnd w:id="76"/>
      <w:r>
        <w:rPr>
          <w:color w:val="333333"/>
        </w:rPr>
        <w:t>题目</w:t>
      </w:r>
    </w:p>
    <w:p>
      <w:pPr>
        <w:pStyle w:val="5"/>
        <w:tabs>
          <w:tab w:val="left" w:pos="6407"/>
        </w:tabs>
        <w:spacing w:before="107" w:line="342" w:lineRule="exact"/>
      </w:pPr>
      <w:r>
        <mc:AlternateContent>
          <mc:Choice Requires="wpg">
            <w:drawing>
              <wp:anchor distT="0" distB="0" distL="114300" distR="114300" simplePos="0" relativeHeight="249866240" behindDoc="1" locked="0" layoutInCell="1" allowOverlap="1">
                <wp:simplePos x="0" y="0"/>
                <wp:positionH relativeFrom="page">
                  <wp:posOffset>3430270</wp:posOffset>
                </wp:positionH>
                <wp:positionV relativeFrom="paragraph">
                  <wp:posOffset>93345</wp:posOffset>
                </wp:positionV>
                <wp:extent cx="1238885" cy="172085"/>
                <wp:effectExtent l="635" t="635" r="17780" b="17780"/>
                <wp:wrapNone/>
                <wp:docPr id="696" name="组合 696"/>
                <wp:cNvGraphicFramePr/>
                <a:graphic xmlns:a="http://schemas.openxmlformats.org/drawingml/2006/main">
                  <a:graphicData uri="http://schemas.microsoft.com/office/word/2010/wordprocessingGroup">
                    <wpg:wgp>
                      <wpg:cNvGrpSpPr/>
                      <wpg:grpSpPr>
                        <a:xfrm>
                          <a:off x="0" y="0"/>
                          <a:ext cx="1238885" cy="172085"/>
                          <a:chOff x="5402" y="148"/>
                          <a:chExt cx="1951" cy="271"/>
                        </a:xfrm>
                      </wpg:grpSpPr>
                      <wps:wsp>
                        <wps:cNvPr id="693" name="任意多边形 693"/>
                        <wps:cNvSpPr/>
                        <wps:spPr>
                          <a:xfrm>
                            <a:off x="5402" y="147"/>
                            <a:ext cx="1951" cy="271"/>
                          </a:xfrm>
                          <a:custGeom>
                            <a:avLst/>
                            <a:gdLst/>
                            <a:ahLst/>
                            <a:cxnLst/>
                            <a:pathLst>
                              <a:path w="1951" h="271">
                                <a:moveTo>
                                  <a:pt x="1906" y="270"/>
                                </a:moveTo>
                                <a:lnTo>
                                  <a:pt x="45" y="270"/>
                                </a:lnTo>
                                <a:lnTo>
                                  <a:pt x="26" y="267"/>
                                </a:lnTo>
                                <a:lnTo>
                                  <a:pt x="12" y="259"/>
                                </a:lnTo>
                                <a:lnTo>
                                  <a:pt x="3" y="244"/>
                                </a:lnTo>
                                <a:lnTo>
                                  <a:pt x="0" y="225"/>
                                </a:lnTo>
                                <a:lnTo>
                                  <a:pt x="0" y="45"/>
                                </a:lnTo>
                                <a:lnTo>
                                  <a:pt x="3" y="25"/>
                                </a:lnTo>
                                <a:lnTo>
                                  <a:pt x="12" y="11"/>
                                </a:lnTo>
                                <a:lnTo>
                                  <a:pt x="26" y="2"/>
                                </a:lnTo>
                                <a:lnTo>
                                  <a:pt x="45" y="0"/>
                                </a:lnTo>
                                <a:lnTo>
                                  <a:pt x="1906" y="0"/>
                                </a:lnTo>
                                <a:lnTo>
                                  <a:pt x="1926" y="2"/>
                                </a:lnTo>
                                <a:lnTo>
                                  <a:pt x="1940" y="11"/>
                                </a:lnTo>
                                <a:lnTo>
                                  <a:pt x="1948" y="25"/>
                                </a:lnTo>
                                <a:lnTo>
                                  <a:pt x="1951" y="45"/>
                                </a:lnTo>
                                <a:lnTo>
                                  <a:pt x="1951" y="225"/>
                                </a:lnTo>
                                <a:lnTo>
                                  <a:pt x="1948" y="244"/>
                                </a:lnTo>
                                <a:lnTo>
                                  <a:pt x="1940" y="259"/>
                                </a:lnTo>
                                <a:lnTo>
                                  <a:pt x="1926" y="267"/>
                                </a:lnTo>
                                <a:lnTo>
                                  <a:pt x="1906" y="270"/>
                                </a:lnTo>
                                <a:close/>
                              </a:path>
                            </a:pathLst>
                          </a:custGeom>
                          <a:solidFill>
                            <a:srgbClr val="F8F8F8"/>
                          </a:solidFill>
                          <a:ln>
                            <a:noFill/>
                          </a:ln>
                        </wps:spPr>
                        <wps:bodyPr upright="1"/>
                      </wps:wsp>
                      <wps:wsp>
                        <wps:cNvPr id="694" name="任意多边形 694"/>
                        <wps:cNvSpPr/>
                        <wps:spPr>
                          <a:xfrm>
                            <a:off x="5409" y="155"/>
                            <a:ext cx="1936" cy="256"/>
                          </a:xfrm>
                          <a:custGeom>
                            <a:avLst/>
                            <a:gdLst/>
                            <a:ahLst/>
                            <a:cxnLst/>
                            <a:pathLst>
                              <a:path w="1936" h="256">
                                <a:moveTo>
                                  <a:pt x="0" y="218"/>
                                </a:moveTo>
                                <a:lnTo>
                                  <a:pt x="0" y="38"/>
                                </a:lnTo>
                                <a:lnTo>
                                  <a:pt x="2" y="21"/>
                                </a:lnTo>
                                <a:lnTo>
                                  <a:pt x="9" y="10"/>
                                </a:lnTo>
                                <a:lnTo>
                                  <a:pt x="21" y="3"/>
                                </a:lnTo>
                                <a:lnTo>
                                  <a:pt x="37" y="0"/>
                                </a:lnTo>
                                <a:lnTo>
                                  <a:pt x="1898" y="0"/>
                                </a:lnTo>
                                <a:lnTo>
                                  <a:pt x="1914" y="3"/>
                                </a:lnTo>
                                <a:lnTo>
                                  <a:pt x="1926" y="10"/>
                                </a:lnTo>
                                <a:lnTo>
                                  <a:pt x="1933" y="21"/>
                                </a:lnTo>
                                <a:lnTo>
                                  <a:pt x="1936" y="38"/>
                                </a:lnTo>
                                <a:lnTo>
                                  <a:pt x="1936" y="218"/>
                                </a:lnTo>
                                <a:lnTo>
                                  <a:pt x="1933" y="234"/>
                                </a:lnTo>
                                <a:lnTo>
                                  <a:pt x="1926" y="246"/>
                                </a:lnTo>
                                <a:lnTo>
                                  <a:pt x="1914" y="253"/>
                                </a:lnTo>
                                <a:lnTo>
                                  <a:pt x="189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695" name="文本框 695"/>
                        <wps:cNvSpPr txBox="1"/>
                        <wps:spPr>
                          <a:xfrm>
                            <a:off x="5402" y="147"/>
                            <a:ext cx="1951" cy="271"/>
                          </a:xfrm>
                          <a:prstGeom prst="rect">
                            <a:avLst/>
                          </a:prstGeom>
                          <a:noFill/>
                          <a:ln>
                            <a:noFill/>
                          </a:ln>
                        </wps:spPr>
                        <wps:txbx>
                          <w:txbxContent>
                            <w:p>
                              <w:pPr>
                                <w:spacing w:before="0" w:line="270" w:lineRule="exact"/>
                                <w:ind w:left="79" w:right="0" w:firstLine="0"/>
                                <w:jc w:val="left"/>
                                <w:rPr>
                                  <w:sz w:val="17"/>
                                </w:rPr>
                              </w:pPr>
                              <w:r>
                                <w:rPr>
                                  <w:color w:val="333333"/>
                                  <w:w w:val="105"/>
                                  <w:sz w:val="17"/>
                                </w:rPr>
                                <w:t>姓名：</w:t>
                              </w:r>
                              <w:r>
                                <w:rPr>
                                  <w:rFonts w:ascii="Consolas" w:eastAsia="Consolas"/>
                                  <w:color w:val="333333"/>
                                  <w:w w:val="105"/>
                                  <w:sz w:val="17"/>
                                </w:rPr>
                                <w:t>XX</w:t>
                              </w:r>
                              <w:r>
                                <w:rPr>
                                  <w:color w:val="333333"/>
                                  <w:w w:val="105"/>
                                  <w:sz w:val="17"/>
                                </w:rPr>
                                <w:t>。性别：</w:t>
                              </w:r>
                              <w:r>
                                <w:rPr>
                                  <w:rFonts w:ascii="Consolas" w:eastAsia="Consolas"/>
                                  <w:color w:val="333333"/>
                                  <w:w w:val="105"/>
                                  <w:sz w:val="17"/>
                                </w:rPr>
                                <w:t>XX</w:t>
                              </w:r>
                              <w:r>
                                <w:rPr>
                                  <w:color w:val="333333"/>
                                  <w:w w:val="105"/>
                                  <w:sz w:val="17"/>
                                </w:rPr>
                                <w:t>。</w:t>
                              </w:r>
                            </w:p>
                          </w:txbxContent>
                        </wps:txbx>
                        <wps:bodyPr lIns="0" tIns="0" rIns="0" bIns="0" upright="1"/>
                      </wps:wsp>
                    </wpg:wgp>
                  </a:graphicData>
                </a:graphic>
              </wp:anchor>
            </w:drawing>
          </mc:Choice>
          <mc:Fallback>
            <w:pict>
              <v:group id="_x0000_s1026" o:spid="_x0000_s1026" o:spt="203" style="position:absolute;left:0pt;margin-left:270.1pt;margin-top:7.35pt;height:13.55pt;width:97.55pt;mso-position-horizontal-relative:page;z-index:-253450240;mso-width-relative:page;mso-height-relative:page;" coordorigin="5402,148" coordsize="1951,271" o:gfxdata="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">
                <o:lock v:ext="edit" aspectratio="f"/>
                <v:shape id="_x0000_s1026" o:spid="_x0000_s1026" o:spt="100" style="position:absolute;left:5402;top:147;height:271;width:1951;" fillcolor="#F8F8F8" filled="t" stroked="f" coordsize="1951,271" o:gfxdata="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sZJL4A&#10;AADcAAAADwAAAAAAAAABACAAAAAiAAAAZHJzL2Rvd25yZXYueG1sUEsBAhQAFAAAAAgAh07iQDMv&#10;BZ47AAAAOQAAABAAAAAAAAAAAQAgAAAADQEAAGRycy9zaGFwZXhtbC54bWxQSwUGAAAAAAYABgBb&#10;AQAAtwMAAAAA&#10;" path="m1906,270l45,270,26,267,12,259,3,244,0,225,0,45,3,25,12,11,26,2,45,0,1906,0,1926,2,1940,11,1948,25,1951,45,1951,225,1948,244,1940,259,1926,267,1906,270xe">
                  <v:fill on="t" focussize="0,0"/>
                  <v:stroke on="f"/>
                  <v:imagedata o:title=""/>
                  <o:lock v:ext="edit" aspectratio="f"/>
                </v:shape>
                <v:shape id="_x0000_s1026" o:spid="_x0000_s1026" o:spt="100" style="position:absolute;left:5409;top:155;height:256;width:1936;" filled="f" stroked="t" coordsize="1936,256" o:gfxdata="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oweCvQAA&#10;ANwAAAAPAAAAAAAAAAEAIAAAACIAAABkcnMvZG93bnJldi54bWxQSwECFAAUAAAACACHTuJAMy8F&#10;njsAAAA5AAAAEAAAAAAAAAABACAAAAAMAQAAZHJzL3NoYXBleG1sLnhtbFBLBQYAAAAABgAGAFsB&#10;AAC2AwAAAAA=&#10;" path="m0,218l0,38,2,21,9,10,21,3,37,0,1898,0,1914,3,1926,10,1933,21,1936,38,1936,218,1933,234,1926,246,1914,253,1898,255,37,255,21,253,9,246,2,234,0,218xe">
                  <v:fill on="f" focussize="0,0"/>
                  <v:stroke weight="0.750314960629921pt" color="#DDDDDD" joinstyle="round"/>
                  <v:imagedata o:title=""/>
                  <o:lock v:ext="edit" aspectratio="f"/>
                </v:shape>
                <v:shape id="_x0000_s1026" o:spid="_x0000_s1026" o:spt="202" type="#_x0000_t202" style="position:absolute;left:5402;top:147;height:271;width:1951;" filled="f" stroked="f" coordsize="21600,21600" o:gfxdata="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XrR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70" w:lineRule="exact"/>
                          <w:ind w:left="79" w:right="0" w:firstLine="0"/>
                          <w:jc w:val="left"/>
                          <w:rPr>
                            <w:sz w:val="17"/>
                          </w:rPr>
                        </w:pPr>
                        <w:r>
                          <w:rPr>
                            <w:color w:val="333333"/>
                            <w:w w:val="105"/>
                            <w:sz w:val="17"/>
                          </w:rPr>
                          <w:t>姓名：</w:t>
                        </w:r>
                        <w:r>
                          <w:rPr>
                            <w:rFonts w:ascii="Consolas" w:eastAsia="Consolas"/>
                            <w:color w:val="333333"/>
                            <w:w w:val="105"/>
                            <w:sz w:val="17"/>
                          </w:rPr>
                          <w:t>XX</w:t>
                        </w:r>
                        <w:r>
                          <w:rPr>
                            <w:color w:val="333333"/>
                            <w:w w:val="105"/>
                            <w:sz w:val="17"/>
                          </w:rPr>
                          <w:t>。性别：</w:t>
                        </w:r>
                        <w:r>
                          <w:rPr>
                            <w:rFonts w:ascii="Consolas" w:eastAsia="Consolas"/>
                            <w:color w:val="333333"/>
                            <w:w w:val="105"/>
                            <w:sz w:val="17"/>
                          </w:rPr>
                          <w:t>XX</w:t>
                        </w:r>
                        <w:r>
                          <w:rPr>
                            <w:color w:val="333333"/>
                            <w:w w:val="105"/>
                            <w:sz w:val="17"/>
                          </w:rPr>
                          <w:t>。</w:t>
                        </w:r>
                      </w:p>
                    </w:txbxContent>
                  </v:textbox>
                </v:shape>
              </v:group>
            </w:pict>
          </mc:Fallback>
        </mc:AlternateContent>
      </w:r>
      <w:r>
        <mc:AlternateContent>
          <mc:Choice Requires="wpg">
            <w:drawing>
              <wp:anchor distT="0" distB="0" distL="114300" distR="114300" simplePos="0" relativeHeight="249867264" behindDoc="1" locked="0" layoutInCell="1" allowOverlap="1">
                <wp:simplePos x="0" y="0"/>
                <wp:positionH relativeFrom="page">
                  <wp:posOffset>1285875</wp:posOffset>
                </wp:positionH>
                <wp:positionV relativeFrom="paragraph">
                  <wp:posOffset>283845</wp:posOffset>
                </wp:positionV>
                <wp:extent cx="1076960" cy="362585"/>
                <wp:effectExtent l="635" t="635" r="8255" b="17780"/>
                <wp:wrapNone/>
                <wp:docPr id="688" name="组合 688"/>
                <wp:cNvGraphicFramePr/>
                <a:graphic xmlns:a="http://schemas.openxmlformats.org/drawingml/2006/main">
                  <a:graphicData uri="http://schemas.microsoft.com/office/word/2010/wordprocessingGroup">
                    <wpg:wgp>
                      <wpg:cNvGrpSpPr/>
                      <wpg:grpSpPr>
                        <a:xfrm>
                          <a:off x="0" y="0"/>
                          <a:ext cx="1076960" cy="362585"/>
                          <a:chOff x="2026" y="448"/>
                          <a:chExt cx="1696" cy="571"/>
                        </a:xfrm>
                      </wpg:grpSpPr>
                      <wps:wsp>
                        <wps:cNvPr id="684" name="任意多边形 684"/>
                        <wps:cNvSpPr/>
                        <wps:spPr>
                          <a:xfrm>
                            <a:off x="2806" y="447"/>
                            <a:ext cx="916" cy="271"/>
                          </a:xfrm>
                          <a:custGeom>
                            <a:avLst/>
                            <a:gdLst/>
                            <a:ahLst/>
                            <a:cxnLst/>
                            <a:pathLst>
                              <a:path w="916" h="271">
                                <a:moveTo>
                                  <a:pt x="871" y="270"/>
                                </a:moveTo>
                                <a:lnTo>
                                  <a:pt x="45" y="270"/>
                                </a:lnTo>
                                <a:lnTo>
                                  <a:pt x="26" y="267"/>
                                </a:lnTo>
                                <a:lnTo>
                                  <a:pt x="11" y="259"/>
                                </a:lnTo>
                                <a:lnTo>
                                  <a:pt x="3" y="245"/>
                                </a:lnTo>
                                <a:lnTo>
                                  <a:pt x="0" y="225"/>
                                </a:lnTo>
                                <a:lnTo>
                                  <a:pt x="0" y="45"/>
                                </a:lnTo>
                                <a:lnTo>
                                  <a:pt x="3" y="25"/>
                                </a:lnTo>
                                <a:lnTo>
                                  <a:pt x="11" y="11"/>
                                </a:lnTo>
                                <a:lnTo>
                                  <a:pt x="26" y="3"/>
                                </a:lnTo>
                                <a:lnTo>
                                  <a:pt x="45" y="0"/>
                                </a:lnTo>
                                <a:lnTo>
                                  <a:pt x="871" y="0"/>
                                </a:lnTo>
                                <a:lnTo>
                                  <a:pt x="890" y="3"/>
                                </a:lnTo>
                                <a:lnTo>
                                  <a:pt x="904" y="11"/>
                                </a:lnTo>
                                <a:lnTo>
                                  <a:pt x="913" y="25"/>
                                </a:lnTo>
                                <a:lnTo>
                                  <a:pt x="916" y="45"/>
                                </a:lnTo>
                                <a:lnTo>
                                  <a:pt x="916" y="225"/>
                                </a:lnTo>
                                <a:lnTo>
                                  <a:pt x="913" y="245"/>
                                </a:lnTo>
                                <a:lnTo>
                                  <a:pt x="904" y="259"/>
                                </a:lnTo>
                                <a:lnTo>
                                  <a:pt x="890" y="267"/>
                                </a:lnTo>
                                <a:lnTo>
                                  <a:pt x="871" y="270"/>
                                </a:lnTo>
                                <a:close/>
                              </a:path>
                            </a:pathLst>
                          </a:custGeom>
                          <a:solidFill>
                            <a:srgbClr val="F8F8F8"/>
                          </a:solidFill>
                          <a:ln>
                            <a:noFill/>
                          </a:ln>
                        </wps:spPr>
                        <wps:bodyPr upright="1"/>
                      </wps:wsp>
                      <wps:wsp>
                        <wps:cNvPr id="685" name="任意多边形 685"/>
                        <wps:cNvSpPr/>
                        <wps:spPr>
                          <a:xfrm>
                            <a:off x="2813" y="455"/>
                            <a:ext cx="901" cy="256"/>
                          </a:xfrm>
                          <a:custGeom>
                            <a:avLst/>
                            <a:gdLst/>
                            <a:ahLst/>
                            <a:cxnLst/>
                            <a:pathLst>
                              <a:path w="901" h="256">
                                <a:moveTo>
                                  <a:pt x="0" y="218"/>
                                </a:moveTo>
                                <a:lnTo>
                                  <a:pt x="0" y="38"/>
                                </a:lnTo>
                                <a:lnTo>
                                  <a:pt x="2" y="21"/>
                                </a:lnTo>
                                <a:lnTo>
                                  <a:pt x="9" y="10"/>
                                </a:lnTo>
                                <a:lnTo>
                                  <a:pt x="21" y="3"/>
                                </a:lnTo>
                                <a:lnTo>
                                  <a:pt x="37" y="0"/>
                                </a:lnTo>
                                <a:lnTo>
                                  <a:pt x="863" y="0"/>
                                </a:lnTo>
                                <a:lnTo>
                                  <a:pt x="879" y="3"/>
                                </a:lnTo>
                                <a:lnTo>
                                  <a:pt x="891" y="10"/>
                                </a:lnTo>
                                <a:lnTo>
                                  <a:pt x="898" y="21"/>
                                </a:lnTo>
                                <a:lnTo>
                                  <a:pt x="900" y="38"/>
                                </a:lnTo>
                                <a:lnTo>
                                  <a:pt x="900" y="218"/>
                                </a:lnTo>
                                <a:lnTo>
                                  <a:pt x="898" y="234"/>
                                </a:lnTo>
                                <a:lnTo>
                                  <a:pt x="891" y="246"/>
                                </a:lnTo>
                                <a:lnTo>
                                  <a:pt x="879" y="253"/>
                                </a:lnTo>
                                <a:lnTo>
                                  <a:pt x="863"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686" name="任意多边形 686"/>
                        <wps:cNvSpPr/>
                        <wps:spPr>
                          <a:xfrm>
                            <a:off x="2025" y="747"/>
                            <a:ext cx="916" cy="271"/>
                          </a:xfrm>
                          <a:custGeom>
                            <a:avLst/>
                            <a:gdLst/>
                            <a:ahLst/>
                            <a:cxnLst/>
                            <a:pathLst>
                              <a:path w="916" h="271">
                                <a:moveTo>
                                  <a:pt x="870" y="270"/>
                                </a:moveTo>
                                <a:lnTo>
                                  <a:pt x="45" y="270"/>
                                </a:lnTo>
                                <a:lnTo>
                                  <a:pt x="25" y="267"/>
                                </a:lnTo>
                                <a:lnTo>
                                  <a:pt x="11" y="259"/>
                                </a:lnTo>
                                <a:lnTo>
                                  <a:pt x="3" y="245"/>
                                </a:lnTo>
                                <a:lnTo>
                                  <a:pt x="0" y="225"/>
                                </a:lnTo>
                                <a:lnTo>
                                  <a:pt x="0" y="45"/>
                                </a:lnTo>
                                <a:lnTo>
                                  <a:pt x="3" y="25"/>
                                </a:lnTo>
                                <a:lnTo>
                                  <a:pt x="11" y="11"/>
                                </a:lnTo>
                                <a:lnTo>
                                  <a:pt x="25" y="3"/>
                                </a:lnTo>
                                <a:lnTo>
                                  <a:pt x="45" y="0"/>
                                </a:lnTo>
                                <a:lnTo>
                                  <a:pt x="870" y="0"/>
                                </a:lnTo>
                                <a:lnTo>
                                  <a:pt x="890" y="3"/>
                                </a:lnTo>
                                <a:lnTo>
                                  <a:pt x="904" y="11"/>
                                </a:lnTo>
                                <a:lnTo>
                                  <a:pt x="912" y="25"/>
                                </a:lnTo>
                                <a:lnTo>
                                  <a:pt x="915" y="45"/>
                                </a:lnTo>
                                <a:lnTo>
                                  <a:pt x="915" y="225"/>
                                </a:lnTo>
                                <a:lnTo>
                                  <a:pt x="912" y="245"/>
                                </a:lnTo>
                                <a:lnTo>
                                  <a:pt x="904" y="259"/>
                                </a:lnTo>
                                <a:lnTo>
                                  <a:pt x="890" y="267"/>
                                </a:lnTo>
                                <a:lnTo>
                                  <a:pt x="870" y="270"/>
                                </a:lnTo>
                                <a:close/>
                              </a:path>
                            </a:pathLst>
                          </a:custGeom>
                          <a:solidFill>
                            <a:srgbClr val="F8F8F8"/>
                          </a:solidFill>
                          <a:ln>
                            <a:noFill/>
                          </a:ln>
                        </wps:spPr>
                        <wps:bodyPr upright="1"/>
                      </wps:wsp>
                      <wps:wsp>
                        <wps:cNvPr id="687" name="任意多边形 687"/>
                        <wps:cNvSpPr/>
                        <wps:spPr>
                          <a:xfrm>
                            <a:off x="2033" y="755"/>
                            <a:ext cx="901" cy="256"/>
                          </a:xfrm>
                          <a:custGeom>
                            <a:avLst/>
                            <a:gdLst/>
                            <a:ahLst/>
                            <a:cxnLst/>
                            <a:pathLst>
                              <a:path w="901" h="256">
                                <a:moveTo>
                                  <a:pt x="0" y="218"/>
                                </a:moveTo>
                                <a:lnTo>
                                  <a:pt x="0" y="38"/>
                                </a:lnTo>
                                <a:lnTo>
                                  <a:pt x="3" y="22"/>
                                </a:lnTo>
                                <a:lnTo>
                                  <a:pt x="10" y="10"/>
                                </a:lnTo>
                                <a:lnTo>
                                  <a:pt x="21" y="3"/>
                                </a:lnTo>
                                <a:lnTo>
                                  <a:pt x="38" y="0"/>
                                </a:lnTo>
                                <a:lnTo>
                                  <a:pt x="863" y="0"/>
                                </a:lnTo>
                                <a:lnTo>
                                  <a:pt x="880" y="3"/>
                                </a:lnTo>
                                <a:lnTo>
                                  <a:pt x="891" y="10"/>
                                </a:lnTo>
                                <a:lnTo>
                                  <a:pt x="898" y="22"/>
                                </a:lnTo>
                                <a:lnTo>
                                  <a:pt x="901" y="38"/>
                                </a:lnTo>
                                <a:lnTo>
                                  <a:pt x="901" y="218"/>
                                </a:lnTo>
                                <a:lnTo>
                                  <a:pt x="898" y="234"/>
                                </a:lnTo>
                                <a:lnTo>
                                  <a:pt x="891" y="246"/>
                                </a:lnTo>
                                <a:lnTo>
                                  <a:pt x="880" y="253"/>
                                </a:lnTo>
                                <a:lnTo>
                                  <a:pt x="863" y="256"/>
                                </a:lnTo>
                                <a:lnTo>
                                  <a:pt x="38" y="256"/>
                                </a:lnTo>
                                <a:lnTo>
                                  <a:pt x="21" y="253"/>
                                </a:lnTo>
                                <a:lnTo>
                                  <a:pt x="10" y="246"/>
                                </a:lnTo>
                                <a:lnTo>
                                  <a:pt x="3" y="234"/>
                                </a:lnTo>
                                <a:lnTo>
                                  <a:pt x="0" y="218"/>
                                </a:lnTo>
                                <a:close/>
                              </a:path>
                            </a:pathLst>
                          </a:custGeom>
                          <a:noFill/>
                          <a:ln w="9529" cap="flat" cmpd="sng">
                            <a:solidFill>
                              <a:srgbClr val="DDDDDD"/>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1.25pt;margin-top:22.35pt;height:28.55pt;width:84.8pt;mso-position-horizontal-relative:page;z-index:-253449216;mso-width-relative:page;mso-height-relative:page;" coordorigin="2026,448" coordsize="1696,571" o:gfxdata="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">
                <o:lock v:ext="edit" aspectratio="f"/>
                <v:shape id="_x0000_s1026" o:spid="_x0000_s1026" o:spt="100" style="position:absolute;left:2806;top:447;height:271;width:916;" fillcolor="#F8F8F8" filled="t" stroked="f" coordsize="916,271" o:gfxdata="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32aBG/&#10;AAAA3AAAAA8AAAAAAAAAAQAgAAAAIgAAAGRycy9kb3ducmV2LnhtbFBLAQIUABQAAAAIAIdO4kAz&#10;LwWeOwAAADkAAAAQAAAAAAAAAAEAIAAAAA4BAABkcnMvc2hhcGV4bWwueG1sUEsFBgAAAAAGAAYA&#10;WwEAALgDAAAAAA==&#10;" path="m871,270l45,270,26,267,11,259,3,245,0,225,0,45,3,25,11,11,26,3,45,0,871,0,890,3,904,11,913,25,916,45,916,225,913,245,904,259,890,267,871,270xe">
                  <v:fill on="t" focussize="0,0"/>
                  <v:stroke on="f"/>
                  <v:imagedata o:title=""/>
                  <o:lock v:ext="edit" aspectratio="f"/>
                </v:shape>
                <v:shape id="_x0000_s1026" o:spid="_x0000_s1026" o:spt="100" style="position:absolute;left:2813;top:455;height:256;width:901;" filled="f" stroked="t" coordsize="901,256" o:gfxdata="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3/6sS8AAAA&#10;3AAAAA8AAAAAAAAAAQAgAAAAIgAAAGRycy9kb3ducmV2LnhtbFBLAQIUABQAAAAIAIdO4kAzLwWe&#10;OwAAADkAAAAQAAAAAAAAAAEAIAAAAAsBAABkcnMvc2hhcGV4bWwueG1sUEsFBgAAAAAGAAYAWwEA&#10;ALUDAAAAAA==&#10;" path="m0,218l0,38,2,21,9,10,21,3,37,0,863,0,879,3,891,10,898,21,900,38,900,218,898,234,891,246,879,253,863,255,37,255,21,253,9,246,2,234,0,218xe">
                  <v:fill on="f" focussize="0,0"/>
                  <v:stroke weight="0.750314960629921pt" color="#DDDDDD" joinstyle="round"/>
                  <v:imagedata o:title=""/>
                  <o:lock v:ext="edit" aspectratio="f"/>
                </v:shape>
                <v:shape id="_x0000_s1026" o:spid="_x0000_s1026" o:spt="100" style="position:absolute;left:2025;top:747;height:271;width:916;" fillcolor="#F8F8F8" filled="t" stroked="f" coordsize="916,271" o:gfxdata="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mhT/b4A&#10;AADcAAAADwAAAAAAAAABACAAAAAiAAAAZHJzL2Rvd25yZXYueG1sUEsBAhQAFAAAAAgAh07iQDMv&#10;BZ47AAAAOQAAABAAAAAAAAAAAQAgAAAADQEAAGRycy9zaGFwZXhtbC54bWxQSwUGAAAAAAYABgBb&#10;AQAAtwMAAAAA&#10;" path="m870,270l45,270,25,267,11,259,3,245,0,225,0,45,3,25,11,11,25,3,45,0,870,0,890,3,904,11,912,25,915,45,915,225,912,245,904,259,890,267,870,270xe">
                  <v:fill on="t" focussize="0,0"/>
                  <v:stroke on="f"/>
                  <v:imagedata o:title=""/>
                  <o:lock v:ext="edit" aspectratio="f"/>
                </v:shape>
                <v:shape id="_x0000_s1026" o:spid="_x0000_s1026" o:spt="100" style="position:absolute;left:2033;top:755;height:256;width:901;" filled="f" stroked="t" coordsize="901,256" o:gfxdata="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h0Si8AAAA&#10;3AAAAA8AAAAAAAAAAQAgAAAAIgAAAGRycy9kb3ducmV2LnhtbFBLAQIUABQAAAAIAIdO4kAzLwWe&#10;OwAAADkAAAAQAAAAAAAAAAEAIAAAAAsBAABkcnMvc2hhcGV4bWwueG1sUEsFBgAAAAAGAAYAWwEA&#10;ALUDAAAAAA==&#10;" path="m0,218l0,38,3,22,10,10,21,3,38,0,863,0,880,3,891,10,898,22,901,38,901,218,898,234,891,246,880,253,863,256,38,256,21,253,10,246,3,234,0,218xe">
                  <v:fill on="f" focussize="0,0"/>
                  <v:stroke weight="0.750314960629921pt" color="#DDDDDD" joinstyle="round"/>
                  <v:imagedata o:title=""/>
                  <o:lock v:ext="edit" aspectratio="f"/>
                </v:shape>
              </v:group>
            </w:pict>
          </mc:Fallback>
        </mc:AlternateContent>
      </w:r>
      <w:r>
        <mc:AlternateContent>
          <mc:Choice Requires="wpg">
            <w:drawing>
              <wp:anchor distT="0" distB="0" distL="114300" distR="114300" simplePos="0" relativeHeight="252015616" behindDoc="0" locked="0" layoutInCell="1" allowOverlap="1">
                <wp:simplePos x="0" y="0"/>
                <wp:positionH relativeFrom="page">
                  <wp:posOffset>5183505</wp:posOffset>
                </wp:positionH>
                <wp:positionV relativeFrom="paragraph">
                  <wp:posOffset>283845</wp:posOffset>
                </wp:positionV>
                <wp:extent cx="591185" cy="172085"/>
                <wp:effectExtent l="635" t="635" r="17780" b="17780"/>
                <wp:wrapNone/>
                <wp:docPr id="700" name="组合 700"/>
                <wp:cNvGraphicFramePr/>
                <a:graphic xmlns:a="http://schemas.openxmlformats.org/drawingml/2006/main">
                  <a:graphicData uri="http://schemas.microsoft.com/office/word/2010/wordprocessingGroup">
                    <wpg:wgp>
                      <wpg:cNvGrpSpPr/>
                      <wpg:grpSpPr>
                        <a:xfrm>
                          <a:off x="0" y="0"/>
                          <a:ext cx="591185" cy="172085"/>
                          <a:chOff x="8163" y="448"/>
                          <a:chExt cx="931" cy="271"/>
                        </a:xfrm>
                      </wpg:grpSpPr>
                      <wps:wsp>
                        <wps:cNvPr id="697" name="任意多边形 697"/>
                        <wps:cNvSpPr/>
                        <wps:spPr>
                          <a:xfrm>
                            <a:off x="8163" y="447"/>
                            <a:ext cx="931" cy="271"/>
                          </a:xfrm>
                          <a:custGeom>
                            <a:avLst/>
                            <a:gdLst/>
                            <a:ahLst/>
                            <a:cxnLst/>
                            <a:pathLst>
                              <a:path w="931" h="271">
                                <a:moveTo>
                                  <a:pt x="886" y="270"/>
                                </a:moveTo>
                                <a:lnTo>
                                  <a:pt x="45" y="270"/>
                                </a:lnTo>
                                <a:lnTo>
                                  <a:pt x="26" y="267"/>
                                </a:lnTo>
                                <a:lnTo>
                                  <a:pt x="12" y="259"/>
                                </a:lnTo>
                                <a:lnTo>
                                  <a:pt x="3" y="245"/>
                                </a:lnTo>
                                <a:lnTo>
                                  <a:pt x="0" y="225"/>
                                </a:lnTo>
                                <a:lnTo>
                                  <a:pt x="0" y="45"/>
                                </a:lnTo>
                                <a:lnTo>
                                  <a:pt x="3" y="25"/>
                                </a:lnTo>
                                <a:lnTo>
                                  <a:pt x="12" y="11"/>
                                </a:lnTo>
                                <a:lnTo>
                                  <a:pt x="26" y="3"/>
                                </a:lnTo>
                                <a:lnTo>
                                  <a:pt x="45" y="0"/>
                                </a:lnTo>
                                <a:lnTo>
                                  <a:pt x="886" y="0"/>
                                </a:lnTo>
                                <a:lnTo>
                                  <a:pt x="905" y="3"/>
                                </a:lnTo>
                                <a:lnTo>
                                  <a:pt x="920" y="11"/>
                                </a:lnTo>
                                <a:lnTo>
                                  <a:pt x="928" y="25"/>
                                </a:lnTo>
                                <a:lnTo>
                                  <a:pt x="931" y="45"/>
                                </a:lnTo>
                                <a:lnTo>
                                  <a:pt x="931" y="225"/>
                                </a:lnTo>
                                <a:lnTo>
                                  <a:pt x="928" y="245"/>
                                </a:lnTo>
                                <a:lnTo>
                                  <a:pt x="920" y="259"/>
                                </a:lnTo>
                                <a:lnTo>
                                  <a:pt x="905" y="267"/>
                                </a:lnTo>
                                <a:lnTo>
                                  <a:pt x="886" y="270"/>
                                </a:lnTo>
                                <a:close/>
                              </a:path>
                            </a:pathLst>
                          </a:custGeom>
                          <a:solidFill>
                            <a:srgbClr val="F8F8F8"/>
                          </a:solidFill>
                          <a:ln>
                            <a:noFill/>
                          </a:ln>
                        </wps:spPr>
                        <wps:bodyPr upright="1"/>
                      </wps:wsp>
                      <wps:wsp>
                        <wps:cNvPr id="698" name="任意多边形 698"/>
                        <wps:cNvSpPr/>
                        <wps:spPr>
                          <a:xfrm>
                            <a:off x="8170" y="455"/>
                            <a:ext cx="916" cy="256"/>
                          </a:xfrm>
                          <a:custGeom>
                            <a:avLst/>
                            <a:gdLst/>
                            <a:ahLst/>
                            <a:cxnLst/>
                            <a:pathLst>
                              <a:path w="916" h="256">
                                <a:moveTo>
                                  <a:pt x="0" y="218"/>
                                </a:moveTo>
                                <a:lnTo>
                                  <a:pt x="0" y="38"/>
                                </a:lnTo>
                                <a:lnTo>
                                  <a:pt x="2" y="21"/>
                                </a:lnTo>
                                <a:lnTo>
                                  <a:pt x="9" y="10"/>
                                </a:lnTo>
                                <a:lnTo>
                                  <a:pt x="21" y="3"/>
                                </a:lnTo>
                                <a:lnTo>
                                  <a:pt x="37" y="0"/>
                                </a:lnTo>
                                <a:lnTo>
                                  <a:pt x="878" y="0"/>
                                </a:lnTo>
                                <a:lnTo>
                                  <a:pt x="894" y="3"/>
                                </a:lnTo>
                                <a:lnTo>
                                  <a:pt x="906" y="10"/>
                                </a:lnTo>
                                <a:lnTo>
                                  <a:pt x="913" y="21"/>
                                </a:lnTo>
                                <a:lnTo>
                                  <a:pt x="915" y="38"/>
                                </a:lnTo>
                                <a:lnTo>
                                  <a:pt x="915" y="218"/>
                                </a:lnTo>
                                <a:lnTo>
                                  <a:pt x="913" y="234"/>
                                </a:lnTo>
                                <a:lnTo>
                                  <a:pt x="906" y="246"/>
                                </a:lnTo>
                                <a:lnTo>
                                  <a:pt x="894" y="253"/>
                                </a:lnTo>
                                <a:lnTo>
                                  <a:pt x="878" y="255"/>
                                </a:lnTo>
                                <a:lnTo>
                                  <a:pt x="37" y="255"/>
                                </a:lnTo>
                                <a:lnTo>
                                  <a:pt x="21" y="253"/>
                                </a:lnTo>
                                <a:lnTo>
                                  <a:pt x="9" y="246"/>
                                </a:lnTo>
                                <a:lnTo>
                                  <a:pt x="2" y="234"/>
                                </a:lnTo>
                                <a:lnTo>
                                  <a:pt x="0" y="218"/>
                                </a:lnTo>
                                <a:close/>
                              </a:path>
                            </a:pathLst>
                          </a:custGeom>
                          <a:noFill/>
                          <a:ln w="9529" cap="flat" cmpd="sng">
                            <a:solidFill>
                              <a:srgbClr val="DDDDDD"/>
                            </a:solidFill>
                            <a:prstDash val="solid"/>
                            <a:headEnd type="none" w="med" len="med"/>
                            <a:tailEnd type="none" w="med" len="med"/>
                          </a:ln>
                        </wps:spPr>
                        <wps:bodyPr upright="1"/>
                      </wps:wsp>
                      <wps:wsp>
                        <wps:cNvPr id="699" name="文本框 699"/>
                        <wps:cNvSpPr txBox="1"/>
                        <wps:spPr>
                          <a:xfrm>
                            <a:off x="8163" y="447"/>
                            <a:ext cx="931" cy="271"/>
                          </a:xfrm>
                          <a:prstGeom prst="rect">
                            <a:avLst/>
                          </a:prstGeom>
                          <a:noFill/>
                          <a:ln>
                            <a:noFill/>
                          </a:ln>
                        </wps:spPr>
                        <wps:txbx>
                          <w:txbxContent>
                            <w:p>
                              <w:pPr>
                                <w:spacing w:before="53"/>
                                <w:ind w:left="81" w:right="0" w:firstLine="0"/>
                                <w:jc w:val="left"/>
                                <w:rPr>
                                  <w:rFonts w:ascii="Consolas"/>
                                  <w:sz w:val="17"/>
                                </w:rPr>
                              </w:pPr>
                              <w:r>
                                <w:rPr>
                                  <w:rFonts w:ascii="Consolas"/>
                                  <w:color w:val="333333"/>
                                  <w:w w:val="105"/>
                                  <w:sz w:val="17"/>
                                </w:rPr>
                                <w:t>Consumer</w:t>
                              </w:r>
                            </w:p>
                          </w:txbxContent>
                        </wps:txbx>
                        <wps:bodyPr lIns="0" tIns="0" rIns="0" bIns="0" upright="1"/>
                      </wps:wsp>
                    </wpg:wgp>
                  </a:graphicData>
                </a:graphic>
              </wp:anchor>
            </w:drawing>
          </mc:Choice>
          <mc:Fallback>
            <w:pict>
              <v:group id="_x0000_s1026" o:spid="_x0000_s1026" o:spt="203" style="position:absolute;left:0pt;margin-left:408.15pt;margin-top:22.35pt;height:13.55pt;width:46.55pt;mso-position-horizontal-relative:page;z-index:252015616;mso-width-relative:page;mso-height-relative:page;" coordorigin="8163,448" coordsize="931,271" o:gfxdata="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">
                <o:lock v:ext="edit" aspectratio="f"/>
                <v:shape id="_x0000_s1026" o:spid="_x0000_s1026" o:spt="100" style="position:absolute;left:8163;top:447;height:271;width:931;" fillcolor="#F8F8F8" filled="t" stroked="f" coordsize="931,271" o:gfxdata="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KUwq8AAAA&#10;3AAAAA8AAAAAAAAAAQAgAAAAIgAAAGRycy9kb3ducmV2LnhtbFBLAQIUABQAAAAIAIdO4kAzLwWe&#10;OwAAADkAAAAQAAAAAAAAAAEAIAAAAAsBAABkcnMvc2hhcGV4bWwueG1sUEsFBgAAAAAGAAYAWwEA&#10;ALUDAAAAAA==&#10;" path="m886,270l45,270,26,267,12,259,3,245,0,225,0,45,3,25,12,11,26,3,45,0,886,0,905,3,920,11,928,25,931,45,931,225,928,245,920,259,905,267,886,270xe">
                  <v:fill on="t" focussize="0,0"/>
                  <v:stroke on="f"/>
                  <v:imagedata o:title=""/>
                  <o:lock v:ext="edit" aspectratio="f"/>
                </v:shape>
                <v:shape id="_x0000_s1026" o:spid="_x0000_s1026" o:spt="100" style="position:absolute;left:8170;top:455;height:256;width:916;" filled="f" stroked="t" coordsize="916,256" o:gfxdata="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fEhcvQAA&#10;ANwAAAAPAAAAAAAAAAEAIAAAACIAAABkcnMvZG93bnJldi54bWxQSwECFAAUAAAACACHTuJAMy8F&#10;njsAAAA5AAAAEAAAAAAAAAABACAAAAAMAQAAZHJzL3NoYXBleG1sLnhtbFBLBQYAAAAABgAGAFsB&#10;AAC2AwAAAAA=&#10;" path="m0,218l0,38,2,21,9,10,21,3,37,0,878,0,894,3,906,10,913,21,915,38,915,218,913,234,906,246,894,253,878,255,37,255,21,253,9,246,2,234,0,218xe">
                  <v:fill on="f" focussize="0,0"/>
                  <v:stroke weight="0.750314960629921pt" color="#DDDDDD" joinstyle="round"/>
                  <v:imagedata o:title=""/>
                  <o:lock v:ext="edit" aspectratio="f"/>
                </v:shape>
                <v:shape id="_x0000_s1026" o:spid="_x0000_s1026" o:spt="202" type="#_x0000_t202" style="position:absolute;left:8163;top:447;height:271;width:931;" filled="f" stroked="f" coordsize="21600,21600" o:gfxdata="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4apx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3"/>
                          <w:ind w:left="81" w:right="0" w:firstLine="0"/>
                          <w:jc w:val="left"/>
                          <w:rPr>
                            <w:rFonts w:ascii="Consolas"/>
                            <w:sz w:val="17"/>
                          </w:rPr>
                        </w:pPr>
                        <w:r>
                          <w:rPr>
                            <w:rFonts w:ascii="Consolas"/>
                            <w:color w:val="333333"/>
                            <w:w w:val="105"/>
                            <w:sz w:val="17"/>
                          </w:rPr>
                          <w:t>Consumer</w:t>
                        </w:r>
                      </w:p>
                    </w:txbxContent>
                  </v:textbox>
                </v:shape>
              </v:group>
            </w:pict>
          </mc:Fallback>
        </mc:AlternateContent>
      </w:r>
      <w:r>
        <w:rPr>
          <w:color w:val="333333"/>
          <w:w w:val="105"/>
        </w:rPr>
        <w:t>下面的字符串数组当中存有多条信息，请按照格式</w:t>
      </w:r>
      <w:r>
        <w:rPr>
          <w:rFonts w:ascii="Open Sans" w:hAnsi="Open Sans" w:eastAsia="Open Sans"/>
          <w:color w:val="333333"/>
          <w:w w:val="105"/>
        </w:rPr>
        <w:t>“</w:t>
      </w:r>
      <w:r>
        <w:rPr>
          <w:rFonts w:ascii="Open Sans" w:hAnsi="Open Sans" w:eastAsia="Open Sans"/>
          <w:color w:val="333333"/>
          <w:w w:val="105"/>
        </w:rPr>
        <w:tab/>
      </w:r>
      <w:r>
        <w:rPr>
          <w:rFonts w:ascii="Open Sans" w:hAnsi="Open Sans" w:eastAsia="Open Sans"/>
          <w:color w:val="333333"/>
          <w:w w:val="105"/>
        </w:rPr>
        <w:t>”</w:t>
      </w:r>
      <w:r>
        <w:rPr>
          <w:color w:val="333333"/>
          <w:w w:val="105"/>
        </w:rPr>
        <w:t>的格式将信息打印出来。要求将打印姓</w:t>
      </w:r>
    </w:p>
    <w:p>
      <w:pPr>
        <w:spacing w:after="0" w:line="342" w:lineRule="exact"/>
        <w:sectPr>
          <w:pgSz w:w="11900" w:h="16820"/>
          <w:pgMar w:top="1120" w:right="940" w:bottom="280" w:left="940" w:header="720" w:footer="720" w:gutter="0"/>
        </w:sectPr>
      </w:pPr>
    </w:p>
    <w:p>
      <w:pPr>
        <w:spacing w:before="0" w:line="206" w:lineRule="auto"/>
        <w:ind w:left="107" w:right="38" w:firstLine="0"/>
        <w:jc w:val="left"/>
        <w:rPr>
          <w:sz w:val="19"/>
        </w:rPr>
      </w:pPr>
      <w:r>
        <w:rPr>
          <w:color w:val="333333"/>
          <w:spacing w:val="4"/>
          <w:sz w:val="19"/>
        </w:rPr>
        <w:t xml:space="preserve">名的动作作为第一个 </w:t>
      </w:r>
      <w:r>
        <w:rPr>
          <w:rFonts w:ascii="Consolas" w:hAnsi="Consolas" w:eastAsia="Consolas"/>
          <w:color w:val="333333"/>
          <w:sz w:val="17"/>
        </w:rPr>
        <w:t>Consumer</w:t>
      </w:r>
      <w:r>
        <w:rPr>
          <w:rFonts w:ascii="Consolas" w:hAnsi="Consolas" w:eastAsia="Consolas"/>
          <w:color w:val="333333"/>
          <w:spacing w:val="63"/>
          <w:sz w:val="17"/>
        </w:rPr>
        <w:t xml:space="preserve"> </w:t>
      </w:r>
      <w:r>
        <w:rPr>
          <w:color w:val="333333"/>
          <w:sz w:val="19"/>
        </w:rPr>
        <w:t>接口的</w:t>
      </w:r>
      <w:r>
        <w:rPr>
          <w:rFonts w:ascii="Open Sans" w:hAnsi="Open Sans" w:eastAsia="Open Sans"/>
          <w:color w:val="333333"/>
          <w:sz w:val="19"/>
        </w:rPr>
        <w:t>Lambda</w:t>
      </w:r>
      <w:r>
        <w:rPr>
          <w:color w:val="333333"/>
          <w:spacing w:val="-2"/>
          <w:sz w:val="19"/>
        </w:rPr>
        <w:t>实例，将打印性别的动作作为第二个</w:t>
      </w:r>
      <w:r>
        <w:rPr>
          <w:color w:val="333333"/>
          <w:spacing w:val="1"/>
          <w:w w:val="105"/>
          <w:sz w:val="19"/>
        </w:rPr>
        <w:t xml:space="preserve">例，将两个 </w:t>
      </w:r>
      <w:r>
        <w:rPr>
          <w:rFonts w:ascii="Consolas" w:hAnsi="Consolas" w:eastAsia="Consolas"/>
          <w:color w:val="333333"/>
          <w:w w:val="105"/>
          <w:sz w:val="17"/>
        </w:rPr>
        <w:t xml:space="preserve">Consumer </w:t>
      </w:r>
      <w:r>
        <w:rPr>
          <w:color w:val="333333"/>
          <w:w w:val="105"/>
          <w:sz w:val="19"/>
        </w:rPr>
        <w:t>接口按照顺序</w:t>
      </w:r>
      <w:r>
        <w:rPr>
          <w:rFonts w:ascii="Open Sans" w:hAnsi="Open Sans" w:eastAsia="Open Sans"/>
          <w:color w:val="333333"/>
          <w:w w:val="105"/>
          <w:sz w:val="19"/>
        </w:rPr>
        <w:t>“</w:t>
      </w:r>
      <w:r>
        <w:rPr>
          <w:color w:val="333333"/>
          <w:w w:val="105"/>
          <w:sz w:val="19"/>
        </w:rPr>
        <w:t>拼接</w:t>
      </w:r>
      <w:r>
        <w:rPr>
          <w:rFonts w:ascii="Open Sans" w:hAnsi="Open Sans" w:eastAsia="Open Sans"/>
          <w:color w:val="333333"/>
          <w:w w:val="105"/>
          <w:sz w:val="19"/>
        </w:rPr>
        <w:t>”</w:t>
      </w:r>
      <w:r>
        <w:rPr>
          <w:color w:val="333333"/>
          <w:w w:val="105"/>
          <w:sz w:val="19"/>
        </w:rPr>
        <w:t>到一起。</w:t>
      </w:r>
    </w:p>
    <w:p>
      <w:pPr>
        <w:pStyle w:val="5"/>
        <w:spacing w:line="309" w:lineRule="exact"/>
      </w:pPr>
      <w:r>
        <w:br w:type="column"/>
      </w:r>
      <w:r>
        <w:rPr>
          <w:color w:val="333333"/>
          <w:w w:val="105"/>
        </w:rPr>
        <w:t>接口的</w:t>
      </w:r>
      <w:r>
        <w:rPr>
          <w:rFonts w:ascii="Open Sans" w:eastAsia="Open Sans"/>
          <w:color w:val="333333"/>
          <w:w w:val="105"/>
        </w:rPr>
        <w:t>Lambda</w:t>
      </w:r>
      <w:r>
        <w:rPr>
          <w:color w:val="333333"/>
          <w:w w:val="105"/>
        </w:rPr>
        <w:t>实</w:t>
      </w:r>
    </w:p>
    <w:p>
      <w:pPr>
        <w:spacing w:after="0" w:line="309" w:lineRule="exact"/>
        <w:sectPr>
          <w:type w:val="continuous"/>
          <w:pgSz w:w="11900" w:h="16820"/>
          <w:pgMar w:top="1520" w:right="940" w:bottom="280" w:left="940" w:header="720" w:footer="720" w:gutter="0"/>
          <w:cols w:equalWidth="0" w:num="2">
            <w:col w:w="7271" w:space="774"/>
            <w:col w:w="1975"/>
          </w:cols>
        </w:sectPr>
      </w:pPr>
    </w:p>
    <w:p>
      <w:pPr>
        <w:pStyle w:val="5"/>
        <w:spacing w:before="3"/>
        <w:ind w:left="0"/>
        <w:rPr>
          <w:sz w:val="11"/>
        </w:rPr>
      </w:pPr>
    </w:p>
    <w:p>
      <w:pPr>
        <w:pStyle w:val="5"/>
        <w:ind w:left="109"/>
        <w:rPr>
          <w:sz w:val="20"/>
        </w:rPr>
      </w:pPr>
      <w:r>
        <w:rPr>
          <w:sz w:val="20"/>
        </w:rPr>
        <mc:AlternateContent>
          <mc:Choice Requires="wpg">
            <w:drawing>
              <wp:inline distT="0" distB="0" distL="114300" distR="114300">
                <wp:extent cx="6223000" cy="657860"/>
                <wp:effectExtent l="635" t="635" r="5715" b="8255"/>
                <wp:docPr id="692" name="组合 692"/>
                <wp:cNvGraphicFramePr/>
                <a:graphic xmlns:a="http://schemas.openxmlformats.org/drawingml/2006/main">
                  <a:graphicData uri="http://schemas.microsoft.com/office/word/2010/wordprocessingGroup">
                    <wpg:wgp>
                      <wpg:cNvGrpSpPr/>
                      <wpg:grpSpPr>
                        <a:xfrm>
                          <a:off x="0" y="0"/>
                          <a:ext cx="6223000" cy="657860"/>
                          <a:chOff x="0" y="0"/>
                          <a:chExt cx="9800" cy="1036"/>
                        </a:xfrm>
                      </wpg:grpSpPr>
                      <wps:wsp>
                        <wps:cNvPr id="689" name="任意多边形 689"/>
                        <wps:cNvSpPr/>
                        <wps:spPr>
                          <a:xfrm>
                            <a:off x="7" y="7"/>
                            <a:ext cx="9785" cy="1021"/>
                          </a:xfrm>
                          <a:custGeom>
                            <a:avLst/>
                            <a:gdLst/>
                            <a:ahLst/>
                            <a:cxnLst/>
                            <a:pathLst>
                              <a:path w="9785" h="1021">
                                <a:moveTo>
                                  <a:pt x="9746" y="1021"/>
                                </a:moveTo>
                                <a:lnTo>
                                  <a:pt x="37" y="1021"/>
                                </a:lnTo>
                                <a:lnTo>
                                  <a:pt x="21" y="1019"/>
                                </a:lnTo>
                                <a:lnTo>
                                  <a:pt x="9" y="1012"/>
                                </a:lnTo>
                                <a:lnTo>
                                  <a:pt x="2" y="1000"/>
                                </a:lnTo>
                                <a:lnTo>
                                  <a:pt x="0" y="983"/>
                                </a:lnTo>
                                <a:lnTo>
                                  <a:pt x="0" y="38"/>
                                </a:lnTo>
                                <a:lnTo>
                                  <a:pt x="2" y="22"/>
                                </a:lnTo>
                                <a:lnTo>
                                  <a:pt x="9" y="10"/>
                                </a:lnTo>
                                <a:lnTo>
                                  <a:pt x="21" y="3"/>
                                </a:lnTo>
                                <a:lnTo>
                                  <a:pt x="37" y="0"/>
                                </a:lnTo>
                                <a:lnTo>
                                  <a:pt x="9746" y="0"/>
                                </a:lnTo>
                                <a:lnTo>
                                  <a:pt x="9763" y="3"/>
                                </a:lnTo>
                                <a:lnTo>
                                  <a:pt x="9774" y="10"/>
                                </a:lnTo>
                                <a:lnTo>
                                  <a:pt x="9781" y="22"/>
                                </a:lnTo>
                                <a:lnTo>
                                  <a:pt x="9784" y="38"/>
                                </a:lnTo>
                                <a:lnTo>
                                  <a:pt x="9784" y="983"/>
                                </a:lnTo>
                                <a:lnTo>
                                  <a:pt x="9781" y="1000"/>
                                </a:lnTo>
                                <a:lnTo>
                                  <a:pt x="9774" y="1012"/>
                                </a:lnTo>
                                <a:lnTo>
                                  <a:pt x="9763" y="1019"/>
                                </a:lnTo>
                                <a:lnTo>
                                  <a:pt x="9746" y="1021"/>
                                </a:lnTo>
                                <a:close/>
                              </a:path>
                            </a:pathLst>
                          </a:custGeom>
                          <a:solidFill>
                            <a:srgbClr val="F8F8F8"/>
                          </a:solidFill>
                          <a:ln>
                            <a:noFill/>
                          </a:ln>
                        </wps:spPr>
                        <wps:bodyPr upright="1"/>
                      </wps:wsp>
                      <wps:wsp>
                        <wps:cNvPr id="690" name="任意多边形 690"/>
                        <wps:cNvSpPr/>
                        <wps:spPr>
                          <a:xfrm>
                            <a:off x="7" y="7"/>
                            <a:ext cx="9785" cy="1021"/>
                          </a:xfrm>
                          <a:custGeom>
                            <a:avLst/>
                            <a:gdLst/>
                            <a:ahLst/>
                            <a:cxnLst/>
                            <a:pathLst>
                              <a:path w="9785" h="1021">
                                <a:moveTo>
                                  <a:pt x="0" y="982"/>
                                </a:moveTo>
                                <a:lnTo>
                                  <a:pt x="0" y="37"/>
                                </a:lnTo>
                                <a:lnTo>
                                  <a:pt x="2" y="21"/>
                                </a:lnTo>
                                <a:lnTo>
                                  <a:pt x="9" y="9"/>
                                </a:lnTo>
                                <a:lnTo>
                                  <a:pt x="21" y="2"/>
                                </a:lnTo>
                                <a:lnTo>
                                  <a:pt x="37" y="0"/>
                                </a:lnTo>
                                <a:lnTo>
                                  <a:pt x="9746" y="0"/>
                                </a:lnTo>
                                <a:lnTo>
                                  <a:pt x="9763" y="2"/>
                                </a:lnTo>
                                <a:lnTo>
                                  <a:pt x="9774" y="9"/>
                                </a:lnTo>
                                <a:lnTo>
                                  <a:pt x="9781" y="21"/>
                                </a:lnTo>
                                <a:lnTo>
                                  <a:pt x="9784" y="37"/>
                                </a:lnTo>
                                <a:lnTo>
                                  <a:pt x="9784" y="982"/>
                                </a:lnTo>
                                <a:lnTo>
                                  <a:pt x="9781" y="999"/>
                                </a:lnTo>
                                <a:lnTo>
                                  <a:pt x="9774" y="1011"/>
                                </a:lnTo>
                                <a:lnTo>
                                  <a:pt x="9763" y="1018"/>
                                </a:lnTo>
                                <a:lnTo>
                                  <a:pt x="9746" y="1020"/>
                                </a:lnTo>
                                <a:lnTo>
                                  <a:pt x="37" y="1020"/>
                                </a:lnTo>
                                <a:lnTo>
                                  <a:pt x="21" y="1018"/>
                                </a:lnTo>
                                <a:lnTo>
                                  <a:pt x="9" y="1011"/>
                                </a:lnTo>
                                <a:lnTo>
                                  <a:pt x="2" y="999"/>
                                </a:lnTo>
                                <a:lnTo>
                                  <a:pt x="0" y="982"/>
                                </a:lnTo>
                                <a:close/>
                              </a:path>
                            </a:pathLst>
                          </a:custGeom>
                          <a:noFill/>
                          <a:ln w="9529" cap="flat" cmpd="sng">
                            <a:solidFill>
                              <a:srgbClr val="DDDDDD"/>
                            </a:solidFill>
                            <a:prstDash val="solid"/>
                            <a:headEnd type="none" w="med" len="med"/>
                            <a:tailEnd type="none" w="med" len="med"/>
                          </a:ln>
                        </wps:spPr>
                        <wps:bodyPr upright="1"/>
                      </wps:wsp>
                      <wps:wsp>
                        <wps:cNvPr id="691" name="文本框 691"/>
                        <wps:cNvSpPr txBox="1"/>
                        <wps:spPr>
                          <a:xfrm>
                            <a:off x="0" y="0"/>
                            <a:ext cx="9800" cy="1036"/>
                          </a:xfrm>
                          <a:prstGeom prst="rect">
                            <a:avLst/>
                          </a:prstGeom>
                          <a:noFill/>
                          <a:ln>
                            <a:noFill/>
                          </a:ln>
                        </wps:spPr>
                        <wps:txbx>
                          <w:txbxContent>
                            <w:p>
                              <w:pPr>
                                <w:spacing w:before="158"/>
                                <w:ind w:left="247" w:right="0" w:firstLine="0"/>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color w:val="0000FF"/>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w:t>
                              </w:r>
                            </w:p>
                            <w:p>
                              <w:pPr>
                                <w:spacing w:before="4"/>
                                <w:ind w:left="650" w:right="0" w:firstLine="0"/>
                                <w:jc w:val="left"/>
                                <w:rPr>
                                  <w:rFonts w:ascii="Consolas" w:eastAsia="Consolas"/>
                                  <w:sz w:val="17"/>
                                </w:rPr>
                              </w:pPr>
                              <w:r>
                                <w:rPr>
                                  <w:rFonts w:ascii="Consolas" w:eastAsia="Consolas"/>
                                  <w:color w:val="008754"/>
                                  <w:w w:val="105"/>
                                  <w:sz w:val="17"/>
                                </w:rPr>
                                <w:t>String</w:t>
                              </w:r>
                              <w:r>
                                <w:rPr>
                                  <w:rFonts w:ascii="Consolas" w:eastAsia="Consolas"/>
                                  <w:color w:val="333333"/>
                                  <w:w w:val="105"/>
                                  <w:sz w:val="17"/>
                                </w:rPr>
                                <w:t xml:space="preserve">[] </w:t>
                              </w:r>
                              <w:r>
                                <w:rPr>
                                  <w:rFonts w:ascii="Consolas" w:eastAsia="Consolas"/>
                                  <w:w w:val="105"/>
                                  <w:sz w:val="17"/>
                                </w:rPr>
                                <w:t xml:space="preserve">array </w:t>
                              </w:r>
                              <w:r>
                                <w:rPr>
                                  <w:rFonts w:ascii="Consolas" w:eastAsia="Consolas"/>
                                  <w:color w:val="971A1A"/>
                                  <w:w w:val="105"/>
                                  <w:sz w:val="17"/>
                                </w:rPr>
                                <w:t xml:space="preserve">= </w:t>
                              </w:r>
                              <w:r>
                                <w:rPr>
                                  <w:rFonts w:ascii="Consolas" w:eastAsia="Consolas"/>
                                  <w:color w:val="333333"/>
                                  <w:w w:val="105"/>
                                  <w:sz w:val="17"/>
                                </w:rPr>
                                <w:t xml:space="preserve">{ </w:t>
                              </w:r>
                              <w:r>
                                <w:rPr>
                                  <w:rFonts w:ascii="Consolas" w:eastAsia="Consolas"/>
                                  <w:color w:val="AA1111"/>
                                  <w:w w:val="105"/>
                                  <w:sz w:val="17"/>
                                </w:rPr>
                                <w:t>"</w:t>
                              </w:r>
                              <w:r>
                                <w:rPr>
                                  <w:color w:val="AA1111"/>
                                  <w:w w:val="105"/>
                                  <w:sz w:val="17"/>
                                </w:rPr>
                                <w:t>迪丽热巴</w:t>
                              </w:r>
                              <w:r>
                                <w:rPr>
                                  <w:rFonts w:ascii="Consolas" w:eastAsia="Consolas"/>
                                  <w:color w:val="AA1111"/>
                                  <w:w w:val="105"/>
                                  <w:sz w:val="17"/>
                                </w:rPr>
                                <w:t>,</w:t>
                              </w:r>
                              <w:r>
                                <w:rPr>
                                  <w:color w:val="AA1111"/>
                                  <w:w w:val="105"/>
                                  <w:sz w:val="17"/>
                                </w:rPr>
                                <w:t>女</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AA1111"/>
                                  <w:w w:val="105"/>
                                  <w:sz w:val="17"/>
                                </w:rPr>
                                <w:t>"</w:t>
                              </w:r>
                              <w:r>
                                <w:rPr>
                                  <w:color w:val="AA1111"/>
                                  <w:w w:val="105"/>
                                  <w:sz w:val="17"/>
                                </w:rPr>
                                <w:t>古力娜扎</w:t>
                              </w:r>
                              <w:r>
                                <w:rPr>
                                  <w:rFonts w:ascii="Consolas" w:eastAsia="Consolas"/>
                                  <w:color w:val="AA1111"/>
                                  <w:w w:val="105"/>
                                  <w:sz w:val="17"/>
                                </w:rPr>
                                <w:t>,</w:t>
                              </w:r>
                              <w:r>
                                <w:rPr>
                                  <w:color w:val="AA1111"/>
                                  <w:w w:val="105"/>
                                  <w:sz w:val="17"/>
                                </w:rPr>
                                <w:t>女</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AA1111"/>
                                  <w:w w:val="105"/>
                                  <w:sz w:val="17"/>
                                </w:rPr>
                                <w:t>"</w:t>
                              </w:r>
                              <w:r>
                                <w:rPr>
                                  <w:color w:val="AA1111"/>
                                  <w:w w:val="105"/>
                                  <w:sz w:val="17"/>
                                </w:rPr>
                                <w:t>马尔扎哈</w:t>
                              </w:r>
                              <w:r>
                                <w:rPr>
                                  <w:rFonts w:ascii="Consolas" w:eastAsia="Consolas"/>
                                  <w:color w:val="AA1111"/>
                                  <w:w w:val="105"/>
                                  <w:sz w:val="17"/>
                                </w:rPr>
                                <w:t>,</w:t>
                              </w:r>
                              <w:r>
                                <w:rPr>
                                  <w:color w:val="AA1111"/>
                                  <w:w w:val="105"/>
                                  <w:sz w:val="17"/>
                                </w:rPr>
                                <w:t>男</w:t>
                              </w:r>
                              <w:r>
                                <w:rPr>
                                  <w:rFonts w:ascii="Consolas" w:eastAsia="Consolas"/>
                                  <w:color w:val="AA1111"/>
                                  <w:w w:val="105"/>
                                  <w:sz w:val="17"/>
                                </w:rPr>
                                <w:t xml:space="preserve">" </w:t>
                              </w:r>
                              <w:r>
                                <w:rPr>
                                  <w:rFonts w:ascii="Consolas" w:eastAsia="Consolas"/>
                                  <w:color w:val="333333"/>
                                  <w:w w:val="105"/>
                                  <w:sz w:val="17"/>
                                </w:rPr>
                                <w:t>};</w:t>
                              </w:r>
                            </w:p>
                            <w:p>
                              <w:pPr>
                                <w:spacing w:before="24"/>
                                <w:ind w:left="247" w:right="0" w:firstLine="0"/>
                                <w:jc w:val="left"/>
                                <w:rPr>
                                  <w:rFonts w:ascii="Consolas"/>
                                  <w:sz w:val="17"/>
                                </w:rPr>
                              </w:pPr>
                              <w:r>
                                <w:rPr>
                                  <w:rFonts w:ascii="Consolas"/>
                                  <w:color w:val="333333"/>
                                  <w:w w:val="103"/>
                                  <w:sz w:val="17"/>
                                </w:rPr>
                                <w:t>}</w:t>
                              </w:r>
                            </w:p>
                          </w:txbxContent>
                        </wps:txbx>
                        <wps:bodyPr lIns="0" tIns="0" rIns="0" bIns="0" upright="1"/>
                      </wps:wsp>
                    </wpg:wgp>
                  </a:graphicData>
                </a:graphic>
              </wp:inline>
            </w:drawing>
          </mc:Choice>
          <mc:Fallback>
            <w:pict>
              <v:group id="_x0000_s1026" o:spid="_x0000_s1026" o:spt="203" style="height:51.8pt;width:490pt;" coordsize="9800,1036" o:gfxdata="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">
                <o:lock v:ext="edit" aspectratio="f"/>
                <v:shape id="_x0000_s1026" o:spid="_x0000_s1026" o:spt="100" style="position:absolute;left:7;top:7;height:1021;width:9785;" fillcolor="#F8F8F8" filled="t" stroked="f" coordsize="9785,1021" o:gfxdata="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fnHb4A&#10;AADcAAAADwAAAAAAAAABACAAAAAiAAAAZHJzL2Rvd25yZXYueG1sUEsBAhQAFAAAAAgAh07iQDMv&#10;BZ47AAAAOQAAABAAAAAAAAAAAQAgAAAADQEAAGRycy9zaGFwZXhtbC54bWxQSwUGAAAAAAYABgBb&#10;AQAAtwMAAAAA&#10;" path="m9746,1021l37,1021,21,1019,9,1012,2,1000,0,983,0,38,2,22,9,10,21,3,37,0,9746,0,9763,3,9774,10,9781,22,9784,38,9784,983,9781,1000,9774,1012,9763,1019,9746,1021xe">
                  <v:fill on="t" focussize="0,0"/>
                  <v:stroke on="f"/>
                  <v:imagedata o:title=""/>
                  <o:lock v:ext="edit" aspectratio="f"/>
                </v:shape>
                <v:shape id="_x0000_s1026" o:spid="_x0000_s1026" o:spt="100" style="position:absolute;left:7;top:7;height:1021;width:9785;" filled="f" stroked="t" coordsize="9785,1021" o:gfxdata="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jqfHbgAAADcAAAA&#10;DwAAAAAAAAABACAAAAAiAAAAZHJzL2Rvd25yZXYueG1sUEsBAhQAFAAAAAgAh07iQDMvBZ47AAAA&#10;OQAAABAAAAAAAAAAAQAgAAAABwEAAGRycy9zaGFwZXhtbC54bWxQSwUGAAAAAAYABgBbAQAAsQMA&#10;AAAA&#10;" path="m0,982l0,37,2,21,9,9,21,2,37,0,9746,0,9763,2,9774,9,9781,21,9784,37,9784,982,9781,999,9774,1011,9763,1018,9746,1020,37,1020,21,1018,9,1011,2,999,0,982xe">
                  <v:fill on="f" focussize="0,0"/>
                  <v:stroke weight="0.750314960629921pt" color="#DDDDDD" joinstyle="round"/>
                  <v:imagedata o:title=""/>
                  <o:lock v:ext="edit" aspectratio="f"/>
                </v:shape>
                <v:shape id="_x0000_s1026" o:spid="_x0000_s1026" o:spt="202" type="#_x0000_t202" style="position:absolute;left:0;top:0;height:1036;width:9800;" filled="f" stroked="f" coordsize="21600,21600" o:gfxdata="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sqx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8"/>
                          <w:ind w:left="247" w:right="0" w:firstLine="0"/>
                          <w:jc w:val="left"/>
                          <w:rPr>
                            <w:rFonts w:ascii="Consolas"/>
                            <w:sz w:val="17"/>
                          </w:rPr>
                        </w:pPr>
                        <w:r>
                          <w:rPr>
                            <w:rFonts w:ascii="Consolas"/>
                            <w:color w:val="770087"/>
                            <w:w w:val="105"/>
                            <w:sz w:val="17"/>
                          </w:rPr>
                          <w:t xml:space="preserve">public static </w:t>
                        </w:r>
                        <w:r>
                          <w:rPr>
                            <w:rFonts w:ascii="Consolas"/>
                            <w:color w:val="008754"/>
                            <w:w w:val="105"/>
                            <w:sz w:val="17"/>
                          </w:rPr>
                          <w:t xml:space="preserve">void </w:t>
                        </w:r>
                        <w:r>
                          <w:rPr>
                            <w:rFonts w:ascii="Consolas"/>
                            <w:color w:val="0000FF"/>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 {</w:t>
                        </w:r>
                      </w:p>
                      <w:p>
                        <w:pPr>
                          <w:spacing w:before="4"/>
                          <w:ind w:left="650" w:right="0" w:firstLine="0"/>
                          <w:jc w:val="left"/>
                          <w:rPr>
                            <w:rFonts w:ascii="Consolas" w:eastAsia="Consolas"/>
                            <w:sz w:val="17"/>
                          </w:rPr>
                        </w:pPr>
                        <w:r>
                          <w:rPr>
                            <w:rFonts w:ascii="Consolas" w:eastAsia="Consolas"/>
                            <w:color w:val="008754"/>
                            <w:w w:val="105"/>
                            <w:sz w:val="17"/>
                          </w:rPr>
                          <w:t>String</w:t>
                        </w:r>
                        <w:r>
                          <w:rPr>
                            <w:rFonts w:ascii="Consolas" w:eastAsia="Consolas"/>
                            <w:color w:val="333333"/>
                            <w:w w:val="105"/>
                            <w:sz w:val="17"/>
                          </w:rPr>
                          <w:t xml:space="preserve">[] </w:t>
                        </w:r>
                        <w:r>
                          <w:rPr>
                            <w:rFonts w:ascii="Consolas" w:eastAsia="Consolas"/>
                            <w:w w:val="105"/>
                            <w:sz w:val="17"/>
                          </w:rPr>
                          <w:t xml:space="preserve">array </w:t>
                        </w:r>
                        <w:r>
                          <w:rPr>
                            <w:rFonts w:ascii="Consolas" w:eastAsia="Consolas"/>
                            <w:color w:val="971A1A"/>
                            <w:w w:val="105"/>
                            <w:sz w:val="17"/>
                          </w:rPr>
                          <w:t xml:space="preserve">= </w:t>
                        </w:r>
                        <w:r>
                          <w:rPr>
                            <w:rFonts w:ascii="Consolas" w:eastAsia="Consolas"/>
                            <w:color w:val="333333"/>
                            <w:w w:val="105"/>
                            <w:sz w:val="17"/>
                          </w:rPr>
                          <w:t xml:space="preserve">{ </w:t>
                        </w:r>
                        <w:r>
                          <w:rPr>
                            <w:rFonts w:ascii="Consolas" w:eastAsia="Consolas"/>
                            <w:color w:val="AA1111"/>
                            <w:w w:val="105"/>
                            <w:sz w:val="17"/>
                          </w:rPr>
                          <w:t>"</w:t>
                        </w:r>
                        <w:r>
                          <w:rPr>
                            <w:color w:val="AA1111"/>
                            <w:w w:val="105"/>
                            <w:sz w:val="17"/>
                          </w:rPr>
                          <w:t>迪丽热巴</w:t>
                        </w:r>
                        <w:r>
                          <w:rPr>
                            <w:rFonts w:ascii="Consolas" w:eastAsia="Consolas"/>
                            <w:color w:val="AA1111"/>
                            <w:w w:val="105"/>
                            <w:sz w:val="17"/>
                          </w:rPr>
                          <w:t>,</w:t>
                        </w:r>
                        <w:r>
                          <w:rPr>
                            <w:color w:val="AA1111"/>
                            <w:w w:val="105"/>
                            <w:sz w:val="17"/>
                          </w:rPr>
                          <w:t>女</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AA1111"/>
                            <w:w w:val="105"/>
                            <w:sz w:val="17"/>
                          </w:rPr>
                          <w:t>"</w:t>
                        </w:r>
                        <w:r>
                          <w:rPr>
                            <w:color w:val="AA1111"/>
                            <w:w w:val="105"/>
                            <w:sz w:val="17"/>
                          </w:rPr>
                          <w:t>古力娜扎</w:t>
                        </w:r>
                        <w:r>
                          <w:rPr>
                            <w:rFonts w:ascii="Consolas" w:eastAsia="Consolas"/>
                            <w:color w:val="AA1111"/>
                            <w:w w:val="105"/>
                            <w:sz w:val="17"/>
                          </w:rPr>
                          <w:t>,</w:t>
                        </w:r>
                        <w:r>
                          <w:rPr>
                            <w:color w:val="AA1111"/>
                            <w:w w:val="105"/>
                            <w:sz w:val="17"/>
                          </w:rPr>
                          <w:t>女</w:t>
                        </w:r>
                        <w:r>
                          <w:rPr>
                            <w:rFonts w:ascii="Consolas" w:eastAsia="Consolas"/>
                            <w:color w:val="AA1111"/>
                            <w:w w:val="105"/>
                            <w:sz w:val="17"/>
                          </w:rPr>
                          <w:t>"</w:t>
                        </w:r>
                        <w:r>
                          <w:rPr>
                            <w:rFonts w:ascii="Consolas" w:eastAsia="Consolas"/>
                            <w:color w:val="333333"/>
                            <w:w w:val="105"/>
                            <w:sz w:val="17"/>
                          </w:rPr>
                          <w:t xml:space="preserve">, </w:t>
                        </w:r>
                        <w:r>
                          <w:rPr>
                            <w:rFonts w:ascii="Consolas" w:eastAsia="Consolas"/>
                            <w:color w:val="AA1111"/>
                            <w:w w:val="105"/>
                            <w:sz w:val="17"/>
                          </w:rPr>
                          <w:t>"</w:t>
                        </w:r>
                        <w:r>
                          <w:rPr>
                            <w:color w:val="AA1111"/>
                            <w:w w:val="105"/>
                            <w:sz w:val="17"/>
                          </w:rPr>
                          <w:t>马尔扎哈</w:t>
                        </w:r>
                        <w:r>
                          <w:rPr>
                            <w:rFonts w:ascii="Consolas" w:eastAsia="Consolas"/>
                            <w:color w:val="AA1111"/>
                            <w:w w:val="105"/>
                            <w:sz w:val="17"/>
                          </w:rPr>
                          <w:t>,</w:t>
                        </w:r>
                        <w:r>
                          <w:rPr>
                            <w:color w:val="AA1111"/>
                            <w:w w:val="105"/>
                            <w:sz w:val="17"/>
                          </w:rPr>
                          <w:t>男</w:t>
                        </w:r>
                        <w:r>
                          <w:rPr>
                            <w:rFonts w:ascii="Consolas" w:eastAsia="Consolas"/>
                            <w:color w:val="AA1111"/>
                            <w:w w:val="105"/>
                            <w:sz w:val="17"/>
                          </w:rPr>
                          <w:t xml:space="preserve">" </w:t>
                        </w:r>
                        <w:r>
                          <w:rPr>
                            <w:rFonts w:ascii="Consolas" w:eastAsia="Consolas"/>
                            <w:color w:val="333333"/>
                            <w:w w:val="105"/>
                            <w:sz w:val="17"/>
                          </w:rPr>
                          <w:t>};</w:t>
                        </w:r>
                      </w:p>
                      <w:p>
                        <w:pPr>
                          <w:spacing w:before="24"/>
                          <w:ind w:left="247" w:right="0" w:firstLine="0"/>
                          <w:jc w:val="left"/>
                          <w:rPr>
                            <w:rFonts w:ascii="Consolas"/>
                            <w:sz w:val="17"/>
                          </w:rPr>
                        </w:pPr>
                        <w:r>
                          <w:rPr>
                            <w:rFonts w:ascii="Consolas"/>
                            <w:color w:val="333333"/>
                            <w:w w:val="103"/>
                            <w:sz w:val="17"/>
                          </w:rPr>
                          <w:t>}</w:t>
                        </w:r>
                      </w:p>
                    </w:txbxContent>
                  </v:textbox>
                </v:shape>
                <w10:wrap type="none"/>
                <w10:anchorlock/>
              </v:group>
            </w:pict>
          </mc:Fallback>
        </mc:AlternateContent>
      </w:r>
    </w:p>
    <w:p>
      <w:pPr>
        <w:pStyle w:val="5"/>
        <w:spacing w:before="4"/>
        <w:ind w:left="0"/>
        <w:rPr>
          <w:sz w:val="5"/>
        </w:rPr>
      </w:pPr>
    </w:p>
    <w:p>
      <w:pPr>
        <w:pStyle w:val="4"/>
        <w:spacing w:before="27"/>
      </w:pPr>
      <w:bookmarkStart w:id="77" w:name="解答"/>
      <w:bookmarkEnd w:id="77"/>
      <w:r>
        <w:rPr>
          <w:color w:val="333333"/>
        </w:rPr>
        <w:t>解答</w:t>
      </w:r>
    </w:p>
    <w:p>
      <w:pPr>
        <w:pStyle w:val="6"/>
        <w:keepNext w:val="0"/>
        <w:keepLines w:val="0"/>
        <w:widowControl/>
        <w:suppressLineNumbers w:val="0"/>
        <w:shd w:val="clear" w:fill="2B2B2B"/>
        <w:rPr>
          <w:rFonts w:hint="eastAsia" w:asciiTheme="minorEastAsia" w:hAnsiTheme="minorEastAsia" w:eastAsiaTheme="minorEastAsia" w:cstheme="minorEastAsia"/>
          <w:color w:val="A9B7C6"/>
          <w:sz w:val="30"/>
          <w:szCs w:val="30"/>
        </w:rPr>
      </w:pPr>
      <w:r>
        <w:rPr>
          <w:rFonts w:hint="eastAsia" w:asciiTheme="minorEastAsia" w:hAnsiTheme="minorEastAsia" w:eastAsiaTheme="minorEastAsia" w:cstheme="minorEastAsia"/>
          <w:color w:val="CC7832"/>
          <w:sz w:val="30"/>
          <w:szCs w:val="30"/>
          <w:shd w:val="clear" w:fill="2B2B2B"/>
        </w:rPr>
        <w:t xml:space="preserve">package </w:t>
      </w:r>
      <w:r>
        <w:rPr>
          <w:rFonts w:hint="eastAsia" w:asciiTheme="minorEastAsia" w:hAnsiTheme="minorEastAsia" w:eastAsiaTheme="minorEastAsia" w:cstheme="minorEastAsia"/>
          <w:color w:val="A9B7C6"/>
          <w:sz w:val="30"/>
          <w:szCs w:val="30"/>
          <w:shd w:val="clear" w:fill="2B2B2B"/>
        </w:rPr>
        <w:t>lambdaTest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import </w:t>
      </w:r>
      <w:r>
        <w:rPr>
          <w:rFonts w:hint="eastAsia" w:asciiTheme="minorEastAsia" w:hAnsiTheme="minorEastAsia" w:eastAsiaTheme="minorEastAsia" w:cstheme="minorEastAsia"/>
          <w:color w:val="A9B7C6"/>
          <w:sz w:val="30"/>
          <w:szCs w:val="30"/>
          <w:shd w:val="clear" w:fill="2B2B2B"/>
        </w:rPr>
        <w:t>java.util.function.Consumer</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public class </w:t>
      </w:r>
      <w:r>
        <w:rPr>
          <w:rFonts w:hint="eastAsia" w:asciiTheme="minorEastAsia" w:hAnsiTheme="minorEastAsia" w:eastAsiaTheme="minorEastAsia" w:cstheme="minorEastAsia"/>
          <w:color w:val="A9B7C6"/>
          <w:sz w:val="30"/>
          <w:szCs w:val="30"/>
          <w:shd w:val="clear" w:fill="2B2B2B"/>
        </w:rPr>
        <w:t>Demo4_4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private static void </w:t>
      </w:r>
      <w:r>
        <w:rPr>
          <w:rFonts w:hint="eastAsia" w:asciiTheme="minorEastAsia" w:hAnsiTheme="minorEastAsia" w:eastAsiaTheme="minorEastAsia" w:cstheme="minorEastAsia"/>
          <w:color w:val="FFC66D"/>
          <w:sz w:val="30"/>
          <w:szCs w:val="30"/>
          <w:shd w:val="clear" w:fill="2B2B2B"/>
        </w:rPr>
        <w:t>consumerString</w:t>
      </w:r>
      <w:r>
        <w:rPr>
          <w:rFonts w:hint="eastAsia" w:asciiTheme="minorEastAsia" w:hAnsiTheme="minorEastAsia" w:eastAsiaTheme="minorEastAsia" w:cstheme="minorEastAsia"/>
          <w:color w:val="A9B7C6"/>
          <w:sz w:val="30"/>
          <w:szCs w:val="30"/>
          <w:shd w:val="clear" w:fill="2B2B2B"/>
        </w:rPr>
        <w:t>(String s</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A9B7C6"/>
          <w:sz w:val="30"/>
          <w:szCs w:val="30"/>
          <w:shd w:val="clear" w:fill="2B2B2B"/>
        </w:rPr>
        <w:t>Consumer&lt;String&gt; one</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A9B7C6"/>
          <w:sz w:val="30"/>
          <w:szCs w:val="30"/>
          <w:shd w:val="clear" w:fill="2B2B2B"/>
        </w:rPr>
        <w:t>Consumer&lt;String&gt; two){</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one.andThen(two).accept(s)</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bookmarkStart w:id="78" w:name="_GoBack"/>
      <w:bookmarkEnd w:id="78"/>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CC7832"/>
          <w:sz w:val="30"/>
          <w:szCs w:val="30"/>
          <w:shd w:val="clear" w:fill="2B2B2B"/>
        </w:rPr>
        <w:t xml:space="preserve">public static void </w:t>
      </w:r>
      <w:r>
        <w:rPr>
          <w:rFonts w:hint="eastAsia" w:asciiTheme="minorEastAsia" w:hAnsiTheme="minorEastAsia" w:eastAsiaTheme="minorEastAsia" w:cstheme="minorEastAsia"/>
          <w:color w:val="FFC66D"/>
          <w:sz w:val="30"/>
          <w:szCs w:val="30"/>
          <w:shd w:val="clear" w:fill="2B2B2B"/>
        </w:rPr>
        <w:t>main</w:t>
      </w:r>
      <w:r>
        <w:rPr>
          <w:rFonts w:hint="eastAsia" w:asciiTheme="minorEastAsia" w:hAnsiTheme="minorEastAsia" w:eastAsiaTheme="minorEastAsia" w:cstheme="minorEastAsia"/>
          <w:color w:val="A9B7C6"/>
          <w:sz w:val="30"/>
          <w:szCs w:val="30"/>
          <w:shd w:val="clear" w:fill="2B2B2B"/>
        </w:rPr>
        <w:t>(String[] args)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String[] array={ </w:t>
      </w:r>
      <w:r>
        <w:rPr>
          <w:rFonts w:hint="eastAsia" w:asciiTheme="minorEastAsia" w:hAnsiTheme="minorEastAsia" w:eastAsiaTheme="minorEastAsia" w:cstheme="minorEastAsia"/>
          <w:color w:val="6A8759"/>
          <w:sz w:val="30"/>
          <w:szCs w:val="30"/>
          <w:shd w:val="clear" w:fill="2B2B2B"/>
        </w:rPr>
        <w:t>"迪丽热巴,女"</w:t>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6A8759"/>
          <w:sz w:val="30"/>
          <w:szCs w:val="30"/>
          <w:shd w:val="clear" w:fill="2B2B2B"/>
        </w:rPr>
        <w:t>"古力娜扎,女"</w:t>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6A8759"/>
          <w:sz w:val="30"/>
          <w:szCs w:val="30"/>
          <w:shd w:val="clear" w:fill="2B2B2B"/>
        </w:rPr>
        <w:t xml:space="preserve">"马尔扎哈,男"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for </w:t>
      </w:r>
      <w:r>
        <w:rPr>
          <w:rFonts w:hint="eastAsia" w:asciiTheme="minorEastAsia" w:hAnsiTheme="minorEastAsia" w:eastAsiaTheme="minorEastAsia" w:cstheme="minorEastAsia"/>
          <w:color w:val="A9B7C6"/>
          <w:sz w:val="30"/>
          <w:szCs w:val="30"/>
          <w:shd w:val="clear" w:fill="2B2B2B"/>
        </w:rPr>
        <w:t>(String s : array)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String[] split = s.split(</w:t>
      </w:r>
      <w:r>
        <w:rPr>
          <w:rFonts w:hint="eastAsia" w:asciiTheme="minorEastAsia" w:hAnsiTheme="minorEastAsia" w:eastAsiaTheme="minorEastAsia" w:cstheme="minorEastAsia"/>
          <w:color w:val="6A8759"/>
          <w:sz w:val="30"/>
          <w:szCs w:val="30"/>
          <w:shd w:val="clear" w:fill="2B2B2B"/>
        </w:rPr>
        <w:t>","</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i/>
          <w:color w:val="A9B7C6"/>
          <w:sz w:val="30"/>
          <w:szCs w:val="30"/>
          <w:shd w:val="clear" w:fill="2B2B2B"/>
        </w:rPr>
        <w:t>consumerString</w:t>
      </w:r>
      <w:r>
        <w:rPr>
          <w:rFonts w:hint="eastAsia" w:asciiTheme="minorEastAsia" w:hAnsiTheme="minorEastAsia" w:eastAsiaTheme="minorEastAsia" w:cstheme="minorEastAsia"/>
          <w:color w:val="A9B7C6"/>
          <w:sz w:val="30"/>
          <w:szCs w:val="30"/>
          <w:shd w:val="clear" w:fill="2B2B2B"/>
        </w:rPr>
        <w:t>(s</w:t>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s2-&gt;System.</w:t>
      </w:r>
      <w:r>
        <w:rPr>
          <w:rFonts w:hint="eastAsia" w:asciiTheme="minorEastAsia" w:hAnsiTheme="minorEastAsia" w:eastAsiaTheme="minorEastAsia" w:cstheme="minorEastAsia"/>
          <w:i/>
          <w:color w:val="9876AA"/>
          <w:sz w:val="30"/>
          <w:szCs w:val="30"/>
          <w:shd w:val="clear" w:fill="2B2B2B"/>
        </w:rPr>
        <w:t>out</w:t>
      </w:r>
      <w:r>
        <w:rPr>
          <w:rFonts w:hint="eastAsia" w:asciiTheme="minorEastAsia" w:hAnsiTheme="minorEastAsia" w:eastAsiaTheme="minorEastAsia" w:cstheme="minorEastAsia"/>
          <w:color w:val="A9B7C6"/>
          <w:sz w:val="30"/>
          <w:szCs w:val="30"/>
          <w:shd w:val="clear" w:fill="2B2B2B"/>
        </w:rPr>
        <w:t>.println(</w:t>
      </w:r>
      <w:r>
        <w:rPr>
          <w:rFonts w:hint="eastAsia" w:asciiTheme="minorEastAsia" w:hAnsiTheme="minorEastAsia" w:eastAsiaTheme="minorEastAsia" w:cstheme="minorEastAsia"/>
          <w:color w:val="B389C5"/>
          <w:sz w:val="30"/>
          <w:szCs w:val="30"/>
          <w:shd w:val="clear" w:fill="2B2B2B"/>
        </w:rPr>
        <w:t>split</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6897BB"/>
          <w:sz w:val="30"/>
          <w:szCs w:val="30"/>
          <w:shd w:val="clear" w:fill="2B2B2B"/>
        </w:rPr>
        <w:t>0</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s3-&gt;System.</w:t>
      </w:r>
      <w:r>
        <w:rPr>
          <w:rFonts w:hint="eastAsia" w:asciiTheme="minorEastAsia" w:hAnsiTheme="minorEastAsia" w:eastAsiaTheme="minorEastAsia" w:cstheme="minorEastAsia"/>
          <w:i/>
          <w:color w:val="9876AA"/>
          <w:sz w:val="30"/>
          <w:szCs w:val="30"/>
          <w:shd w:val="clear" w:fill="2B2B2B"/>
        </w:rPr>
        <w:t>out</w:t>
      </w:r>
      <w:r>
        <w:rPr>
          <w:rFonts w:hint="eastAsia" w:asciiTheme="minorEastAsia" w:hAnsiTheme="minorEastAsia" w:eastAsiaTheme="minorEastAsia" w:cstheme="minorEastAsia"/>
          <w:color w:val="A9B7C6"/>
          <w:sz w:val="30"/>
          <w:szCs w:val="30"/>
          <w:shd w:val="clear" w:fill="2B2B2B"/>
        </w:rPr>
        <w:t>.println(</w:t>
      </w:r>
      <w:r>
        <w:rPr>
          <w:rFonts w:hint="eastAsia" w:asciiTheme="minorEastAsia" w:hAnsiTheme="minorEastAsia" w:eastAsiaTheme="minorEastAsia" w:cstheme="minorEastAsia"/>
          <w:color w:val="B389C5"/>
          <w:sz w:val="30"/>
          <w:szCs w:val="30"/>
          <w:shd w:val="clear" w:fill="2B2B2B"/>
        </w:rPr>
        <w:t>split</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6897BB"/>
          <w:sz w:val="30"/>
          <w:szCs w:val="30"/>
          <w:shd w:val="clear" w:fill="2B2B2B"/>
        </w:rPr>
        <w:t>1</w:t>
      </w:r>
      <w:r>
        <w:rPr>
          <w:rFonts w:hint="eastAsia" w:asciiTheme="minorEastAsia" w:hAnsiTheme="minorEastAsia" w:eastAsiaTheme="minorEastAsia" w:cstheme="minorEastAsia"/>
          <w:color w:val="A9B7C6"/>
          <w:sz w:val="30"/>
          <w:szCs w:val="30"/>
          <w:shd w:val="clear" w:fill="2B2B2B"/>
        </w:rPr>
        <w:t>]) )</w:t>
      </w:r>
      <w:r>
        <w:rPr>
          <w:rFonts w:hint="eastAsia" w:asciiTheme="minorEastAsia" w:hAnsiTheme="minorEastAsia" w:eastAsiaTheme="minorEastAsia" w:cstheme="minorEastAsia"/>
          <w:color w:val="CC7832"/>
          <w:sz w:val="30"/>
          <w:szCs w:val="30"/>
          <w:shd w:val="clear" w:fill="2B2B2B"/>
        </w:rPr>
        <w:t>;</w:t>
      </w:r>
      <w:r>
        <w:rPr>
          <w:rFonts w:hint="eastAsia" w:asciiTheme="minorEastAsia" w:hAnsiTheme="minorEastAsia" w:eastAsiaTheme="minorEastAsia" w:cstheme="minorEastAsia"/>
          <w:color w:val="CC7832"/>
          <w:sz w:val="30"/>
          <w:szCs w:val="30"/>
          <w:shd w:val="clear" w:fill="2B2B2B"/>
        </w:rPr>
        <w:br w:type="textWrapping"/>
      </w:r>
      <w:r>
        <w:rPr>
          <w:rFonts w:hint="eastAsia" w:asciiTheme="minorEastAsia" w:hAnsiTheme="minorEastAsia" w:eastAsiaTheme="minorEastAsia" w:cstheme="minorEastAsia"/>
          <w:color w:val="CC7832"/>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t>}</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 xml:space="preserve">    }</w:t>
      </w:r>
      <w:r>
        <w:rPr>
          <w:rFonts w:hint="eastAsia" w:asciiTheme="minorEastAsia" w:hAnsiTheme="minorEastAsia" w:eastAsiaTheme="minorEastAsia" w:cstheme="minorEastAsia"/>
          <w:color w:val="A9B7C6"/>
          <w:sz w:val="30"/>
          <w:szCs w:val="30"/>
          <w:shd w:val="clear" w:fill="2B2B2B"/>
        </w:rPr>
        <w:br w:type="textWrapping"/>
      </w:r>
      <w:r>
        <w:rPr>
          <w:rFonts w:hint="eastAsia" w:asciiTheme="minorEastAsia" w:hAnsiTheme="minorEastAsia" w:eastAsiaTheme="minorEastAsia" w:cstheme="minorEastAsia"/>
          <w:color w:val="A9B7C6"/>
          <w:sz w:val="30"/>
          <w:szCs w:val="30"/>
          <w:shd w:val="clear" w:fill="2B2B2B"/>
        </w:rPr>
        <w:t>}</w:t>
      </w:r>
    </w:p>
    <w:p>
      <w:pPr>
        <w:pStyle w:val="5"/>
        <w:spacing w:before="13"/>
        <w:ind w:left="0"/>
        <w:rPr>
          <w:b/>
          <w:sz w:val="6"/>
        </w:rPr>
      </w:pPr>
    </w:p>
    <w:p/>
    <w:sectPr>
      <w:type w:val="continuous"/>
      <w:pgSz w:w="11900" w:h="16820"/>
      <w:pgMar w:top="1520" w:right="940" w:bottom="280" w:left="94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Open Sans">
    <w:panose1 w:val="020B0606030504020204"/>
    <w:charset w:val="00"/>
    <w:family w:val="swiss"/>
    <w:pitch w:val="default"/>
    <w:sig w:usb0="E00002EF" w:usb1="4000205B" w:usb2="00000028" w:usb3="00000000" w:csb0="2000019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Calibri">
    <w:panose1 w:val="020F0502020204030204"/>
    <w:charset w:val="00"/>
    <w:family w:val="auto"/>
    <w:pitch w:val="default"/>
    <w:sig w:usb0="E0002EFF" w:usb1="C000247B" w:usb2="00000009" w:usb3="00000000" w:csb0="200001FF" w:csb1="00000000"/>
  </w:font>
  <w:font w:name="Fira Co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205925"/>
    <w:multiLevelType w:val="multilevel"/>
    <w:tmpl w:val="BF205925"/>
    <w:lvl w:ilvl="0" w:tentative="0">
      <w:start w:val="4"/>
      <w:numFmt w:val="decimal"/>
      <w:lvlText w:val="%1"/>
      <w:lvlJc w:val="left"/>
      <w:pPr>
        <w:ind w:left="682" w:hanging="576"/>
        <w:jc w:val="left"/>
      </w:pPr>
      <w:rPr>
        <w:rFonts w:hint="default"/>
        <w:lang w:val="zh-CN" w:eastAsia="zh-CN" w:bidi="zh-CN"/>
      </w:rPr>
    </w:lvl>
    <w:lvl w:ilvl="1" w:tentative="0">
      <w:start w:val="1"/>
      <w:numFmt w:val="decimal"/>
      <w:lvlText w:val="%1.%2"/>
      <w:lvlJc w:val="left"/>
      <w:pPr>
        <w:ind w:left="682" w:hanging="576"/>
        <w:jc w:val="left"/>
      </w:pPr>
      <w:rPr>
        <w:rFonts w:hint="default" w:ascii="Open Sans" w:hAnsi="Open Sans" w:eastAsia="Open Sans" w:cs="Open Sans"/>
        <w:b/>
        <w:bCs/>
        <w:color w:val="333333"/>
        <w:w w:val="100"/>
        <w:sz w:val="34"/>
        <w:szCs w:val="34"/>
        <w:lang w:val="zh-CN" w:eastAsia="zh-CN" w:bidi="zh-CN"/>
      </w:rPr>
    </w:lvl>
    <w:lvl w:ilvl="2" w:tentative="0">
      <w:start w:val="0"/>
      <w:numFmt w:val="bullet"/>
      <w:lvlText w:val="•"/>
      <w:lvlJc w:val="left"/>
      <w:pPr>
        <w:ind w:left="2548" w:hanging="576"/>
      </w:pPr>
      <w:rPr>
        <w:rFonts w:hint="default"/>
        <w:lang w:val="zh-CN" w:eastAsia="zh-CN" w:bidi="zh-CN"/>
      </w:rPr>
    </w:lvl>
    <w:lvl w:ilvl="3" w:tentative="0">
      <w:start w:val="0"/>
      <w:numFmt w:val="bullet"/>
      <w:lvlText w:val="•"/>
      <w:lvlJc w:val="left"/>
      <w:pPr>
        <w:ind w:left="3482" w:hanging="576"/>
      </w:pPr>
      <w:rPr>
        <w:rFonts w:hint="default"/>
        <w:lang w:val="zh-CN" w:eastAsia="zh-CN" w:bidi="zh-CN"/>
      </w:rPr>
    </w:lvl>
    <w:lvl w:ilvl="4" w:tentative="0">
      <w:start w:val="0"/>
      <w:numFmt w:val="bullet"/>
      <w:lvlText w:val="•"/>
      <w:lvlJc w:val="left"/>
      <w:pPr>
        <w:ind w:left="4416" w:hanging="576"/>
      </w:pPr>
      <w:rPr>
        <w:rFonts w:hint="default"/>
        <w:lang w:val="zh-CN" w:eastAsia="zh-CN" w:bidi="zh-CN"/>
      </w:rPr>
    </w:lvl>
    <w:lvl w:ilvl="5" w:tentative="0">
      <w:start w:val="0"/>
      <w:numFmt w:val="bullet"/>
      <w:lvlText w:val="•"/>
      <w:lvlJc w:val="left"/>
      <w:pPr>
        <w:ind w:left="5350" w:hanging="576"/>
      </w:pPr>
      <w:rPr>
        <w:rFonts w:hint="default"/>
        <w:lang w:val="zh-CN" w:eastAsia="zh-CN" w:bidi="zh-CN"/>
      </w:rPr>
    </w:lvl>
    <w:lvl w:ilvl="6" w:tentative="0">
      <w:start w:val="0"/>
      <w:numFmt w:val="bullet"/>
      <w:lvlText w:val="•"/>
      <w:lvlJc w:val="left"/>
      <w:pPr>
        <w:ind w:left="6284" w:hanging="576"/>
      </w:pPr>
      <w:rPr>
        <w:rFonts w:hint="default"/>
        <w:lang w:val="zh-CN" w:eastAsia="zh-CN" w:bidi="zh-CN"/>
      </w:rPr>
    </w:lvl>
    <w:lvl w:ilvl="7" w:tentative="0">
      <w:start w:val="0"/>
      <w:numFmt w:val="bullet"/>
      <w:lvlText w:val="•"/>
      <w:lvlJc w:val="left"/>
      <w:pPr>
        <w:ind w:left="7218" w:hanging="576"/>
      </w:pPr>
      <w:rPr>
        <w:rFonts w:hint="default"/>
        <w:lang w:val="zh-CN" w:eastAsia="zh-CN" w:bidi="zh-CN"/>
      </w:rPr>
    </w:lvl>
    <w:lvl w:ilvl="8" w:tentative="0">
      <w:start w:val="0"/>
      <w:numFmt w:val="bullet"/>
      <w:lvlText w:val="•"/>
      <w:lvlJc w:val="left"/>
      <w:pPr>
        <w:ind w:left="8152" w:hanging="576"/>
      </w:pPr>
      <w:rPr>
        <w:rFonts w:hint="default"/>
        <w:lang w:val="zh-CN" w:eastAsia="zh-CN" w:bidi="zh-CN"/>
      </w:rPr>
    </w:lvl>
  </w:abstractNum>
  <w:abstractNum w:abstractNumId="1">
    <w:nsid w:val="CF092B84"/>
    <w:multiLevelType w:val="multilevel"/>
    <w:tmpl w:val="CF092B84"/>
    <w:lvl w:ilvl="0" w:tentative="0">
      <w:start w:val="2"/>
      <w:numFmt w:val="decimal"/>
      <w:lvlText w:val="%1"/>
      <w:lvlJc w:val="left"/>
      <w:pPr>
        <w:ind w:left="682" w:hanging="576"/>
        <w:jc w:val="left"/>
      </w:pPr>
      <w:rPr>
        <w:rFonts w:hint="default"/>
        <w:lang w:val="zh-CN" w:eastAsia="zh-CN" w:bidi="zh-CN"/>
      </w:rPr>
    </w:lvl>
    <w:lvl w:ilvl="1" w:tentative="0">
      <w:start w:val="1"/>
      <w:numFmt w:val="decimal"/>
      <w:lvlText w:val="%1.%2"/>
      <w:lvlJc w:val="left"/>
      <w:pPr>
        <w:ind w:left="682" w:hanging="576"/>
        <w:jc w:val="left"/>
      </w:pPr>
      <w:rPr>
        <w:rFonts w:hint="default" w:ascii="Open Sans" w:hAnsi="Open Sans" w:eastAsia="Open Sans" w:cs="Open Sans"/>
        <w:b/>
        <w:bCs/>
        <w:color w:val="333333"/>
        <w:w w:val="100"/>
        <w:sz w:val="34"/>
        <w:szCs w:val="34"/>
        <w:lang w:val="zh-CN" w:eastAsia="zh-CN" w:bidi="zh-CN"/>
      </w:rPr>
    </w:lvl>
    <w:lvl w:ilvl="2" w:tentative="0">
      <w:start w:val="0"/>
      <w:numFmt w:val="bullet"/>
      <w:lvlText w:val="•"/>
      <w:lvlJc w:val="left"/>
      <w:pPr>
        <w:ind w:left="2548" w:hanging="576"/>
      </w:pPr>
      <w:rPr>
        <w:rFonts w:hint="default"/>
        <w:lang w:val="zh-CN" w:eastAsia="zh-CN" w:bidi="zh-CN"/>
      </w:rPr>
    </w:lvl>
    <w:lvl w:ilvl="3" w:tentative="0">
      <w:start w:val="0"/>
      <w:numFmt w:val="bullet"/>
      <w:lvlText w:val="•"/>
      <w:lvlJc w:val="left"/>
      <w:pPr>
        <w:ind w:left="3482" w:hanging="576"/>
      </w:pPr>
      <w:rPr>
        <w:rFonts w:hint="default"/>
        <w:lang w:val="zh-CN" w:eastAsia="zh-CN" w:bidi="zh-CN"/>
      </w:rPr>
    </w:lvl>
    <w:lvl w:ilvl="4" w:tentative="0">
      <w:start w:val="0"/>
      <w:numFmt w:val="bullet"/>
      <w:lvlText w:val="•"/>
      <w:lvlJc w:val="left"/>
      <w:pPr>
        <w:ind w:left="4416" w:hanging="576"/>
      </w:pPr>
      <w:rPr>
        <w:rFonts w:hint="default"/>
        <w:lang w:val="zh-CN" w:eastAsia="zh-CN" w:bidi="zh-CN"/>
      </w:rPr>
    </w:lvl>
    <w:lvl w:ilvl="5" w:tentative="0">
      <w:start w:val="0"/>
      <w:numFmt w:val="bullet"/>
      <w:lvlText w:val="•"/>
      <w:lvlJc w:val="left"/>
      <w:pPr>
        <w:ind w:left="5350" w:hanging="576"/>
      </w:pPr>
      <w:rPr>
        <w:rFonts w:hint="default"/>
        <w:lang w:val="zh-CN" w:eastAsia="zh-CN" w:bidi="zh-CN"/>
      </w:rPr>
    </w:lvl>
    <w:lvl w:ilvl="6" w:tentative="0">
      <w:start w:val="0"/>
      <w:numFmt w:val="bullet"/>
      <w:lvlText w:val="•"/>
      <w:lvlJc w:val="left"/>
      <w:pPr>
        <w:ind w:left="6284" w:hanging="576"/>
      </w:pPr>
      <w:rPr>
        <w:rFonts w:hint="default"/>
        <w:lang w:val="zh-CN" w:eastAsia="zh-CN" w:bidi="zh-CN"/>
      </w:rPr>
    </w:lvl>
    <w:lvl w:ilvl="7" w:tentative="0">
      <w:start w:val="0"/>
      <w:numFmt w:val="bullet"/>
      <w:lvlText w:val="•"/>
      <w:lvlJc w:val="left"/>
      <w:pPr>
        <w:ind w:left="7218" w:hanging="576"/>
      </w:pPr>
      <w:rPr>
        <w:rFonts w:hint="default"/>
        <w:lang w:val="zh-CN" w:eastAsia="zh-CN" w:bidi="zh-CN"/>
      </w:rPr>
    </w:lvl>
    <w:lvl w:ilvl="8" w:tentative="0">
      <w:start w:val="0"/>
      <w:numFmt w:val="bullet"/>
      <w:lvlText w:val="•"/>
      <w:lvlJc w:val="left"/>
      <w:pPr>
        <w:ind w:left="8152" w:hanging="576"/>
      </w:pPr>
      <w:rPr>
        <w:rFonts w:hint="default"/>
        <w:lang w:val="zh-CN" w:eastAsia="zh-CN" w:bidi="zh-CN"/>
      </w:rPr>
    </w:lvl>
  </w:abstractNum>
  <w:abstractNum w:abstractNumId="2">
    <w:nsid w:val="0053208E"/>
    <w:multiLevelType w:val="multilevel"/>
    <w:tmpl w:val="0053208E"/>
    <w:lvl w:ilvl="0" w:tentative="0">
      <w:start w:val="1"/>
      <w:numFmt w:val="decimal"/>
      <w:lvlText w:val="%1"/>
      <w:lvlJc w:val="left"/>
      <w:pPr>
        <w:ind w:left="682" w:hanging="576"/>
        <w:jc w:val="left"/>
      </w:pPr>
      <w:rPr>
        <w:rFonts w:hint="default"/>
        <w:lang w:val="zh-CN" w:eastAsia="zh-CN" w:bidi="zh-CN"/>
      </w:rPr>
    </w:lvl>
    <w:lvl w:ilvl="1" w:tentative="0">
      <w:start w:val="1"/>
      <w:numFmt w:val="decimal"/>
      <w:lvlText w:val="%1.%2"/>
      <w:lvlJc w:val="left"/>
      <w:pPr>
        <w:ind w:left="682" w:hanging="576"/>
        <w:jc w:val="left"/>
      </w:pPr>
      <w:rPr>
        <w:rFonts w:hint="default" w:ascii="Open Sans" w:hAnsi="Open Sans" w:eastAsia="Open Sans" w:cs="Open Sans"/>
        <w:b/>
        <w:bCs/>
        <w:color w:val="333333"/>
        <w:w w:val="100"/>
        <w:sz w:val="34"/>
        <w:szCs w:val="34"/>
        <w:lang w:val="zh-CN" w:eastAsia="zh-CN" w:bidi="zh-CN"/>
      </w:rPr>
    </w:lvl>
    <w:lvl w:ilvl="2" w:tentative="0">
      <w:start w:val="0"/>
      <w:numFmt w:val="bullet"/>
      <w:lvlText w:val="•"/>
      <w:lvlJc w:val="left"/>
      <w:pPr>
        <w:ind w:left="2548" w:hanging="576"/>
      </w:pPr>
      <w:rPr>
        <w:rFonts w:hint="default"/>
        <w:lang w:val="zh-CN" w:eastAsia="zh-CN" w:bidi="zh-CN"/>
      </w:rPr>
    </w:lvl>
    <w:lvl w:ilvl="3" w:tentative="0">
      <w:start w:val="0"/>
      <w:numFmt w:val="bullet"/>
      <w:lvlText w:val="•"/>
      <w:lvlJc w:val="left"/>
      <w:pPr>
        <w:ind w:left="3482" w:hanging="576"/>
      </w:pPr>
      <w:rPr>
        <w:rFonts w:hint="default"/>
        <w:lang w:val="zh-CN" w:eastAsia="zh-CN" w:bidi="zh-CN"/>
      </w:rPr>
    </w:lvl>
    <w:lvl w:ilvl="4" w:tentative="0">
      <w:start w:val="0"/>
      <w:numFmt w:val="bullet"/>
      <w:lvlText w:val="•"/>
      <w:lvlJc w:val="left"/>
      <w:pPr>
        <w:ind w:left="4416" w:hanging="576"/>
      </w:pPr>
      <w:rPr>
        <w:rFonts w:hint="default"/>
        <w:lang w:val="zh-CN" w:eastAsia="zh-CN" w:bidi="zh-CN"/>
      </w:rPr>
    </w:lvl>
    <w:lvl w:ilvl="5" w:tentative="0">
      <w:start w:val="0"/>
      <w:numFmt w:val="bullet"/>
      <w:lvlText w:val="•"/>
      <w:lvlJc w:val="left"/>
      <w:pPr>
        <w:ind w:left="5350" w:hanging="576"/>
      </w:pPr>
      <w:rPr>
        <w:rFonts w:hint="default"/>
        <w:lang w:val="zh-CN" w:eastAsia="zh-CN" w:bidi="zh-CN"/>
      </w:rPr>
    </w:lvl>
    <w:lvl w:ilvl="6" w:tentative="0">
      <w:start w:val="0"/>
      <w:numFmt w:val="bullet"/>
      <w:lvlText w:val="•"/>
      <w:lvlJc w:val="left"/>
      <w:pPr>
        <w:ind w:left="6284" w:hanging="576"/>
      </w:pPr>
      <w:rPr>
        <w:rFonts w:hint="default"/>
        <w:lang w:val="zh-CN" w:eastAsia="zh-CN" w:bidi="zh-CN"/>
      </w:rPr>
    </w:lvl>
    <w:lvl w:ilvl="7" w:tentative="0">
      <w:start w:val="0"/>
      <w:numFmt w:val="bullet"/>
      <w:lvlText w:val="•"/>
      <w:lvlJc w:val="left"/>
      <w:pPr>
        <w:ind w:left="7218" w:hanging="576"/>
      </w:pPr>
      <w:rPr>
        <w:rFonts w:hint="default"/>
        <w:lang w:val="zh-CN" w:eastAsia="zh-CN" w:bidi="zh-CN"/>
      </w:rPr>
    </w:lvl>
    <w:lvl w:ilvl="8" w:tentative="0">
      <w:start w:val="0"/>
      <w:numFmt w:val="bullet"/>
      <w:lvlText w:val="•"/>
      <w:lvlJc w:val="left"/>
      <w:pPr>
        <w:ind w:left="8152" w:hanging="576"/>
      </w:pPr>
      <w:rPr>
        <w:rFonts w:hint="default"/>
        <w:lang w:val="zh-CN" w:eastAsia="zh-CN" w:bidi="zh-CN"/>
      </w:rPr>
    </w:lvl>
  </w:abstractNum>
  <w:abstractNum w:abstractNumId="3">
    <w:nsid w:val="59ADCABA"/>
    <w:multiLevelType w:val="multilevel"/>
    <w:tmpl w:val="59ADCABA"/>
    <w:lvl w:ilvl="0" w:tentative="0">
      <w:start w:val="3"/>
      <w:numFmt w:val="decimal"/>
      <w:lvlText w:val="%1"/>
      <w:lvlJc w:val="left"/>
      <w:pPr>
        <w:ind w:left="682" w:hanging="576"/>
        <w:jc w:val="left"/>
      </w:pPr>
      <w:rPr>
        <w:rFonts w:hint="default"/>
        <w:lang w:val="zh-CN" w:eastAsia="zh-CN" w:bidi="zh-CN"/>
      </w:rPr>
    </w:lvl>
    <w:lvl w:ilvl="1" w:tentative="0">
      <w:start w:val="1"/>
      <w:numFmt w:val="decimal"/>
      <w:lvlText w:val="%1.%2"/>
      <w:lvlJc w:val="left"/>
      <w:pPr>
        <w:ind w:left="682" w:hanging="576"/>
        <w:jc w:val="left"/>
      </w:pPr>
      <w:rPr>
        <w:rFonts w:hint="default" w:ascii="Open Sans" w:hAnsi="Open Sans" w:eastAsia="Open Sans" w:cs="Open Sans"/>
        <w:b/>
        <w:bCs/>
        <w:color w:val="333333"/>
        <w:w w:val="100"/>
        <w:sz w:val="34"/>
        <w:szCs w:val="34"/>
        <w:lang w:val="zh-CN" w:eastAsia="zh-CN" w:bidi="zh-CN"/>
      </w:rPr>
    </w:lvl>
    <w:lvl w:ilvl="2" w:tentative="0">
      <w:start w:val="0"/>
      <w:numFmt w:val="bullet"/>
      <w:lvlText w:val="•"/>
      <w:lvlJc w:val="left"/>
      <w:pPr>
        <w:ind w:left="2548" w:hanging="576"/>
      </w:pPr>
      <w:rPr>
        <w:rFonts w:hint="default"/>
        <w:lang w:val="zh-CN" w:eastAsia="zh-CN" w:bidi="zh-CN"/>
      </w:rPr>
    </w:lvl>
    <w:lvl w:ilvl="3" w:tentative="0">
      <w:start w:val="0"/>
      <w:numFmt w:val="bullet"/>
      <w:lvlText w:val="•"/>
      <w:lvlJc w:val="left"/>
      <w:pPr>
        <w:ind w:left="3482" w:hanging="576"/>
      </w:pPr>
      <w:rPr>
        <w:rFonts w:hint="default"/>
        <w:lang w:val="zh-CN" w:eastAsia="zh-CN" w:bidi="zh-CN"/>
      </w:rPr>
    </w:lvl>
    <w:lvl w:ilvl="4" w:tentative="0">
      <w:start w:val="0"/>
      <w:numFmt w:val="bullet"/>
      <w:lvlText w:val="•"/>
      <w:lvlJc w:val="left"/>
      <w:pPr>
        <w:ind w:left="4416" w:hanging="576"/>
      </w:pPr>
      <w:rPr>
        <w:rFonts w:hint="default"/>
        <w:lang w:val="zh-CN" w:eastAsia="zh-CN" w:bidi="zh-CN"/>
      </w:rPr>
    </w:lvl>
    <w:lvl w:ilvl="5" w:tentative="0">
      <w:start w:val="0"/>
      <w:numFmt w:val="bullet"/>
      <w:lvlText w:val="•"/>
      <w:lvlJc w:val="left"/>
      <w:pPr>
        <w:ind w:left="5350" w:hanging="576"/>
      </w:pPr>
      <w:rPr>
        <w:rFonts w:hint="default"/>
        <w:lang w:val="zh-CN" w:eastAsia="zh-CN" w:bidi="zh-CN"/>
      </w:rPr>
    </w:lvl>
    <w:lvl w:ilvl="6" w:tentative="0">
      <w:start w:val="0"/>
      <w:numFmt w:val="bullet"/>
      <w:lvlText w:val="•"/>
      <w:lvlJc w:val="left"/>
      <w:pPr>
        <w:ind w:left="6284" w:hanging="576"/>
      </w:pPr>
      <w:rPr>
        <w:rFonts w:hint="default"/>
        <w:lang w:val="zh-CN" w:eastAsia="zh-CN" w:bidi="zh-CN"/>
      </w:rPr>
    </w:lvl>
    <w:lvl w:ilvl="7" w:tentative="0">
      <w:start w:val="0"/>
      <w:numFmt w:val="bullet"/>
      <w:lvlText w:val="•"/>
      <w:lvlJc w:val="left"/>
      <w:pPr>
        <w:ind w:left="7218" w:hanging="576"/>
      </w:pPr>
      <w:rPr>
        <w:rFonts w:hint="default"/>
        <w:lang w:val="zh-CN" w:eastAsia="zh-CN" w:bidi="zh-CN"/>
      </w:rPr>
    </w:lvl>
    <w:lvl w:ilvl="8" w:tentative="0">
      <w:start w:val="0"/>
      <w:numFmt w:val="bullet"/>
      <w:lvlText w:val="•"/>
      <w:lvlJc w:val="left"/>
      <w:pPr>
        <w:ind w:left="8152" w:hanging="576"/>
      </w:pPr>
      <w:rPr>
        <w:rFonts w:hint="default"/>
        <w:lang w:val="zh-CN" w:eastAsia="zh-CN" w:bidi="zh-CN"/>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65573B"/>
    <w:rsid w:val="01706305"/>
    <w:rsid w:val="2858283A"/>
    <w:rsid w:val="2AC140C1"/>
    <w:rsid w:val="2E076997"/>
    <w:rsid w:val="3B65573B"/>
    <w:rsid w:val="4F695CAA"/>
    <w:rsid w:val="52152DCB"/>
    <w:rsid w:val="537D566B"/>
    <w:rsid w:val="60636CBA"/>
    <w:rsid w:val="60F442FF"/>
    <w:rsid w:val="7301586E"/>
    <w:rsid w:val="78611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微软雅黑" w:hAnsi="微软雅黑" w:eastAsia="微软雅黑" w:cs="微软雅黑"/>
      <w:sz w:val="22"/>
      <w:szCs w:val="22"/>
      <w:lang w:val="zh-CN" w:eastAsia="zh-CN" w:bidi="zh-CN"/>
    </w:rPr>
  </w:style>
  <w:style w:type="paragraph" w:styleId="2">
    <w:name w:val="heading 1"/>
    <w:basedOn w:val="1"/>
    <w:next w:val="1"/>
    <w:qFormat/>
    <w:uiPriority w:val="1"/>
    <w:pPr>
      <w:ind w:left="107"/>
      <w:outlineLvl w:val="1"/>
    </w:pPr>
    <w:rPr>
      <w:rFonts w:ascii="微软雅黑" w:hAnsi="微软雅黑" w:eastAsia="微软雅黑" w:cs="微软雅黑"/>
      <w:b/>
      <w:bCs/>
      <w:sz w:val="44"/>
      <w:szCs w:val="44"/>
      <w:lang w:val="zh-CN" w:eastAsia="zh-CN" w:bidi="zh-CN"/>
    </w:rPr>
  </w:style>
  <w:style w:type="paragraph" w:styleId="3">
    <w:name w:val="heading 2"/>
    <w:basedOn w:val="1"/>
    <w:next w:val="1"/>
    <w:qFormat/>
    <w:uiPriority w:val="1"/>
    <w:pPr>
      <w:spacing w:before="52"/>
      <w:ind w:left="682" w:hanging="576"/>
      <w:outlineLvl w:val="2"/>
    </w:pPr>
    <w:rPr>
      <w:rFonts w:ascii="微软雅黑" w:hAnsi="微软雅黑" w:eastAsia="微软雅黑" w:cs="微软雅黑"/>
      <w:b/>
      <w:bCs/>
      <w:sz w:val="34"/>
      <w:szCs w:val="34"/>
      <w:lang w:val="zh-CN" w:eastAsia="zh-CN" w:bidi="zh-CN"/>
    </w:rPr>
  </w:style>
  <w:style w:type="paragraph" w:styleId="4">
    <w:name w:val="heading 3"/>
    <w:basedOn w:val="1"/>
    <w:next w:val="1"/>
    <w:qFormat/>
    <w:uiPriority w:val="1"/>
    <w:pPr>
      <w:spacing w:before="103"/>
      <w:ind w:left="107"/>
      <w:outlineLvl w:val="3"/>
    </w:pPr>
    <w:rPr>
      <w:rFonts w:ascii="微软雅黑" w:hAnsi="微软雅黑" w:eastAsia="微软雅黑" w:cs="微软雅黑"/>
      <w:b/>
      <w:bCs/>
      <w:sz w:val="29"/>
      <w:szCs w:val="29"/>
      <w:lang w:val="zh-CN" w:eastAsia="zh-CN" w:bidi="zh-CN"/>
    </w:rPr>
  </w:style>
  <w:style w:type="character" w:default="1" w:styleId="8">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5">
    <w:name w:val="Body Text"/>
    <w:basedOn w:val="1"/>
    <w:qFormat/>
    <w:uiPriority w:val="1"/>
    <w:pPr>
      <w:ind w:left="107"/>
    </w:pPr>
    <w:rPr>
      <w:rFonts w:ascii="微软雅黑" w:hAnsi="微软雅黑" w:eastAsia="微软雅黑" w:cs="微软雅黑"/>
      <w:sz w:val="19"/>
      <w:szCs w:val="19"/>
      <w:lang w:val="zh-CN" w:eastAsia="zh-CN" w:bidi="zh-CN"/>
    </w:r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List Paragraph"/>
    <w:basedOn w:val="1"/>
    <w:qFormat/>
    <w:uiPriority w:val="1"/>
    <w:pPr>
      <w:spacing w:before="52"/>
      <w:ind w:left="682" w:hanging="576"/>
    </w:pPr>
    <w:rPr>
      <w:rFonts w:ascii="微软雅黑" w:hAnsi="微软雅黑" w:eastAsia="微软雅黑" w:cs="微软雅黑"/>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76</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2019-04-03T10:04:00Z</dcterms:created>
  <dc:creator>NUO</dc:creator>
  <cp:lastModifiedBy>浪迹</cp:lastModifiedBy>
  <dcterms:modified xsi:type="dcterms:W3CDTF">2019-04-10T07:53:15Z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